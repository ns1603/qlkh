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rPr>
          <w:sz w:val="20"/>
        </w:rPr>
      </w:pPr>
      <w:r>
        <w:pict>
          <v:group id="docshapegroup1" o:spid="_x0000_s1026" o:spt="203" style="position:absolute;left:0pt;margin-left:48.75pt;margin-top:51.8pt;height:738.25pt;width:497.65pt;mso-position-horizontal-relative:page;mso-position-vertical-relative:page;z-index:-251654144;mso-width-relative:page;mso-height-relative:page;" coordorigin="976,1036" coordsize="9953,14765">
            <o:lock v:ext="edit"/>
            <v:shape id="docshape2" o:spid="_x0000_s1027" o:spt="75" type="#_x0000_t75" style="position:absolute;left:1335;top:1036;height:362;width:9235;" filled="f" stroked="f" coordsize="21600,21600">
              <v:path/>
              <v:fill on="f" focussize="0,0"/>
              <v:stroke on="f"/>
              <v:imagedata r:id="rId9" o:title=""/>
              <o:lock v:ext="edit" aspectratio="t"/>
            </v:shape>
            <v:shape id="docshape3" o:spid="_x0000_s1028" o:spt="75" type="#_x0000_t75" style="position:absolute;left:976;top:1395;height:14047;width:362;" filled="f" stroked="f" coordsize="21600,21600">
              <v:path/>
              <v:fill on="f" focussize="0,0"/>
              <v:stroke on="f"/>
              <v:imagedata r:id="rId10" o:title=""/>
              <o:lock v:ext="edit" aspectratio="t"/>
            </v:shape>
            <v:shape id="docshape4" o:spid="_x0000_s1029" o:spt="75" type="#_x0000_t75" style="position:absolute;left:1335;top:15439;height:362;width:9235;" filled="f" stroked="f" coordsize="21600,21600">
              <v:path/>
              <v:fill on="f" focussize="0,0"/>
              <v:stroke on="f"/>
              <v:imagedata r:id="rId11" o:title=""/>
              <o:lock v:ext="edit" aspectratio="t"/>
            </v:shape>
            <v:shape id="docshape5" o:spid="_x0000_s1030" o:spt="75" type="#_x0000_t75" style="position:absolute;left:10567;top:1036;height:14765;width:362;" filled="f" stroked="f" coordsize="21600,21600">
              <v:path/>
              <v:fill on="f" focussize="0,0"/>
              <v:stroke on="f"/>
              <v:imagedata r:id="rId12" o:title=""/>
              <o:lock v:ext="edit" aspectratio="t"/>
            </v:shape>
            <v:shape id="docshape6" o:spid="_x0000_s1031" o:spt="75" type="#_x0000_t75" style="position:absolute;left:976;top:1036;height:362;width:362;" filled="f" stroked="f" coordsize="21600,21600">
              <v:path/>
              <v:fill on="f" focussize="0,0"/>
              <v:stroke on="f"/>
              <v:imagedata r:id="rId13" o:title=""/>
              <o:lock v:ext="edit" aspectratio="t"/>
            </v:shape>
            <v:shape id="docshape7" o:spid="_x0000_s1032" o:spt="75" type="#_x0000_t75" style="position:absolute;left:976;top:15439;height:362;width:362;" filled="f" stroked="f" coordsize="21600,21600">
              <v:path/>
              <v:fill on="f" focussize="0,0"/>
              <v:stroke on="f"/>
              <v:imagedata r:id="rId14" o:title=""/>
              <o:lock v:ext="edit" aspectratio="t"/>
            </v:shape>
          </v:group>
        </w:pict>
      </w:r>
    </w:p>
    <w:p>
      <w:pPr>
        <w:pStyle w:val="2"/>
        <w:spacing w:before="212" w:line="237" w:lineRule="auto"/>
        <w:ind w:left="2413" w:right="2364" w:firstLine="590"/>
        <w:jc w:val="left"/>
      </w:pPr>
      <w:bookmarkStart w:id="0" w:name="MỞ ĐẦU"/>
      <w:bookmarkEnd w:id="0"/>
      <w:r>
        <w:t>TRƯỜNG ĐẠI HỌC VINH VIỆN</w:t>
      </w:r>
      <w:r>
        <w:rPr>
          <w:spacing w:val="-7"/>
        </w:rPr>
        <w:t xml:space="preserve"> </w:t>
      </w:r>
      <w:r>
        <w:t>KỸ</w:t>
      </w:r>
      <w:r>
        <w:rPr>
          <w:spacing w:val="-11"/>
        </w:rPr>
        <w:t xml:space="preserve"> </w:t>
      </w:r>
      <w:r>
        <w:t>THUẬT</w:t>
      </w:r>
      <w:r>
        <w:rPr>
          <w:spacing w:val="-18"/>
        </w:rPr>
        <w:t xml:space="preserve"> </w:t>
      </w:r>
      <w:r>
        <w:t>VÀ</w:t>
      </w:r>
      <w:r>
        <w:rPr>
          <w:spacing w:val="-6"/>
        </w:rPr>
        <w:t xml:space="preserve"> </w:t>
      </w:r>
      <w:r>
        <w:t>CÔNG</w:t>
      </w:r>
      <w:r>
        <w:rPr>
          <w:spacing w:val="-8"/>
        </w:rPr>
        <w:t xml:space="preserve"> </w:t>
      </w:r>
      <w:r>
        <w:t>NGHỆ</w:t>
      </w:r>
    </w:p>
    <w:p>
      <w:pPr>
        <w:pStyle w:val="7"/>
        <w:spacing w:before="10"/>
        <w:rPr>
          <w:b/>
          <w:sz w:val="8"/>
        </w:rPr>
      </w:pPr>
      <w:r>
        <w:pict>
          <v:rect id="docshape8" o:spid="_x0000_s1033" o:spt="1" style="position:absolute;left:0pt;margin-left:211.3pt;margin-top:6.3pt;height:0.6pt;width:161pt;mso-position-horizontal-relative:page;mso-wrap-distance-bottom:0pt;mso-wrap-distance-top:0pt;z-index:-251651072;mso-width-relative:page;mso-height-relative:page;" fillcolor="#000000" filled="t" stroked="f" coordsize="21600,21600">
            <v:path/>
            <v:fill on="t" focussize="0,0"/>
            <v:stroke on="f"/>
            <v:imagedata o:title=""/>
            <o:lock v:ext="edit"/>
            <v:textbox>
              <w:txbxContent>
                <w:p/>
              </w:txbxContent>
            </v:textbox>
            <w10:wrap type="topAndBottom"/>
          </v:rect>
        </w:pict>
      </w:r>
    </w:p>
    <w:p>
      <w:pPr>
        <w:pStyle w:val="7"/>
        <w:rPr>
          <w:b/>
          <w:sz w:val="20"/>
        </w:rPr>
      </w:pPr>
    </w:p>
    <w:p>
      <w:pPr>
        <w:pStyle w:val="7"/>
        <w:rPr>
          <w:b/>
          <w:sz w:val="20"/>
        </w:rPr>
      </w:pPr>
    </w:p>
    <w:p>
      <w:pPr>
        <w:pStyle w:val="7"/>
        <w:spacing w:before="1"/>
        <w:rPr>
          <w:b/>
          <w:sz w:val="26"/>
        </w:rPr>
      </w:pPr>
      <w:r>
        <w:drawing>
          <wp:anchor distT="0" distB="0" distL="0" distR="0" simplePos="0" relativeHeight="251659264" behindDoc="0" locked="0" layoutInCell="1" allowOverlap="1">
            <wp:simplePos x="0" y="0"/>
            <wp:positionH relativeFrom="page">
              <wp:posOffset>3322320</wp:posOffset>
            </wp:positionH>
            <wp:positionV relativeFrom="paragraph">
              <wp:posOffset>205740</wp:posOffset>
            </wp:positionV>
            <wp:extent cx="898525" cy="898525"/>
            <wp:effectExtent l="0" t="0" r="0" b="0"/>
            <wp:wrapTopAndBottom/>
            <wp:docPr id="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png"/>
                    <pic:cNvPicPr>
                      <a:picLocks noChangeAspect="1"/>
                    </pic:cNvPicPr>
                  </pic:nvPicPr>
                  <pic:blipFill>
                    <a:blip r:embed="rId15" cstate="print"/>
                    <a:stretch>
                      <a:fillRect/>
                    </a:stretch>
                  </pic:blipFill>
                  <pic:spPr>
                    <a:xfrm>
                      <a:off x="0" y="0"/>
                      <a:ext cx="898588" cy="898588"/>
                    </a:xfrm>
                    <a:prstGeom prst="rect">
                      <a:avLst/>
                    </a:prstGeom>
                  </pic:spPr>
                </pic:pic>
              </a:graphicData>
            </a:graphic>
          </wp:anchor>
        </w:drawing>
      </w:r>
    </w:p>
    <w:p>
      <w:pPr>
        <w:pStyle w:val="7"/>
        <w:rPr>
          <w:b/>
          <w:sz w:val="20"/>
        </w:rPr>
      </w:pPr>
    </w:p>
    <w:p>
      <w:pPr>
        <w:pStyle w:val="7"/>
        <w:rPr>
          <w:b/>
          <w:sz w:val="20"/>
        </w:rPr>
      </w:pPr>
    </w:p>
    <w:p>
      <w:pPr>
        <w:spacing w:before="259" w:line="314" w:lineRule="auto"/>
        <w:ind w:left="2214" w:right="2255" w:firstLine="962"/>
        <w:jc w:val="left"/>
        <w:rPr>
          <w:b/>
          <w:sz w:val="34"/>
        </w:rPr>
      </w:pPr>
      <w:r>
        <w:rPr>
          <w:b/>
          <w:sz w:val="34"/>
        </w:rPr>
        <w:t>ĐỒ ÁN HỌC PHẦN PHÁT</w:t>
      </w:r>
      <w:r>
        <w:rPr>
          <w:b/>
          <w:spacing w:val="-19"/>
          <w:sz w:val="34"/>
        </w:rPr>
        <w:t xml:space="preserve"> </w:t>
      </w:r>
      <w:r>
        <w:rPr>
          <w:b/>
          <w:sz w:val="34"/>
        </w:rPr>
        <w:t>TRIỂN</w:t>
      </w:r>
      <w:r>
        <w:rPr>
          <w:b/>
          <w:spacing w:val="-8"/>
          <w:sz w:val="34"/>
        </w:rPr>
        <w:t xml:space="preserve"> </w:t>
      </w:r>
      <w:r>
        <w:rPr>
          <w:b/>
          <w:sz w:val="34"/>
        </w:rPr>
        <w:t>ỨNG</w:t>
      </w:r>
      <w:r>
        <w:rPr>
          <w:b/>
          <w:spacing w:val="-10"/>
          <w:sz w:val="34"/>
        </w:rPr>
        <w:t xml:space="preserve"> </w:t>
      </w:r>
      <w:r>
        <w:rPr>
          <w:b/>
          <w:sz w:val="34"/>
        </w:rPr>
        <w:t>DỤNG</w:t>
      </w:r>
      <w:r>
        <w:rPr>
          <w:b/>
          <w:spacing w:val="-16"/>
          <w:sz w:val="34"/>
        </w:rPr>
        <w:t xml:space="preserve"> </w:t>
      </w:r>
      <w:r>
        <w:rPr>
          <w:b/>
          <w:sz w:val="34"/>
        </w:rPr>
        <w:t>WEB</w:t>
      </w:r>
    </w:p>
    <w:p>
      <w:pPr>
        <w:pStyle w:val="7"/>
        <w:rPr>
          <w:b/>
          <w:sz w:val="38"/>
        </w:rPr>
      </w:pPr>
    </w:p>
    <w:p>
      <w:pPr>
        <w:pStyle w:val="7"/>
        <w:rPr>
          <w:b/>
          <w:sz w:val="38"/>
        </w:rPr>
      </w:pPr>
    </w:p>
    <w:p>
      <w:pPr>
        <w:pStyle w:val="7"/>
        <w:spacing w:before="4"/>
        <w:rPr>
          <w:b/>
          <w:sz w:val="38"/>
        </w:rPr>
      </w:pPr>
    </w:p>
    <w:p>
      <w:pPr>
        <w:pStyle w:val="8"/>
        <w:spacing w:line="340" w:lineRule="auto"/>
      </w:pPr>
      <w:r>
        <w:t>XÂY DỰNG WEBSITE BÁN</w:t>
      </w:r>
      <w:r>
        <w:rPr>
          <w:spacing w:val="-10"/>
        </w:rPr>
        <w:t xml:space="preserve"> </w:t>
      </w:r>
      <w:r>
        <w:t>SẢN</w:t>
      </w:r>
      <w:r>
        <w:rPr>
          <w:spacing w:val="-10"/>
        </w:rPr>
        <w:t xml:space="preserve"> </w:t>
      </w:r>
      <w:r>
        <w:t>PHẨM</w:t>
      </w:r>
      <w:r>
        <w:rPr>
          <w:spacing w:val="-9"/>
        </w:rPr>
        <w:t xml:space="preserve"> </w:t>
      </w:r>
      <w:r>
        <w:t>CÔNG</w:t>
      </w:r>
      <w:r>
        <w:rPr>
          <w:spacing w:val="-8"/>
        </w:rPr>
        <w:t xml:space="preserve"> </w:t>
      </w:r>
      <w:r>
        <w:t>NGHỆ</w:t>
      </w:r>
    </w:p>
    <w:p>
      <w:pPr>
        <w:pStyle w:val="7"/>
        <w:spacing w:before="7"/>
        <w:rPr>
          <w:b/>
          <w:sz w:val="55"/>
        </w:rPr>
      </w:pPr>
    </w:p>
    <w:p>
      <w:pPr>
        <w:pStyle w:val="2"/>
        <w:spacing w:before="0"/>
        <w:ind w:right="36"/>
      </w:pPr>
      <w:r>
        <w:t>NHÓM:</w:t>
      </w:r>
      <w:r>
        <w:rPr>
          <w:spacing w:val="-6"/>
        </w:rPr>
        <w:t xml:space="preserve"> </w:t>
      </w:r>
      <w:r>
        <w:rPr>
          <w:spacing w:val="-5"/>
        </w:rPr>
        <w:t>24</w:t>
      </w:r>
    </w:p>
    <w:p>
      <w:pPr>
        <w:pStyle w:val="7"/>
        <w:rPr>
          <w:b/>
          <w:sz w:val="20"/>
        </w:rPr>
      </w:pPr>
    </w:p>
    <w:p>
      <w:pPr>
        <w:pStyle w:val="7"/>
        <w:tabs>
          <w:tab w:val="left" w:pos="2847"/>
        </w:tabs>
        <w:spacing w:before="240"/>
        <w:ind w:left="1743"/>
        <w:rPr>
          <w:rFonts w:hint="default"/>
          <w:lang w:val="vi-VN"/>
        </w:rPr>
      </w:pPr>
      <w:r>
        <w:rPr>
          <w:spacing w:val="-2"/>
        </w:rPr>
        <w:t>GVHD:</w:t>
      </w:r>
      <w:r>
        <w:tab/>
      </w:r>
      <w:r>
        <w:t>TS.</w:t>
      </w:r>
      <w:r>
        <w:rPr>
          <w:spacing w:val="-5"/>
        </w:rPr>
        <w:t xml:space="preserve"> </w:t>
      </w:r>
      <w:r>
        <w:rPr>
          <w:rFonts w:hint="default"/>
          <w:lang w:val="en-US"/>
        </w:rPr>
        <w:t>Nguy</w:t>
      </w:r>
      <w:r>
        <w:rPr>
          <w:rFonts w:hint="default"/>
          <w:lang w:val="vi-VN"/>
        </w:rPr>
        <w:t>ễn Quang Ninh</w:t>
      </w:r>
    </w:p>
    <w:p>
      <w:pPr>
        <w:pStyle w:val="7"/>
        <w:spacing w:before="3"/>
        <w:rPr>
          <w:sz w:val="26"/>
        </w:rPr>
      </w:pPr>
    </w:p>
    <w:p>
      <w:pPr>
        <w:pStyle w:val="7"/>
        <w:tabs>
          <w:tab w:val="left" w:pos="2847"/>
        </w:tabs>
        <w:ind w:left="1823"/>
        <w:rPr>
          <w:rFonts w:hint="default"/>
          <w:lang w:val="vi-VN"/>
        </w:rPr>
      </w:pPr>
      <w:r>
        <w:rPr>
          <w:spacing w:val="-2"/>
        </w:rPr>
        <w:t>SVTH:</w:t>
      </w:r>
      <w:r>
        <w:tab/>
      </w:r>
      <w:r>
        <w:rPr>
          <w:rFonts w:hint="default"/>
          <w:lang w:val="vi-VN"/>
        </w:rPr>
        <w:t>Phạm Lê Quân. 215748020110181</w:t>
      </w:r>
    </w:p>
    <w:p>
      <w:pPr>
        <w:pStyle w:val="7"/>
        <w:rPr>
          <w:sz w:val="20"/>
        </w:rPr>
      </w:pPr>
    </w:p>
    <w:p>
      <w:pPr>
        <w:pStyle w:val="7"/>
        <w:rPr>
          <w:sz w:val="20"/>
        </w:rPr>
      </w:pPr>
    </w:p>
    <w:p>
      <w:pPr>
        <w:pStyle w:val="7"/>
        <w:rPr>
          <w:sz w:val="20"/>
        </w:rPr>
      </w:pPr>
    </w:p>
    <w:p>
      <w:pPr>
        <w:pStyle w:val="7"/>
        <w:rPr>
          <w:sz w:val="20"/>
        </w:rPr>
      </w:pPr>
    </w:p>
    <w:p>
      <w:pPr>
        <w:pStyle w:val="7"/>
        <w:rPr>
          <w:sz w:val="20"/>
        </w:rPr>
      </w:pPr>
    </w:p>
    <w:p>
      <w:pPr>
        <w:pStyle w:val="7"/>
        <w:rPr>
          <w:sz w:val="20"/>
        </w:rPr>
      </w:pPr>
    </w:p>
    <w:p>
      <w:pPr>
        <w:pStyle w:val="7"/>
        <w:rPr>
          <w:sz w:val="20"/>
        </w:rPr>
      </w:pPr>
    </w:p>
    <w:p>
      <w:pPr>
        <w:pStyle w:val="7"/>
        <w:rPr>
          <w:sz w:val="20"/>
        </w:rPr>
      </w:pPr>
    </w:p>
    <w:p>
      <w:pPr>
        <w:pStyle w:val="7"/>
        <w:rPr>
          <w:sz w:val="20"/>
        </w:rPr>
      </w:pPr>
    </w:p>
    <w:p>
      <w:pPr>
        <w:pStyle w:val="7"/>
        <w:rPr>
          <w:sz w:val="20"/>
        </w:rPr>
      </w:pPr>
    </w:p>
    <w:p>
      <w:pPr>
        <w:pStyle w:val="7"/>
        <w:rPr>
          <w:sz w:val="20"/>
        </w:rPr>
      </w:pPr>
    </w:p>
    <w:p>
      <w:pPr>
        <w:pStyle w:val="7"/>
        <w:rPr>
          <w:sz w:val="20"/>
        </w:rPr>
      </w:pPr>
    </w:p>
    <w:p>
      <w:pPr>
        <w:pStyle w:val="7"/>
        <w:rPr>
          <w:sz w:val="20"/>
        </w:rPr>
      </w:pPr>
    </w:p>
    <w:p>
      <w:pPr>
        <w:pStyle w:val="7"/>
        <w:spacing w:before="4"/>
      </w:pPr>
    </w:p>
    <w:p>
      <w:pPr>
        <w:spacing w:before="89"/>
        <w:ind w:left="0" w:right="36" w:firstLine="0"/>
        <w:jc w:val="center"/>
        <w:rPr>
          <w:b/>
          <w:sz w:val="28"/>
        </w:rPr>
      </w:pPr>
      <w:r>
        <w:rPr>
          <w:b/>
          <w:sz w:val="28"/>
        </w:rPr>
        <w:t>Nghệ</w:t>
      </w:r>
      <w:r>
        <w:rPr>
          <w:b/>
          <w:spacing w:val="-18"/>
          <w:sz w:val="28"/>
        </w:rPr>
        <w:t xml:space="preserve"> </w:t>
      </w:r>
      <w:r>
        <w:rPr>
          <w:b/>
          <w:sz w:val="28"/>
        </w:rPr>
        <w:t>An,</w:t>
      </w:r>
      <w:r>
        <w:rPr>
          <w:b/>
          <w:spacing w:val="-6"/>
          <w:sz w:val="28"/>
        </w:rPr>
        <w:t xml:space="preserve"> </w:t>
      </w:r>
      <w:r>
        <w:rPr>
          <w:b/>
          <w:spacing w:val="-2"/>
          <w:sz w:val="28"/>
        </w:rPr>
        <w:t>1/2024</w:t>
      </w:r>
    </w:p>
    <w:p>
      <w:pPr>
        <w:spacing w:after="0"/>
        <w:jc w:val="center"/>
        <w:rPr>
          <w:sz w:val="28"/>
        </w:rPr>
        <w:sectPr>
          <w:type w:val="continuous"/>
          <w:pgSz w:w="11910" w:h="16840"/>
          <w:pgMar w:top="1020" w:right="1240" w:bottom="280" w:left="1280" w:header="720" w:footer="720" w:gutter="0"/>
          <w:cols w:space="720" w:num="1"/>
        </w:sectPr>
      </w:pPr>
    </w:p>
    <w:p>
      <w:pPr>
        <w:pStyle w:val="2"/>
      </w:pPr>
      <w:bookmarkStart w:id="1" w:name="_bookmark0"/>
      <w:bookmarkEnd w:id="1"/>
      <w:r>
        <w:t>MỞ</w:t>
      </w:r>
      <w:r>
        <w:rPr>
          <w:spacing w:val="-5"/>
        </w:rPr>
        <w:t xml:space="preserve"> ĐẦU</w:t>
      </w:r>
    </w:p>
    <w:p>
      <w:pPr>
        <w:pStyle w:val="7"/>
        <w:spacing w:before="9"/>
        <w:rPr>
          <w:b/>
          <w:sz w:val="34"/>
        </w:rPr>
      </w:pPr>
    </w:p>
    <w:p>
      <w:pPr>
        <w:pStyle w:val="7"/>
        <w:spacing w:line="360" w:lineRule="auto"/>
        <w:ind w:left="135" w:right="172" w:firstLine="568"/>
        <w:jc w:val="both"/>
      </w:pPr>
      <w:r>
        <w:t>Sự phát triển của công nghệ thông tin trong những năm gần đây đã và đang làm thay đổi toàn bộ thế giới. Mọi ngành nghề, mọi lĩnh vực như kinh tế, chính trị, y khoa, công nghiệp, tài chính, dần được tin học hóa và giúp cho con người trở nên dễ dàng, nhanh chóng, chính xác hơn trong công việc và cuộc sống</w:t>
      </w:r>
      <w:r>
        <w:rPr>
          <w:spacing w:val="40"/>
        </w:rPr>
        <w:t xml:space="preserve"> </w:t>
      </w:r>
      <w:r>
        <w:t>thông tin của mình. Một trong những ứng dụng của công nghệ thông tin là áp dụng vào quản lý. Nhằm mục đích nghiên cứu ứng dụng công nghệ thông tin</w:t>
      </w:r>
      <w:r>
        <w:rPr>
          <w:spacing w:val="40"/>
        </w:rPr>
        <w:t xml:space="preserve"> </w:t>
      </w:r>
      <w:r>
        <w:t>vào công tác quản lý, nhóm chúng em đã thảo luận để quyết định chọn đề tài “</w:t>
      </w:r>
      <w:r>
        <w:rPr>
          <w:i/>
        </w:rPr>
        <w:t xml:space="preserve">Xây dựng website </w:t>
      </w:r>
      <w:r>
        <w:rPr>
          <w:rFonts w:hint="default"/>
          <w:i/>
          <w:lang w:val="vi-VN"/>
        </w:rPr>
        <w:t>tuyển dụng việc làm</w:t>
      </w:r>
      <w:r>
        <w:rPr>
          <w:i/>
        </w:rPr>
        <w:t>”</w:t>
      </w:r>
      <w:r>
        <w:t>.</w:t>
      </w:r>
    </w:p>
    <w:p>
      <w:pPr>
        <w:pStyle w:val="7"/>
        <w:spacing w:before="121" w:line="360" w:lineRule="auto"/>
        <w:ind w:left="135" w:right="173" w:firstLine="568"/>
        <w:jc w:val="both"/>
      </w:pPr>
      <w:r>
        <w:t>Trong bước đầu nghiên cứu và vận dụng những kiến thức đã học để xây dựng</w:t>
      </w:r>
      <w:r>
        <w:rPr>
          <w:spacing w:val="-2"/>
        </w:rPr>
        <w:t xml:space="preserve"> </w:t>
      </w:r>
      <w:r>
        <w:t>được</w:t>
      </w:r>
      <w:r>
        <w:rPr>
          <w:spacing w:val="-3"/>
        </w:rPr>
        <w:t xml:space="preserve"> </w:t>
      </w:r>
      <w:r>
        <w:t>chương</w:t>
      </w:r>
      <w:r>
        <w:rPr>
          <w:spacing w:val="-2"/>
        </w:rPr>
        <w:t xml:space="preserve"> </w:t>
      </w:r>
      <w:r>
        <w:t>trình</w:t>
      </w:r>
      <w:r>
        <w:rPr>
          <w:spacing w:val="-2"/>
        </w:rPr>
        <w:t xml:space="preserve"> </w:t>
      </w:r>
      <w:r>
        <w:t>quản lý</w:t>
      </w:r>
      <w:r>
        <w:rPr>
          <w:spacing w:val="-2"/>
        </w:rPr>
        <w:t xml:space="preserve"> </w:t>
      </w:r>
      <w:r>
        <w:t>đáp</w:t>
      </w:r>
      <w:r>
        <w:rPr>
          <w:spacing w:val="-2"/>
        </w:rPr>
        <w:t xml:space="preserve"> </w:t>
      </w:r>
      <w:r>
        <w:t>ứng</w:t>
      </w:r>
      <w:r>
        <w:rPr>
          <w:spacing w:val="-4"/>
        </w:rPr>
        <w:t xml:space="preserve"> </w:t>
      </w:r>
      <w:r>
        <w:t>một</w:t>
      </w:r>
      <w:r>
        <w:rPr>
          <w:spacing w:val="-2"/>
        </w:rPr>
        <w:t xml:space="preserve"> </w:t>
      </w:r>
      <w:r>
        <w:t>số</w:t>
      </w:r>
      <w:r>
        <w:rPr>
          <w:spacing w:val="-2"/>
        </w:rPr>
        <w:t xml:space="preserve"> </w:t>
      </w:r>
      <w:r>
        <w:t>yêu cầu</w:t>
      </w:r>
      <w:r>
        <w:rPr>
          <w:spacing w:val="-2"/>
        </w:rPr>
        <w:t xml:space="preserve"> </w:t>
      </w:r>
      <w:r>
        <w:t>của bài toán.</w:t>
      </w:r>
      <w:r>
        <w:rPr>
          <w:spacing w:val="-8"/>
        </w:rPr>
        <w:t xml:space="preserve"> </w:t>
      </w:r>
      <w:r>
        <w:t>Tuy</w:t>
      </w:r>
      <w:r>
        <w:rPr>
          <w:spacing w:val="-4"/>
        </w:rPr>
        <w:t xml:space="preserve"> </w:t>
      </w:r>
      <w:r>
        <w:t xml:space="preserve">nhiên do kiến thức còn hạn chế nên sản phẩm hoàn thiện không thể tránh khỏi được những thiếu sót. Vì vậy nhóm chúng em mong nhận được sự đóng góp ý kiến của các thầy cô để nhóm có thể xây dựng hoàn thiện và hiệu quả hơn sản phẩm của mình. Cuối cùng nhóm xin chân thành cảm ơn thầy </w:t>
      </w:r>
      <w:r>
        <w:rPr>
          <w:rFonts w:hint="default"/>
          <w:i/>
          <w:iCs/>
          <w:lang w:val="vi-VN"/>
        </w:rPr>
        <w:t>Nguyễn Quang Ninh</w:t>
      </w:r>
      <w:r>
        <w:rPr>
          <w:i/>
        </w:rPr>
        <w:t xml:space="preserve"> </w:t>
      </w:r>
      <w:r>
        <w:t>đã hết lòng giúp chúng em hoàn thành được đồ án này.</w:t>
      </w:r>
    </w:p>
    <w:p>
      <w:pPr>
        <w:spacing w:after="0" w:line="360" w:lineRule="auto"/>
        <w:jc w:val="both"/>
        <w:sectPr>
          <w:footerReference r:id="rId5" w:type="default"/>
          <w:pgSz w:w="11910" w:h="16840"/>
          <w:pgMar w:top="1580" w:right="1240" w:bottom="1360" w:left="1280" w:header="0" w:footer="1165" w:gutter="0"/>
          <w:pgNumType w:start="1"/>
          <w:cols w:space="720" w:num="1"/>
        </w:sectPr>
      </w:pPr>
    </w:p>
    <w:p>
      <w:pPr>
        <w:pStyle w:val="2"/>
      </w:pPr>
      <w:bookmarkStart w:id="2" w:name="MỤC LỤC"/>
      <w:bookmarkEnd w:id="2"/>
      <w:bookmarkStart w:id="3" w:name="_bookmark1"/>
      <w:bookmarkEnd w:id="3"/>
      <w:r>
        <w:t>MỤC</w:t>
      </w:r>
      <w:r>
        <w:rPr>
          <w:spacing w:val="-4"/>
        </w:rPr>
        <w:t xml:space="preserve"> </w:t>
      </w:r>
      <w:r>
        <w:rPr>
          <w:spacing w:val="-5"/>
        </w:rPr>
        <w:t>LỤC</w:t>
      </w:r>
    </w:p>
    <w:p>
      <w:pPr>
        <w:spacing w:after="0"/>
        <w:sectPr>
          <w:pgSz w:w="11910" w:h="16840"/>
          <w:pgMar w:top="1340" w:right="1240" w:bottom="1425" w:left="1280" w:header="0" w:footer="1165" w:gutter="0"/>
          <w:cols w:space="720" w:num="1"/>
        </w:sectPr>
      </w:pPr>
    </w:p>
    <w:sdt>
      <w:sdtPr>
        <w:id w:val="2"/>
        <w:docPartObj>
          <w:docPartGallery w:val="Table of Contents"/>
          <w:docPartUnique/>
        </w:docPartObj>
      </w:sdtPr>
      <w:sdtContent>
        <w:p>
          <w:pPr>
            <w:pStyle w:val="9"/>
            <w:tabs>
              <w:tab w:val="left" w:leader="dot" w:pos="8932"/>
            </w:tabs>
            <w:spacing w:before="907"/>
          </w:pPr>
          <w:r>
            <w:fldChar w:fldCharType="begin"/>
          </w:r>
          <w:r>
            <w:instrText xml:space="preserve"> HYPERLINK \l "_bookmark0" </w:instrText>
          </w:r>
          <w:r>
            <w:fldChar w:fldCharType="separate"/>
          </w:r>
          <w:r>
            <w:t>MỞ</w:t>
          </w:r>
          <w:r>
            <w:rPr>
              <w:spacing w:val="-5"/>
            </w:rPr>
            <w:t xml:space="preserve"> ĐẦU</w:t>
          </w:r>
          <w:r>
            <w:rPr>
              <w:b w:val="0"/>
            </w:rPr>
            <w:tab/>
          </w:r>
          <w:r>
            <w:rPr>
              <w:spacing w:val="-10"/>
            </w:rPr>
            <w:t>1</w:t>
          </w:r>
          <w:r>
            <w:rPr>
              <w:spacing w:val="-10"/>
            </w:rPr>
            <w:fldChar w:fldCharType="end"/>
          </w:r>
        </w:p>
        <w:p>
          <w:pPr>
            <w:pStyle w:val="9"/>
            <w:tabs>
              <w:tab w:val="left" w:leader="dot" w:pos="8932"/>
            </w:tabs>
          </w:pPr>
          <w:r>
            <w:fldChar w:fldCharType="begin"/>
          </w:r>
          <w:r>
            <w:instrText xml:space="preserve"> HYPERLINK \l "_bookmark1" </w:instrText>
          </w:r>
          <w:r>
            <w:fldChar w:fldCharType="separate"/>
          </w:r>
          <w:r>
            <w:t>MỤC</w:t>
          </w:r>
          <w:r>
            <w:rPr>
              <w:spacing w:val="-3"/>
            </w:rPr>
            <w:t xml:space="preserve"> </w:t>
          </w:r>
          <w:r>
            <w:rPr>
              <w:spacing w:val="-5"/>
            </w:rPr>
            <w:t>LỤC</w:t>
          </w:r>
          <w:r>
            <w:rPr>
              <w:b w:val="0"/>
            </w:rPr>
            <w:tab/>
          </w:r>
          <w:r>
            <w:rPr>
              <w:spacing w:val="-10"/>
            </w:rPr>
            <w:t>2</w:t>
          </w:r>
          <w:r>
            <w:rPr>
              <w:spacing w:val="-10"/>
            </w:rPr>
            <w:fldChar w:fldCharType="end"/>
          </w:r>
        </w:p>
        <w:p>
          <w:pPr>
            <w:pStyle w:val="9"/>
            <w:tabs>
              <w:tab w:val="left" w:leader="dot" w:pos="8932"/>
            </w:tabs>
            <w:spacing w:before="281"/>
          </w:pPr>
          <w:r>
            <w:fldChar w:fldCharType="begin"/>
          </w:r>
          <w:r>
            <w:instrText xml:space="preserve"> HYPERLINK \l "_bookmark2" </w:instrText>
          </w:r>
          <w:r>
            <w:fldChar w:fldCharType="separate"/>
          </w:r>
          <w:r>
            <w:t>CHƯƠNG</w:t>
          </w:r>
          <w:r>
            <w:rPr>
              <w:spacing w:val="-7"/>
            </w:rPr>
            <w:t xml:space="preserve"> </w:t>
          </w:r>
          <w:r>
            <w:t>1.</w:t>
          </w:r>
          <w:r>
            <w:rPr>
              <w:spacing w:val="-5"/>
            </w:rPr>
            <w:t xml:space="preserve"> </w:t>
          </w:r>
          <w:r>
            <w:t>MÔ</w:t>
          </w:r>
          <w:r>
            <w:rPr>
              <w:spacing w:val="-10"/>
            </w:rPr>
            <w:t xml:space="preserve"> </w:t>
          </w:r>
          <w:r>
            <w:t>TẢ</w:t>
          </w:r>
          <w:r>
            <w:rPr>
              <w:spacing w:val="-3"/>
            </w:rPr>
            <w:t xml:space="preserve"> </w:t>
          </w:r>
          <w:r>
            <w:t>BÀI</w:t>
          </w:r>
          <w:r>
            <w:rPr>
              <w:spacing w:val="-10"/>
            </w:rPr>
            <w:t xml:space="preserve"> </w:t>
          </w:r>
          <w:r>
            <w:t>TOÁN</w:t>
          </w:r>
          <w:r>
            <w:rPr>
              <w:spacing w:val="-5"/>
            </w:rPr>
            <w:t xml:space="preserve"> </w:t>
          </w:r>
          <w:r>
            <w:rPr>
              <w:rFonts w:hint="default"/>
              <w:spacing w:val="-5"/>
              <w:lang w:val="vi-VN"/>
            </w:rPr>
            <w:t>TUYỂN DỤNG VIỆC LÀM</w:t>
          </w:r>
          <w:r>
            <w:rPr>
              <w:b w:val="0"/>
            </w:rPr>
            <w:tab/>
          </w:r>
          <w:r>
            <w:rPr>
              <w:spacing w:val="-10"/>
            </w:rPr>
            <w:t>4</w:t>
          </w:r>
          <w:r>
            <w:rPr>
              <w:spacing w:val="-10"/>
            </w:rPr>
            <w:fldChar w:fldCharType="end"/>
          </w:r>
        </w:p>
        <w:p>
          <w:pPr>
            <w:pStyle w:val="11"/>
            <w:numPr>
              <w:ilvl w:val="1"/>
              <w:numId w:val="1"/>
            </w:numPr>
            <w:tabs>
              <w:tab w:val="left" w:pos="837"/>
              <w:tab w:val="left" w:leader="dot" w:pos="9068"/>
            </w:tabs>
            <w:spacing w:before="282" w:after="0" w:line="240" w:lineRule="auto"/>
            <w:ind w:left="836" w:right="0" w:hanging="490"/>
            <w:jc w:val="left"/>
          </w:pPr>
          <w:r>
            <w:fldChar w:fldCharType="begin"/>
          </w:r>
          <w:r>
            <w:instrText xml:space="preserve"> HYPERLINK \l "_bookmark3" </w:instrText>
          </w:r>
          <w:r>
            <w:fldChar w:fldCharType="separate"/>
          </w:r>
          <w:r>
            <w:t>Bài</w:t>
          </w:r>
          <w:r>
            <w:rPr>
              <w:spacing w:val="-5"/>
            </w:rPr>
            <w:t xml:space="preserve"> </w:t>
          </w:r>
          <w:r>
            <w:t>toán</w:t>
          </w:r>
          <w:r>
            <w:rPr>
              <w:spacing w:val="-2"/>
            </w:rPr>
            <w:t xml:space="preserve"> </w:t>
          </w:r>
          <w:r>
            <w:t>thiết</w:t>
          </w:r>
          <w:r>
            <w:rPr>
              <w:spacing w:val="-3"/>
            </w:rPr>
            <w:t xml:space="preserve"> </w:t>
          </w:r>
          <w:r>
            <w:t>kế</w:t>
          </w:r>
          <w:r>
            <w:rPr>
              <w:spacing w:val="-4"/>
            </w:rPr>
            <w:t xml:space="preserve"> </w:t>
          </w:r>
          <w:r>
            <w:t>và</w:t>
          </w:r>
          <w:r>
            <w:rPr>
              <w:spacing w:val="-3"/>
            </w:rPr>
            <w:t xml:space="preserve"> </w:t>
          </w:r>
          <w:r>
            <w:t>xây</w:t>
          </w:r>
          <w:r>
            <w:rPr>
              <w:spacing w:val="-3"/>
            </w:rPr>
            <w:t xml:space="preserve"> </w:t>
          </w:r>
          <w:r>
            <w:t>dựng</w:t>
          </w:r>
          <w:r>
            <w:rPr>
              <w:spacing w:val="-4"/>
            </w:rPr>
            <w:t xml:space="preserve"> </w:t>
          </w:r>
          <w:r>
            <w:t>website</w:t>
          </w:r>
          <w:r>
            <w:rPr>
              <w:rFonts w:hint="default"/>
              <w:lang w:val="vi-VN"/>
            </w:rPr>
            <w:t xml:space="preserve"> tuyển dụng việc làm</w:t>
          </w:r>
          <w:r>
            <w:tab/>
          </w:r>
          <w:r>
            <w:rPr>
              <w:spacing w:val="-10"/>
            </w:rPr>
            <w:t>4</w:t>
          </w:r>
          <w:r>
            <w:rPr>
              <w:spacing w:val="-10"/>
            </w:rPr>
            <w:fldChar w:fldCharType="end"/>
          </w:r>
        </w:p>
        <w:p>
          <w:pPr>
            <w:pStyle w:val="11"/>
            <w:numPr>
              <w:ilvl w:val="1"/>
              <w:numId w:val="1"/>
            </w:numPr>
            <w:tabs>
              <w:tab w:val="left" w:pos="825"/>
              <w:tab w:val="left" w:leader="dot" w:pos="9068"/>
            </w:tabs>
            <w:spacing w:before="281" w:after="0" w:line="240" w:lineRule="auto"/>
            <w:ind w:left="824" w:right="0" w:hanging="478"/>
            <w:jc w:val="left"/>
          </w:pPr>
          <w:r>
            <w:fldChar w:fldCharType="begin"/>
          </w:r>
          <w:r>
            <w:instrText xml:space="preserve"> HYPERLINK \l "_bookmark4" </w:instrText>
          </w:r>
          <w:r>
            <w:fldChar w:fldCharType="separate"/>
          </w:r>
          <w:r>
            <w:t>Yêu</w:t>
          </w:r>
          <w:r>
            <w:rPr>
              <w:spacing w:val="-5"/>
            </w:rPr>
            <w:t xml:space="preserve"> </w:t>
          </w:r>
          <w:r>
            <w:t>cầu</w:t>
          </w:r>
          <w:r>
            <w:rPr>
              <w:spacing w:val="-2"/>
            </w:rPr>
            <w:t xml:space="preserve"> </w:t>
          </w:r>
          <w:r>
            <w:t xml:space="preserve">bài </w:t>
          </w:r>
          <w:r>
            <w:rPr>
              <w:spacing w:val="-4"/>
            </w:rPr>
            <w:t>toán</w:t>
          </w:r>
          <w:r>
            <w:tab/>
          </w:r>
          <w:r>
            <w:rPr>
              <w:spacing w:val="-10"/>
            </w:rPr>
            <w:t>4</w:t>
          </w:r>
          <w:r>
            <w:rPr>
              <w:spacing w:val="-10"/>
            </w:rPr>
            <w:fldChar w:fldCharType="end"/>
          </w:r>
        </w:p>
        <w:p>
          <w:pPr>
            <w:pStyle w:val="11"/>
            <w:numPr>
              <w:ilvl w:val="1"/>
              <w:numId w:val="1"/>
            </w:numPr>
            <w:tabs>
              <w:tab w:val="left" w:pos="825"/>
              <w:tab w:val="left" w:leader="dot" w:pos="9068"/>
            </w:tabs>
            <w:spacing w:before="280" w:after="0" w:line="240" w:lineRule="auto"/>
            <w:ind w:left="824" w:right="0" w:hanging="478"/>
            <w:jc w:val="left"/>
          </w:pPr>
          <w:r>
            <w:fldChar w:fldCharType="begin"/>
          </w:r>
          <w:r>
            <w:instrText xml:space="preserve"> HYPERLINK \l "_bookmark5" </w:instrText>
          </w:r>
          <w:r>
            <w:fldChar w:fldCharType="separate"/>
          </w:r>
          <w:r>
            <w:t>Yêu</w:t>
          </w:r>
          <w:r>
            <w:rPr>
              <w:spacing w:val="-5"/>
            </w:rPr>
            <w:t xml:space="preserve"> </w:t>
          </w:r>
          <w:r>
            <w:t>cầu</w:t>
          </w:r>
          <w:r>
            <w:rPr>
              <w:spacing w:val="-3"/>
            </w:rPr>
            <w:t xml:space="preserve"> </w:t>
          </w:r>
          <w:r>
            <w:t>chức</w:t>
          </w:r>
          <w:r>
            <w:rPr>
              <w:spacing w:val="-2"/>
            </w:rPr>
            <w:t xml:space="preserve"> </w:t>
          </w:r>
          <w:r>
            <w:rPr>
              <w:spacing w:val="-4"/>
            </w:rPr>
            <w:t>năng</w:t>
          </w:r>
          <w:r>
            <w:tab/>
          </w:r>
          <w:r>
            <w:rPr>
              <w:spacing w:val="-10"/>
            </w:rPr>
            <w:t>5</w:t>
          </w:r>
          <w:r>
            <w:rPr>
              <w:spacing w:val="-10"/>
            </w:rPr>
            <w:fldChar w:fldCharType="end"/>
          </w:r>
        </w:p>
        <w:p>
          <w:pPr>
            <w:pStyle w:val="11"/>
            <w:numPr>
              <w:ilvl w:val="1"/>
              <w:numId w:val="1"/>
            </w:numPr>
            <w:tabs>
              <w:tab w:val="left" w:pos="837"/>
              <w:tab w:val="left" w:leader="dot" w:pos="9068"/>
            </w:tabs>
            <w:spacing w:before="281" w:after="0" w:line="240" w:lineRule="auto"/>
            <w:ind w:left="836" w:right="0" w:hanging="490"/>
            <w:jc w:val="left"/>
          </w:pPr>
          <w:r>
            <w:fldChar w:fldCharType="begin"/>
          </w:r>
          <w:r>
            <w:instrText xml:space="preserve"> HYPERLINK \l "_bookmark6" </w:instrText>
          </w:r>
          <w:r>
            <w:fldChar w:fldCharType="separate"/>
          </w:r>
          <w:r>
            <w:t>Một</w:t>
          </w:r>
          <w:r>
            <w:rPr>
              <w:spacing w:val="-5"/>
            </w:rPr>
            <w:t xml:space="preserve"> </w:t>
          </w:r>
          <w:r>
            <w:t>số</w:t>
          </w:r>
          <w:r>
            <w:rPr>
              <w:spacing w:val="-4"/>
            </w:rPr>
            <w:t xml:space="preserve"> </w:t>
          </w:r>
          <w:r>
            <w:t>website</w:t>
          </w:r>
          <w:r>
            <w:rPr>
              <w:spacing w:val="-3"/>
            </w:rPr>
            <w:t xml:space="preserve"> </w:t>
          </w:r>
          <w:r>
            <w:t>bán</w:t>
          </w:r>
          <w:r>
            <w:rPr>
              <w:spacing w:val="-2"/>
            </w:rPr>
            <w:t xml:space="preserve"> </w:t>
          </w:r>
          <w:r>
            <w:t>sản</w:t>
          </w:r>
          <w:r>
            <w:rPr>
              <w:spacing w:val="-5"/>
            </w:rPr>
            <w:t xml:space="preserve"> </w:t>
          </w:r>
          <w:r>
            <w:t>phẩm</w:t>
          </w:r>
          <w:r>
            <w:rPr>
              <w:spacing w:val="-3"/>
            </w:rPr>
            <w:t xml:space="preserve"> </w:t>
          </w:r>
          <w:r>
            <w:t>công</w:t>
          </w:r>
          <w:r>
            <w:rPr>
              <w:spacing w:val="-4"/>
            </w:rPr>
            <w:t xml:space="preserve"> </w:t>
          </w:r>
          <w:r>
            <w:t>nghệ liên</w:t>
          </w:r>
          <w:r>
            <w:rPr>
              <w:spacing w:val="-2"/>
            </w:rPr>
            <w:t xml:space="preserve"> </w:t>
          </w:r>
          <w:r>
            <w:rPr>
              <w:spacing w:val="-4"/>
            </w:rPr>
            <w:t>quan</w:t>
          </w:r>
          <w:r>
            <w:tab/>
          </w:r>
          <w:r>
            <w:rPr>
              <w:spacing w:val="-10"/>
            </w:rPr>
            <w:t>7</w:t>
          </w:r>
          <w:r>
            <w:rPr>
              <w:spacing w:val="-10"/>
            </w:rPr>
            <w:fldChar w:fldCharType="end"/>
          </w:r>
        </w:p>
        <w:p>
          <w:pPr>
            <w:pStyle w:val="13"/>
            <w:numPr>
              <w:ilvl w:val="2"/>
              <w:numId w:val="1"/>
            </w:numPr>
            <w:tabs>
              <w:tab w:val="left" w:pos="1672"/>
              <w:tab w:val="left" w:leader="dot" w:pos="9068"/>
            </w:tabs>
            <w:spacing w:before="283" w:after="0" w:line="240" w:lineRule="auto"/>
            <w:ind w:left="1672" w:right="0" w:hanging="696"/>
            <w:jc w:val="left"/>
            <w:rPr>
              <w:b w:val="0"/>
              <w:i w:val="0"/>
              <w:sz w:val="28"/>
            </w:rPr>
          </w:pPr>
          <w:r>
            <w:fldChar w:fldCharType="begin"/>
          </w:r>
          <w:r>
            <w:instrText xml:space="preserve"> HYPERLINK \l "_bookmark7" </w:instrText>
          </w:r>
          <w:r>
            <w:fldChar w:fldCharType="separate"/>
          </w:r>
          <w:r>
            <w:rPr>
              <w:b w:val="0"/>
              <w:i w:val="0"/>
              <w:sz w:val="28"/>
            </w:rPr>
            <w:t>Trang</w:t>
          </w:r>
          <w:r>
            <w:rPr>
              <w:b w:val="0"/>
              <w:i w:val="0"/>
              <w:spacing w:val="-10"/>
              <w:sz w:val="28"/>
            </w:rPr>
            <w:t xml:space="preserve"> </w:t>
          </w:r>
          <w:r>
            <w:rPr>
              <w:b w:val="0"/>
              <w:i w:val="0"/>
              <w:sz w:val="28"/>
            </w:rPr>
            <w:t>web</w:t>
          </w:r>
          <w:r>
            <w:rPr>
              <w:b w:val="0"/>
              <w:i w:val="0"/>
              <w:spacing w:val="-8"/>
              <w:sz w:val="28"/>
            </w:rPr>
            <w:t xml:space="preserve"> </w:t>
          </w:r>
          <w:r>
            <w:rPr>
              <w:rFonts w:hint="default"/>
              <w:b w:val="0"/>
              <w:i/>
              <w:spacing w:val="-2"/>
              <w:sz w:val="28"/>
              <w:lang w:val="vi-VN"/>
            </w:rPr>
            <w:t>Topdev</w:t>
          </w:r>
          <w:r>
            <w:rPr>
              <w:b w:val="0"/>
              <w:i w:val="0"/>
              <w:spacing w:val="-2"/>
              <w:sz w:val="28"/>
            </w:rPr>
            <w:t>.vn</w:t>
          </w:r>
          <w:r>
            <w:rPr>
              <w:b w:val="0"/>
              <w:i w:val="0"/>
              <w:sz w:val="28"/>
            </w:rPr>
            <w:tab/>
          </w:r>
          <w:r>
            <w:rPr>
              <w:b w:val="0"/>
              <w:i w:val="0"/>
              <w:spacing w:val="-10"/>
              <w:sz w:val="28"/>
            </w:rPr>
            <w:t>7</w:t>
          </w:r>
          <w:r>
            <w:rPr>
              <w:b w:val="0"/>
              <w:i w:val="0"/>
              <w:spacing w:val="-10"/>
              <w:sz w:val="28"/>
            </w:rPr>
            <w:fldChar w:fldCharType="end"/>
          </w:r>
        </w:p>
        <w:p>
          <w:pPr>
            <w:pStyle w:val="12"/>
            <w:numPr>
              <w:ilvl w:val="2"/>
              <w:numId w:val="1"/>
            </w:numPr>
            <w:tabs>
              <w:tab w:val="left" w:pos="1672"/>
              <w:tab w:val="left" w:leader="dot" w:pos="9068"/>
            </w:tabs>
            <w:spacing w:before="158" w:after="0" w:line="240" w:lineRule="auto"/>
            <w:ind w:left="1672" w:right="0" w:hanging="696"/>
            <w:jc w:val="left"/>
          </w:pPr>
          <w:r>
            <w:fldChar w:fldCharType="begin"/>
          </w:r>
          <w:r>
            <w:instrText xml:space="preserve"> HYPERLINK \l "_bookmark8" </w:instrText>
          </w:r>
          <w:r>
            <w:fldChar w:fldCharType="separate"/>
          </w:r>
          <w:r>
            <w:t>Trang</w:t>
          </w:r>
          <w:r>
            <w:rPr>
              <w:spacing w:val="-9"/>
            </w:rPr>
            <w:t xml:space="preserve"> </w:t>
          </w:r>
          <w:r>
            <w:t>web</w:t>
          </w:r>
          <w:r>
            <w:rPr>
              <w:spacing w:val="-7"/>
            </w:rPr>
            <w:t xml:space="preserve"> </w:t>
          </w:r>
          <w:r>
            <w:rPr>
              <w:rFonts w:hint="default"/>
              <w:spacing w:val="-7"/>
              <w:lang w:val="vi-VN"/>
            </w:rPr>
            <w:t>ádasdasd</w:t>
          </w:r>
          <w:r>
            <w:tab/>
          </w:r>
          <w:r>
            <w:rPr>
              <w:spacing w:val="-10"/>
            </w:rPr>
            <w:t>8</w:t>
          </w:r>
          <w:r>
            <w:rPr>
              <w:spacing w:val="-10"/>
            </w:rPr>
            <w:fldChar w:fldCharType="end"/>
          </w:r>
        </w:p>
        <w:p>
          <w:pPr>
            <w:pStyle w:val="10"/>
            <w:tabs>
              <w:tab w:val="left" w:leader="dot" w:pos="8929"/>
            </w:tabs>
            <w:spacing w:before="282" w:line="360" w:lineRule="auto"/>
            <w:ind w:right="172"/>
          </w:pPr>
          <w:r>
            <w:fldChar w:fldCharType="begin"/>
          </w:r>
          <w:r>
            <w:instrText xml:space="preserve"> HYPERLINK \l "_bookmark9" </w:instrText>
          </w:r>
          <w:r>
            <w:fldChar w:fldCharType="separate"/>
          </w:r>
          <w:r>
            <w:t>C</w:t>
          </w:r>
          <w:r>
            <w:fldChar w:fldCharType="end"/>
          </w:r>
          <w:r>
            <w:fldChar w:fldCharType="begin"/>
          </w:r>
          <w:r>
            <w:instrText xml:space="preserve"> HYPERLINK \l "_bookmark9" </w:instrText>
          </w:r>
          <w:r>
            <w:fldChar w:fldCharType="separate"/>
          </w:r>
          <w:r>
            <w:t xml:space="preserve">HƯƠNG 2. PHÂN TÍCH VÀ THIẾT KẾ HỆ THỐNG </w:t>
          </w:r>
          <w:r>
            <w:fldChar w:fldCharType="end"/>
          </w:r>
          <w:r>
            <w:rPr>
              <w:rFonts w:hint="default"/>
              <w:lang w:val="vi-VN"/>
            </w:rPr>
            <w:t>TUYỂN DỤNG</w:t>
          </w:r>
          <w:r>
            <w:rPr>
              <w:b w:val="0"/>
            </w:rPr>
            <w:tab/>
          </w:r>
          <w:r>
            <w:rPr>
              <w:spacing w:val="-5"/>
            </w:rPr>
            <w:t>10</w:t>
          </w:r>
        </w:p>
        <w:p>
          <w:pPr>
            <w:pStyle w:val="11"/>
            <w:numPr>
              <w:ilvl w:val="1"/>
              <w:numId w:val="2"/>
            </w:numPr>
            <w:tabs>
              <w:tab w:val="left" w:pos="837"/>
              <w:tab w:val="left" w:leader="dot" w:pos="8929"/>
            </w:tabs>
            <w:spacing w:before="119" w:after="0" w:line="240" w:lineRule="auto"/>
            <w:ind w:left="836" w:right="0" w:hanging="490"/>
            <w:jc w:val="left"/>
          </w:pPr>
          <w:r>
            <w:fldChar w:fldCharType="begin"/>
          </w:r>
          <w:r>
            <w:instrText xml:space="preserve"> HYPERLINK \l "_bookmark10" </w:instrText>
          </w:r>
          <w:r>
            <w:fldChar w:fldCharType="separate"/>
          </w:r>
          <w:r>
            <w:t>Phân</w:t>
          </w:r>
          <w:r>
            <w:rPr>
              <w:spacing w:val="-3"/>
            </w:rPr>
            <w:t xml:space="preserve"> </w:t>
          </w:r>
          <w:r>
            <w:t>tích</w:t>
          </w:r>
          <w:r>
            <w:rPr>
              <w:spacing w:val="-4"/>
            </w:rPr>
            <w:t xml:space="preserve"> </w:t>
          </w:r>
          <w:r>
            <w:t>hệ</w:t>
          </w:r>
          <w:r>
            <w:rPr>
              <w:spacing w:val="-3"/>
            </w:rPr>
            <w:t xml:space="preserve"> </w:t>
          </w:r>
          <w:r>
            <w:t>thống</w:t>
          </w:r>
          <w:r>
            <w:rPr>
              <w:spacing w:val="-3"/>
            </w:rPr>
            <w:t xml:space="preserve"> </w:t>
          </w:r>
          <w:r>
            <w:rPr>
              <w:rFonts w:hint="default"/>
              <w:lang w:val="vi-VN"/>
            </w:rPr>
            <w:t>tuyển dụng</w:t>
          </w:r>
          <w:r>
            <w:tab/>
          </w:r>
          <w:r>
            <w:rPr>
              <w:spacing w:val="-5"/>
            </w:rPr>
            <w:t>10</w:t>
          </w:r>
          <w:r>
            <w:rPr>
              <w:spacing w:val="-5"/>
            </w:rPr>
            <w:fldChar w:fldCharType="end"/>
          </w:r>
        </w:p>
        <w:p>
          <w:pPr>
            <w:pStyle w:val="11"/>
            <w:numPr>
              <w:ilvl w:val="1"/>
              <w:numId w:val="2"/>
            </w:numPr>
            <w:tabs>
              <w:tab w:val="left" w:pos="837"/>
              <w:tab w:val="left" w:leader="dot" w:pos="8939"/>
            </w:tabs>
            <w:spacing w:before="281" w:after="0" w:line="240" w:lineRule="auto"/>
            <w:ind w:left="836" w:right="0" w:hanging="490"/>
            <w:jc w:val="left"/>
          </w:pPr>
          <w:r>
            <w:fldChar w:fldCharType="begin"/>
          </w:r>
          <w:r>
            <w:instrText xml:space="preserve"> HYPERLINK \l "_bookmark11" </w:instrText>
          </w:r>
          <w:r>
            <w:fldChar w:fldCharType="separate"/>
          </w:r>
          <w:r>
            <w:t>Phân</w:t>
          </w:r>
          <w:r>
            <w:rPr>
              <w:spacing w:val="-2"/>
            </w:rPr>
            <w:t xml:space="preserve"> </w:t>
          </w:r>
          <w:r>
            <w:t>tích</w:t>
          </w:r>
          <w:r>
            <w:rPr>
              <w:spacing w:val="-3"/>
            </w:rPr>
            <w:t xml:space="preserve"> </w:t>
          </w:r>
          <w:r>
            <w:t>hành</w:t>
          </w:r>
          <w:r>
            <w:rPr>
              <w:spacing w:val="-3"/>
            </w:rPr>
            <w:t xml:space="preserve"> </w:t>
          </w:r>
          <w:r>
            <w:t>vi</w:t>
          </w:r>
          <w:r>
            <w:rPr>
              <w:spacing w:val="-3"/>
            </w:rPr>
            <w:t xml:space="preserve"> </w:t>
          </w:r>
          <w:r>
            <w:t>sử</w:t>
          </w:r>
          <w:r>
            <w:rPr>
              <w:spacing w:val="-3"/>
            </w:rPr>
            <w:t xml:space="preserve"> </w:t>
          </w:r>
          <w:r>
            <w:rPr>
              <w:spacing w:val="-4"/>
            </w:rPr>
            <w:t>dụng</w:t>
          </w:r>
          <w:r>
            <w:tab/>
          </w:r>
          <w:r>
            <w:rPr>
              <w:spacing w:val="-5"/>
            </w:rPr>
            <w:t>11</w:t>
          </w:r>
          <w:r>
            <w:rPr>
              <w:spacing w:val="-5"/>
            </w:rPr>
            <w:fldChar w:fldCharType="end"/>
          </w:r>
        </w:p>
        <w:p>
          <w:pPr>
            <w:pStyle w:val="12"/>
            <w:numPr>
              <w:ilvl w:val="2"/>
              <w:numId w:val="2"/>
            </w:numPr>
            <w:tabs>
              <w:tab w:val="left" w:pos="1677"/>
              <w:tab w:val="left" w:leader="dot" w:pos="8939"/>
            </w:tabs>
            <w:spacing w:before="283" w:after="0" w:line="240" w:lineRule="auto"/>
            <w:ind w:left="1676" w:right="0" w:hanging="701"/>
            <w:jc w:val="left"/>
          </w:pPr>
          <w:r>
            <w:fldChar w:fldCharType="begin"/>
          </w:r>
          <w:r>
            <w:instrText xml:space="preserve"> HYPERLINK \l "_bookmark12" </w:instrText>
          </w:r>
          <w:r>
            <w:fldChar w:fldCharType="separate"/>
          </w:r>
          <w:r>
            <w:t>Chức</w:t>
          </w:r>
          <w:r>
            <w:rPr>
              <w:spacing w:val="-4"/>
            </w:rPr>
            <w:t xml:space="preserve"> </w:t>
          </w:r>
          <w:r>
            <w:t>năng</w:t>
          </w:r>
          <w:r>
            <w:rPr>
              <w:spacing w:val="-5"/>
            </w:rPr>
            <w:t xml:space="preserve"> </w:t>
          </w:r>
          <w:r>
            <w:t>của</w:t>
          </w:r>
          <w:r>
            <w:rPr>
              <w:spacing w:val="-4"/>
            </w:rPr>
            <w:t xml:space="preserve"> </w:t>
          </w:r>
          <w:r>
            <w:t>người</w:t>
          </w:r>
          <w:r>
            <w:rPr>
              <w:spacing w:val="-4"/>
            </w:rPr>
            <w:t xml:space="preserve"> dùng</w:t>
          </w:r>
          <w:r>
            <w:tab/>
          </w:r>
          <w:r>
            <w:rPr>
              <w:spacing w:val="-5"/>
            </w:rPr>
            <w:t>11</w:t>
          </w:r>
          <w:r>
            <w:rPr>
              <w:spacing w:val="-5"/>
            </w:rPr>
            <w:fldChar w:fldCharType="end"/>
          </w:r>
        </w:p>
        <w:p>
          <w:pPr>
            <w:pStyle w:val="12"/>
            <w:numPr>
              <w:ilvl w:val="2"/>
              <w:numId w:val="2"/>
            </w:numPr>
            <w:tabs>
              <w:tab w:val="left" w:pos="1677"/>
              <w:tab w:val="left" w:leader="dot" w:pos="8929"/>
            </w:tabs>
            <w:spacing w:before="160" w:after="0" w:line="240" w:lineRule="auto"/>
            <w:ind w:left="1676" w:right="0" w:hanging="701"/>
            <w:jc w:val="left"/>
          </w:pPr>
          <w:r>
            <w:fldChar w:fldCharType="begin"/>
          </w:r>
          <w:r>
            <w:instrText xml:space="preserve"> HYPERLINK \l "_bookmark13" </w:instrText>
          </w:r>
          <w:r>
            <w:fldChar w:fldCharType="separate"/>
          </w:r>
          <w:r>
            <w:t>Chức</w:t>
          </w:r>
          <w:r>
            <w:rPr>
              <w:spacing w:val="-4"/>
            </w:rPr>
            <w:t xml:space="preserve"> </w:t>
          </w:r>
          <w:r>
            <w:t>năng</w:t>
          </w:r>
          <w:r>
            <w:rPr>
              <w:spacing w:val="-5"/>
            </w:rPr>
            <w:t xml:space="preserve"> </w:t>
          </w:r>
          <w:r>
            <w:t>của</w:t>
          </w:r>
          <w:r>
            <w:rPr>
              <w:spacing w:val="-4"/>
            </w:rPr>
            <w:t xml:space="preserve"> </w:t>
          </w:r>
          <w:r>
            <w:t>quản</w:t>
          </w:r>
          <w:r>
            <w:rPr>
              <w:spacing w:val="-3"/>
            </w:rPr>
            <w:t xml:space="preserve"> </w:t>
          </w:r>
          <w:r>
            <w:t>trị</w:t>
          </w:r>
          <w:r>
            <w:rPr>
              <w:spacing w:val="-2"/>
            </w:rPr>
            <w:t xml:space="preserve"> </w:t>
          </w:r>
          <w:r>
            <w:rPr>
              <w:spacing w:val="-4"/>
            </w:rPr>
            <w:t>viên</w:t>
          </w:r>
          <w:r>
            <w:tab/>
          </w:r>
          <w:r>
            <w:rPr>
              <w:spacing w:val="-5"/>
            </w:rPr>
            <w:t>19</w:t>
          </w:r>
          <w:r>
            <w:rPr>
              <w:spacing w:val="-5"/>
            </w:rPr>
            <w:fldChar w:fldCharType="end"/>
          </w:r>
        </w:p>
        <w:p>
          <w:pPr>
            <w:pStyle w:val="12"/>
            <w:numPr>
              <w:ilvl w:val="2"/>
              <w:numId w:val="2"/>
            </w:numPr>
            <w:tabs>
              <w:tab w:val="left" w:pos="1677"/>
              <w:tab w:val="left" w:leader="dot" w:pos="8929"/>
            </w:tabs>
            <w:spacing w:before="160" w:after="0" w:line="240" w:lineRule="auto"/>
            <w:ind w:left="1676" w:right="0" w:hanging="701"/>
            <w:jc w:val="left"/>
          </w:pPr>
          <w:r>
            <w:fldChar w:fldCharType="begin"/>
          </w:r>
          <w:r>
            <w:instrText xml:space="preserve"> HYPERLINK \l "_bookmark14" </w:instrText>
          </w:r>
          <w:r>
            <w:fldChar w:fldCharType="separate"/>
          </w:r>
          <w:r>
            <w:t>Biểu</w:t>
          </w:r>
          <w:r>
            <w:rPr>
              <w:spacing w:val="-5"/>
            </w:rPr>
            <w:t xml:space="preserve"> </w:t>
          </w:r>
          <w:r>
            <w:t>đồ</w:t>
          </w:r>
          <w:r>
            <w:rPr>
              <w:spacing w:val="-3"/>
            </w:rPr>
            <w:t xml:space="preserve"> </w:t>
          </w:r>
          <w:r>
            <w:t>trạng</w:t>
          </w:r>
          <w:r>
            <w:rPr>
              <w:spacing w:val="-3"/>
            </w:rPr>
            <w:t xml:space="preserve"> </w:t>
          </w:r>
          <w:r>
            <w:rPr>
              <w:spacing w:val="-4"/>
            </w:rPr>
            <w:t>thái</w:t>
          </w:r>
          <w:r>
            <w:tab/>
          </w:r>
          <w:r>
            <w:rPr>
              <w:spacing w:val="-5"/>
            </w:rPr>
            <w:t>22</w:t>
          </w:r>
          <w:r>
            <w:rPr>
              <w:spacing w:val="-5"/>
            </w:rPr>
            <w:fldChar w:fldCharType="end"/>
          </w:r>
        </w:p>
        <w:p>
          <w:pPr>
            <w:pStyle w:val="11"/>
            <w:numPr>
              <w:ilvl w:val="1"/>
              <w:numId w:val="2"/>
            </w:numPr>
            <w:tabs>
              <w:tab w:val="left" w:pos="832"/>
              <w:tab w:val="left" w:leader="dot" w:pos="8929"/>
            </w:tabs>
            <w:spacing w:before="281" w:after="0" w:line="240" w:lineRule="auto"/>
            <w:ind w:left="832" w:right="0" w:hanging="485"/>
            <w:jc w:val="left"/>
          </w:pPr>
          <w:r>
            <w:fldChar w:fldCharType="begin"/>
          </w:r>
          <w:r>
            <w:instrText xml:space="preserve"> HYPERLINK \l "_bookmark15" </w:instrText>
          </w:r>
          <w:r>
            <w:fldChar w:fldCharType="separate"/>
          </w:r>
          <w:r>
            <w:t>Thiết</w:t>
          </w:r>
          <w:r>
            <w:rPr>
              <w:spacing w:val="-5"/>
            </w:rPr>
            <w:t xml:space="preserve"> </w:t>
          </w:r>
          <w:r>
            <w:t>kế hệ</w:t>
          </w:r>
          <w:r>
            <w:rPr>
              <w:spacing w:val="-3"/>
            </w:rPr>
            <w:t xml:space="preserve"> </w:t>
          </w:r>
          <w:r>
            <w:t>thống</w:t>
          </w:r>
          <w:r>
            <w:rPr>
              <w:spacing w:val="-4"/>
            </w:rPr>
            <w:t xml:space="preserve"> </w:t>
          </w:r>
          <w:r>
            <w:t>bán</w:t>
          </w:r>
          <w:r>
            <w:rPr>
              <w:spacing w:val="-4"/>
            </w:rPr>
            <w:t xml:space="preserve"> </w:t>
          </w:r>
          <w:r>
            <w:t>sản</w:t>
          </w:r>
          <w:r>
            <w:rPr>
              <w:spacing w:val="-2"/>
            </w:rPr>
            <w:t xml:space="preserve"> </w:t>
          </w:r>
          <w:r>
            <w:t>phẩm</w:t>
          </w:r>
          <w:r>
            <w:rPr>
              <w:spacing w:val="-3"/>
            </w:rPr>
            <w:t xml:space="preserve"> </w:t>
          </w:r>
          <w:r>
            <w:t>công</w:t>
          </w:r>
          <w:r>
            <w:rPr>
              <w:spacing w:val="-4"/>
            </w:rPr>
            <w:t xml:space="preserve"> nghệ</w:t>
          </w:r>
          <w:r>
            <w:tab/>
          </w:r>
          <w:r>
            <w:rPr>
              <w:spacing w:val="-5"/>
            </w:rPr>
            <w:t>22</w:t>
          </w:r>
          <w:r>
            <w:rPr>
              <w:spacing w:val="-5"/>
            </w:rPr>
            <w:fldChar w:fldCharType="end"/>
          </w:r>
        </w:p>
        <w:p>
          <w:pPr>
            <w:pStyle w:val="12"/>
            <w:numPr>
              <w:ilvl w:val="2"/>
              <w:numId w:val="2"/>
            </w:numPr>
            <w:tabs>
              <w:tab w:val="left" w:pos="1677"/>
              <w:tab w:val="left" w:leader="dot" w:pos="8929"/>
            </w:tabs>
            <w:spacing w:before="283" w:after="0" w:line="240" w:lineRule="auto"/>
            <w:ind w:left="1676" w:right="0" w:hanging="701"/>
            <w:jc w:val="left"/>
          </w:pPr>
          <w:r>
            <w:fldChar w:fldCharType="begin"/>
          </w:r>
          <w:r>
            <w:instrText xml:space="preserve"> HYPERLINK \l "_bookmark16" </w:instrText>
          </w:r>
          <w:r>
            <w:fldChar w:fldCharType="separate"/>
          </w:r>
          <w:r>
            <w:t>Cấu</w:t>
          </w:r>
          <w:r>
            <w:rPr>
              <w:spacing w:val="-5"/>
            </w:rPr>
            <w:t xml:space="preserve"> </w:t>
          </w:r>
          <w:r>
            <w:t>trúc</w:t>
          </w:r>
          <w:r>
            <w:rPr>
              <w:spacing w:val="-2"/>
            </w:rPr>
            <w:t xml:space="preserve"> </w:t>
          </w:r>
          <w:r>
            <w:t>giao</w:t>
          </w:r>
          <w:r>
            <w:rPr>
              <w:spacing w:val="-3"/>
            </w:rPr>
            <w:t xml:space="preserve"> </w:t>
          </w:r>
          <w:r>
            <w:rPr>
              <w:spacing w:val="-4"/>
            </w:rPr>
            <w:t>diện</w:t>
          </w:r>
          <w:r>
            <w:tab/>
          </w:r>
          <w:r>
            <w:rPr>
              <w:spacing w:val="-5"/>
            </w:rPr>
            <w:t>22</w:t>
          </w:r>
          <w:r>
            <w:rPr>
              <w:spacing w:val="-5"/>
            </w:rPr>
            <w:fldChar w:fldCharType="end"/>
          </w:r>
        </w:p>
        <w:p>
          <w:pPr>
            <w:pStyle w:val="12"/>
            <w:numPr>
              <w:ilvl w:val="2"/>
              <w:numId w:val="2"/>
            </w:numPr>
            <w:tabs>
              <w:tab w:val="left" w:pos="1677"/>
              <w:tab w:val="left" w:leader="dot" w:pos="8929"/>
            </w:tabs>
            <w:spacing w:before="160" w:after="0" w:line="240" w:lineRule="auto"/>
            <w:ind w:left="1676" w:right="0" w:hanging="701"/>
            <w:jc w:val="left"/>
          </w:pPr>
          <w:r>
            <w:fldChar w:fldCharType="begin"/>
          </w:r>
          <w:r>
            <w:instrText xml:space="preserve"> HYPERLINK \l "_bookmark17" </w:instrText>
          </w:r>
          <w:r>
            <w:fldChar w:fldCharType="separate"/>
          </w:r>
          <w:r>
            <w:t>Mô</w:t>
          </w:r>
          <w:r>
            <w:rPr>
              <w:spacing w:val="-5"/>
            </w:rPr>
            <w:t xml:space="preserve"> </w:t>
          </w:r>
          <w:r>
            <w:t>hình</w:t>
          </w:r>
          <w:r>
            <w:rPr>
              <w:spacing w:val="-4"/>
            </w:rPr>
            <w:t xml:space="preserve"> </w:t>
          </w:r>
          <w:r>
            <w:t>tổng</w:t>
          </w:r>
          <w:r>
            <w:rPr>
              <w:spacing w:val="-4"/>
            </w:rPr>
            <w:t xml:space="preserve"> </w:t>
          </w:r>
          <w:r>
            <w:t>thể</w:t>
          </w:r>
          <w:r>
            <w:rPr>
              <w:spacing w:val="-3"/>
            </w:rPr>
            <w:t xml:space="preserve"> </w:t>
          </w:r>
          <w:r>
            <w:t>giao</w:t>
          </w:r>
          <w:r>
            <w:rPr>
              <w:spacing w:val="-4"/>
            </w:rPr>
            <w:t xml:space="preserve"> </w:t>
          </w:r>
          <w:r>
            <w:t>diện</w:t>
          </w:r>
          <w:r>
            <w:rPr>
              <w:spacing w:val="-2"/>
            </w:rPr>
            <w:t xml:space="preserve"> </w:t>
          </w:r>
          <w:r>
            <w:t>trang</w:t>
          </w:r>
          <w:r>
            <w:rPr>
              <w:spacing w:val="-5"/>
            </w:rPr>
            <w:t xml:space="preserve"> </w:t>
          </w:r>
          <w:r>
            <w:t>nhập</w:t>
          </w:r>
          <w:r>
            <w:rPr>
              <w:spacing w:val="-2"/>
            </w:rPr>
            <w:t xml:space="preserve"> </w:t>
          </w:r>
          <w:r>
            <w:t>mới,</w:t>
          </w:r>
          <w:r>
            <w:rPr>
              <w:spacing w:val="-4"/>
            </w:rPr>
            <w:t xml:space="preserve"> </w:t>
          </w:r>
          <w:r>
            <w:t>chỉnh</w:t>
          </w:r>
          <w:r>
            <w:rPr>
              <w:spacing w:val="-4"/>
            </w:rPr>
            <w:t xml:space="preserve"> </w:t>
          </w:r>
          <w:r>
            <w:t>sửa</w:t>
          </w:r>
          <w:r>
            <w:rPr>
              <w:spacing w:val="-3"/>
            </w:rPr>
            <w:t xml:space="preserve"> </w:t>
          </w:r>
          <w:r>
            <w:t>dữ</w:t>
          </w:r>
          <w:r>
            <w:rPr>
              <w:spacing w:val="-2"/>
            </w:rPr>
            <w:t xml:space="preserve"> </w:t>
          </w:r>
          <w:r>
            <w:rPr>
              <w:spacing w:val="-4"/>
            </w:rPr>
            <w:t>liệu</w:t>
          </w:r>
          <w:r>
            <w:tab/>
          </w:r>
          <w:r>
            <w:rPr>
              <w:spacing w:val="-5"/>
            </w:rPr>
            <w:t>23</w:t>
          </w:r>
          <w:r>
            <w:rPr>
              <w:spacing w:val="-5"/>
            </w:rPr>
            <w:fldChar w:fldCharType="end"/>
          </w:r>
        </w:p>
        <w:p>
          <w:pPr>
            <w:pStyle w:val="12"/>
            <w:numPr>
              <w:ilvl w:val="2"/>
              <w:numId w:val="2"/>
            </w:numPr>
            <w:tabs>
              <w:tab w:val="left" w:pos="1677"/>
              <w:tab w:val="left" w:leader="dot" w:pos="8929"/>
            </w:tabs>
            <w:spacing w:before="160" w:after="0" w:line="240" w:lineRule="auto"/>
            <w:ind w:left="1676" w:right="0" w:hanging="701"/>
            <w:jc w:val="left"/>
          </w:pPr>
          <w:r>
            <w:fldChar w:fldCharType="begin"/>
          </w:r>
          <w:r>
            <w:instrText xml:space="preserve"> HYPERLINK \l "_bookmark18" </w:instrText>
          </w:r>
          <w:r>
            <w:fldChar w:fldCharType="separate"/>
          </w:r>
          <w:r>
            <w:t>Mô</w:t>
          </w:r>
          <w:r>
            <w:rPr>
              <w:spacing w:val="-2"/>
            </w:rPr>
            <w:t xml:space="preserve"> </w:t>
          </w:r>
          <w:r>
            <w:t>hình</w:t>
          </w:r>
          <w:r>
            <w:rPr>
              <w:spacing w:val="-3"/>
            </w:rPr>
            <w:t xml:space="preserve"> </w:t>
          </w:r>
          <w:r>
            <w:t>tổng</w:t>
          </w:r>
          <w:r>
            <w:rPr>
              <w:spacing w:val="-4"/>
            </w:rPr>
            <w:t xml:space="preserve"> </w:t>
          </w:r>
          <w:r>
            <w:t>thể</w:t>
          </w:r>
          <w:r>
            <w:rPr>
              <w:spacing w:val="-2"/>
            </w:rPr>
            <w:t xml:space="preserve"> </w:t>
          </w:r>
          <w:r>
            <w:t>giao</w:t>
          </w:r>
          <w:r>
            <w:rPr>
              <w:spacing w:val="-3"/>
            </w:rPr>
            <w:t xml:space="preserve"> </w:t>
          </w:r>
          <w:r>
            <w:t>diện</w:t>
          </w:r>
          <w:r>
            <w:rPr>
              <w:spacing w:val="-2"/>
            </w:rPr>
            <w:t xml:space="preserve"> </w:t>
          </w:r>
          <w:r>
            <w:t>xem</w:t>
          </w:r>
          <w:r>
            <w:rPr>
              <w:spacing w:val="-4"/>
            </w:rPr>
            <w:t xml:space="preserve"> </w:t>
          </w:r>
          <w:r>
            <w:t>hoặc</w:t>
          </w:r>
          <w:r>
            <w:rPr>
              <w:spacing w:val="-4"/>
            </w:rPr>
            <w:t xml:space="preserve"> </w:t>
          </w:r>
          <w:r>
            <w:t>cập</w:t>
          </w:r>
          <w:r>
            <w:rPr>
              <w:spacing w:val="-3"/>
            </w:rPr>
            <w:t xml:space="preserve"> </w:t>
          </w:r>
          <w:r>
            <w:rPr>
              <w:spacing w:val="-4"/>
            </w:rPr>
            <w:t>nhật</w:t>
          </w:r>
          <w:r>
            <w:tab/>
          </w:r>
          <w:r>
            <w:rPr>
              <w:spacing w:val="-5"/>
            </w:rPr>
            <w:t>24</w:t>
          </w:r>
          <w:r>
            <w:rPr>
              <w:spacing w:val="-5"/>
            </w:rPr>
            <w:fldChar w:fldCharType="end"/>
          </w:r>
        </w:p>
        <w:p>
          <w:pPr>
            <w:pStyle w:val="12"/>
            <w:numPr>
              <w:ilvl w:val="2"/>
              <w:numId w:val="2"/>
            </w:numPr>
            <w:tabs>
              <w:tab w:val="left" w:pos="1672"/>
              <w:tab w:val="left" w:leader="dot" w:pos="8929"/>
            </w:tabs>
            <w:spacing w:before="161" w:after="0" w:line="240" w:lineRule="auto"/>
            <w:ind w:left="1672" w:right="0" w:hanging="696"/>
            <w:jc w:val="left"/>
          </w:pPr>
          <w:r>
            <w:fldChar w:fldCharType="begin"/>
          </w:r>
          <w:r>
            <w:instrText xml:space="preserve"> HYPERLINK \l "_bookmark19" </w:instrText>
          </w:r>
          <w:r>
            <w:fldChar w:fldCharType="separate"/>
          </w:r>
          <w:r>
            <w:t>Thiết</w:t>
          </w:r>
          <w:r>
            <w:rPr>
              <w:spacing w:val="-4"/>
            </w:rPr>
            <w:t xml:space="preserve"> </w:t>
          </w:r>
          <w:r>
            <w:t>kế cơ</w:t>
          </w:r>
          <w:r>
            <w:rPr>
              <w:spacing w:val="-3"/>
            </w:rPr>
            <w:t xml:space="preserve"> </w:t>
          </w:r>
          <w:r>
            <w:t>sở</w:t>
          </w:r>
          <w:r>
            <w:rPr>
              <w:spacing w:val="-3"/>
            </w:rPr>
            <w:t xml:space="preserve"> </w:t>
          </w:r>
          <w:r>
            <w:t>dữ</w:t>
          </w:r>
          <w:r>
            <w:rPr>
              <w:spacing w:val="-3"/>
            </w:rPr>
            <w:t xml:space="preserve"> </w:t>
          </w:r>
          <w:r>
            <w:rPr>
              <w:spacing w:val="-4"/>
            </w:rPr>
            <w:t>liệu</w:t>
          </w:r>
          <w:r>
            <w:tab/>
          </w:r>
          <w:r>
            <w:rPr>
              <w:spacing w:val="-5"/>
            </w:rPr>
            <w:t>24</w:t>
          </w:r>
          <w:r>
            <w:rPr>
              <w:spacing w:val="-5"/>
            </w:rPr>
            <w:fldChar w:fldCharType="end"/>
          </w:r>
        </w:p>
        <w:p>
          <w:pPr>
            <w:pStyle w:val="11"/>
            <w:numPr>
              <w:ilvl w:val="1"/>
              <w:numId w:val="2"/>
            </w:numPr>
            <w:tabs>
              <w:tab w:val="left" w:pos="837"/>
              <w:tab w:val="left" w:leader="dot" w:pos="8929"/>
            </w:tabs>
            <w:spacing w:before="283" w:after="0" w:line="240" w:lineRule="auto"/>
            <w:ind w:left="836" w:right="0" w:hanging="490"/>
            <w:jc w:val="left"/>
          </w:pPr>
          <w:r>
            <w:fldChar w:fldCharType="begin"/>
          </w:r>
          <w:r>
            <w:instrText xml:space="preserve"> HYPERLINK \l "_bookmark20" </w:instrText>
          </w:r>
          <w:r>
            <w:fldChar w:fldCharType="separate"/>
          </w:r>
          <w:r>
            <w:t>Lựa</w:t>
          </w:r>
          <w:r>
            <w:rPr>
              <w:spacing w:val="-3"/>
            </w:rPr>
            <w:t xml:space="preserve"> </w:t>
          </w:r>
          <w:r>
            <w:t>chọn</w:t>
          </w:r>
          <w:r>
            <w:rPr>
              <w:spacing w:val="-4"/>
            </w:rPr>
            <w:t xml:space="preserve"> </w:t>
          </w:r>
          <w:r>
            <w:t>mẫu</w:t>
          </w:r>
          <w:r>
            <w:rPr>
              <w:spacing w:val="-4"/>
            </w:rPr>
            <w:t xml:space="preserve"> </w:t>
          </w:r>
          <w:r>
            <w:t>giao</w:t>
          </w:r>
          <w:r>
            <w:rPr>
              <w:spacing w:val="-3"/>
            </w:rPr>
            <w:t xml:space="preserve"> </w:t>
          </w:r>
          <w:r>
            <w:rPr>
              <w:spacing w:val="-4"/>
            </w:rPr>
            <w:t>diện</w:t>
          </w:r>
          <w:r>
            <w:tab/>
          </w:r>
          <w:r>
            <w:rPr>
              <w:spacing w:val="-5"/>
            </w:rPr>
            <w:t>37</w:t>
          </w:r>
          <w:r>
            <w:rPr>
              <w:spacing w:val="-5"/>
            </w:rPr>
            <w:fldChar w:fldCharType="end"/>
          </w:r>
        </w:p>
        <w:p>
          <w:pPr>
            <w:pStyle w:val="12"/>
            <w:numPr>
              <w:ilvl w:val="2"/>
              <w:numId w:val="2"/>
            </w:numPr>
            <w:tabs>
              <w:tab w:val="left" w:pos="1677"/>
              <w:tab w:val="left" w:leader="dot" w:pos="8929"/>
            </w:tabs>
            <w:spacing w:before="280" w:after="20" w:line="240" w:lineRule="auto"/>
            <w:ind w:left="1676" w:right="0" w:hanging="701"/>
            <w:jc w:val="left"/>
          </w:pPr>
          <w:r>
            <w:fldChar w:fldCharType="begin"/>
          </w:r>
          <w:r>
            <w:instrText xml:space="preserve"> HYPERLINK \l "_bookmark21" </w:instrText>
          </w:r>
          <w:r>
            <w:fldChar w:fldCharType="separate"/>
          </w:r>
          <w:r>
            <w:t>Lựa</w:t>
          </w:r>
          <w:r>
            <w:rPr>
              <w:spacing w:val="-6"/>
            </w:rPr>
            <w:t xml:space="preserve"> </w:t>
          </w:r>
          <w:r>
            <w:t>chọn</w:t>
          </w:r>
          <w:r>
            <w:rPr>
              <w:spacing w:val="-3"/>
            </w:rPr>
            <w:t xml:space="preserve"> </w:t>
          </w:r>
          <w:r>
            <w:t>mẫu</w:t>
          </w:r>
          <w:r>
            <w:rPr>
              <w:spacing w:val="-4"/>
            </w:rPr>
            <w:t xml:space="preserve"> </w:t>
          </w:r>
          <w:r>
            <w:t>giao</w:t>
          </w:r>
          <w:r>
            <w:rPr>
              <w:spacing w:val="-4"/>
            </w:rPr>
            <w:t xml:space="preserve"> </w:t>
          </w:r>
          <w:r>
            <w:t>diện</w:t>
          </w:r>
          <w:r>
            <w:rPr>
              <w:spacing w:val="-4"/>
            </w:rPr>
            <w:t xml:space="preserve"> </w:t>
          </w:r>
          <w:r>
            <w:t>ở</w:t>
          </w:r>
          <w:r>
            <w:rPr>
              <w:spacing w:val="-3"/>
            </w:rPr>
            <w:t xml:space="preserve"> </w:t>
          </w:r>
          <w:r>
            <w:t>trang</w:t>
          </w:r>
          <w:r>
            <w:rPr>
              <w:spacing w:val="-4"/>
            </w:rPr>
            <w:t xml:space="preserve"> </w:t>
          </w:r>
          <w:r>
            <w:t>web</w:t>
          </w:r>
          <w:r>
            <w:rPr>
              <w:spacing w:val="-3"/>
            </w:rPr>
            <w:t xml:space="preserve"> </w:t>
          </w:r>
          <w:r>
            <w:t>Quixlab's</w:t>
          </w:r>
          <w:r>
            <w:rPr>
              <w:spacing w:val="-3"/>
            </w:rPr>
            <w:t xml:space="preserve"> </w:t>
          </w:r>
          <w:r>
            <w:rPr>
              <w:spacing w:val="-2"/>
            </w:rPr>
            <w:t>profile</w:t>
          </w:r>
          <w:r>
            <w:tab/>
          </w:r>
          <w:r>
            <w:rPr>
              <w:spacing w:val="-5"/>
            </w:rPr>
            <w:t>37</w:t>
          </w:r>
          <w:r>
            <w:rPr>
              <w:spacing w:val="-5"/>
            </w:rPr>
            <w:fldChar w:fldCharType="end"/>
          </w:r>
        </w:p>
        <w:p>
          <w:pPr>
            <w:pStyle w:val="12"/>
            <w:numPr>
              <w:ilvl w:val="2"/>
              <w:numId w:val="2"/>
            </w:numPr>
            <w:tabs>
              <w:tab w:val="left" w:pos="1672"/>
              <w:tab w:val="left" w:leader="dot" w:pos="8929"/>
            </w:tabs>
            <w:spacing w:before="59" w:after="0" w:line="240" w:lineRule="auto"/>
            <w:ind w:left="1672" w:right="0" w:hanging="696"/>
            <w:jc w:val="left"/>
          </w:pPr>
          <w:r>
            <w:fldChar w:fldCharType="begin"/>
          </w:r>
          <w:r>
            <w:instrText xml:space="preserve"> HYPERLINK \l "_bookmark22" </w:instrText>
          </w:r>
          <w:r>
            <w:fldChar w:fldCharType="separate"/>
          </w:r>
          <w:r>
            <w:t>Thông</w:t>
          </w:r>
          <w:r>
            <w:rPr>
              <w:spacing w:val="-5"/>
            </w:rPr>
            <w:t xml:space="preserve"> </w:t>
          </w:r>
          <w:r>
            <w:t>tin</w:t>
          </w:r>
          <w:r>
            <w:rPr>
              <w:spacing w:val="-3"/>
            </w:rPr>
            <w:t xml:space="preserve"> </w:t>
          </w:r>
          <w:r>
            <w:t>về</w:t>
          </w:r>
          <w:r>
            <w:rPr>
              <w:spacing w:val="-3"/>
            </w:rPr>
            <w:t xml:space="preserve"> </w:t>
          </w:r>
          <w:r>
            <w:t>mẫu</w:t>
          </w:r>
          <w:r>
            <w:rPr>
              <w:spacing w:val="-3"/>
            </w:rPr>
            <w:t xml:space="preserve"> </w:t>
          </w:r>
          <w:r>
            <w:t>giao</w:t>
          </w:r>
          <w:r>
            <w:rPr>
              <w:spacing w:val="-4"/>
            </w:rPr>
            <w:t xml:space="preserve"> diện</w:t>
          </w:r>
          <w:r>
            <w:tab/>
          </w:r>
          <w:r>
            <w:rPr>
              <w:spacing w:val="-5"/>
            </w:rPr>
            <w:t>37</w:t>
          </w:r>
          <w:r>
            <w:rPr>
              <w:spacing w:val="-5"/>
            </w:rPr>
            <w:fldChar w:fldCharType="end"/>
          </w:r>
        </w:p>
        <w:p>
          <w:pPr>
            <w:pStyle w:val="10"/>
            <w:tabs>
              <w:tab w:val="left" w:leader="dot" w:pos="8929"/>
            </w:tabs>
            <w:spacing w:before="280" w:line="360" w:lineRule="auto"/>
            <w:ind w:right="172"/>
          </w:pPr>
          <w:r>
            <w:fldChar w:fldCharType="begin"/>
          </w:r>
          <w:r>
            <w:instrText xml:space="preserve"> HYPERLINK \l "_bookmark23" </w:instrText>
          </w:r>
          <w:r>
            <w:fldChar w:fldCharType="separate"/>
          </w:r>
          <w:r>
            <w:t>C</w:t>
          </w:r>
          <w:r>
            <w:fldChar w:fldCharType="end"/>
          </w:r>
          <w:r>
            <w:fldChar w:fldCharType="begin"/>
          </w:r>
          <w:r>
            <w:instrText xml:space="preserve"> HYPERLINK \l "_bookmark23" </w:instrText>
          </w:r>
          <w:r>
            <w:fldChar w:fldCharType="separate"/>
          </w:r>
          <w:r>
            <w:t>HƯƠNG 3. ỨNG DỤNG</w:t>
          </w:r>
          <w:r>
            <w:rPr>
              <w:spacing w:val="-4"/>
            </w:rPr>
            <w:t xml:space="preserve"> </w:t>
          </w:r>
          <w:r>
            <w:rPr>
              <w:rFonts w:hint="default"/>
              <w:spacing w:val="-4"/>
              <w:lang w:val="vi-VN"/>
            </w:rPr>
            <w:t>LARAVEL</w:t>
          </w:r>
          <w:r>
            <w:t xml:space="preserve"> XÂY DỰNG WEBSITE</w:t>
          </w:r>
          <w:r>
            <w:fldChar w:fldCharType="end"/>
          </w:r>
          <w:r>
            <w:t xml:space="preserve"> </w:t>
          </w:r>
          <w:r>
            <w:rPr>
              <w:rFonts w:hint="default"/>
              <w:lang w:val="vi-VN"/>
            </w:rPr>
            <w:t>TUYỂN DỤNG VIỆC LÀM</w:t>
          </w:r>
          <w:r>
            <w:rPr>
              <w:b w:val="0"/>
            </w:rPr>
            <w:tab/>
          </w:r>
          <w:r>
            <w:rPr>
              <w:spacing w:val="-5"/>
            </w:rPr>
            <w:t>39</w:t>
          </w:r>
        </w:p>
        <w:p>
          <w:pPr>
            <w:pStyle w:val="11"/>
            <w:numPr>
              <w:ilvl w:val="1"/>
              <w:numId w:val="3"/>
            </w:numPr>
            <w:tabs>
              <w:tab w:val="left" w:pos="832"/>
              <w:tab w:val="left" w:leader="dot" w:pos="8929"/>
            </w:tabs>
            <w:spacing w:before="119" w:after="0" w:line="240" w:lineRule="auto"/>
            <w:ind w:left="832" w:right="0" w:hanging="485"/>
            <w:jc w:val="left"/>
          </w:pPr>
          <w:r>
            <w:fldChar w:fldCharType="begin"/>
          </w:r>
          <w:r>
            <w:instrText xml:space="preserve"> HYPERLINK \l "_bookmark24" </w:instrText>
          </w:r>
          <w:r>
            <w:fldChar w:fldCharType="separate"/>
          </w:r>
          <w:r>
            <w:t>Tổng</w:t>
          </w:r>
          <w:r>
            <w:rPr>
              <w:spacing w:val="-18"/>
            </w:rPr>
            <w:t xml:space="preserve"> </w:t>
          </w:r>
          <w:r>
            <w:t>quan</w:t>
          </w:r>
          <w:r>
            <w:rPr>
              <w:spacing w:val="-13"/>
            </w:rPr>
            <w:t xml:space="preserve"> </w:t>
          </w:r>
          <w:r>
            <w:t>về</w:t>
          </w:r>
          <w:r>
            <w:rPr>
              <w:spacing w:val="-18"/>
            </w:rPr>
            <w:t xml:space="preserve"> </w:t>
          </w:r>
          <w:r>
            <w:rPr>
              <w:rFonts w:hint="default"/>
              <w:spacing w:val="-18"/>
              <w:lang w:val="vi-VN"/>
            </w:rPr>
            <w:t>LARAVEL</w:t>
          </w:r>
          <w:r>
            <w:tab/>
          </w:r>
          <w:r>
            <w:rPr>
              <w:spacing w:val="-5"/>
            </w:rPr>
            <w:t>39</w:t>
          </w:r>
          <w:r>
            <w:rPr>
              <w:spacing w:val="-5"/>
            </w:rPr>
            <w:fldChar w:fldCharType="end"/>
          </w:r>
        </w:p>
        <w:p>
          <w:pPr>
            <w:pStyle w:val="11"/>
            <w:numPr>
              <w:ilvl w:val="1"/>
              <w:numId w:val="3"/>
            </w:numPr>
            <w:tabs>
              <w:tab w:val="left" w:pos="837"/>
              <w:tab w:val="left" w:leader="dot" w:pos="8929"/>
            </w:tabs>
            <w:spacing w:before="281" w:after="0" w:line="240" w:lineRule="auto"/>
            <w:ind w:left="836" w:right="0" w:hanging="490"/>
            <w:jc w:val="left"/>
          </w:pPr>
          <w:r>
            <w:fldChar w:fldCharType="begin"/>
          </w:r>
          <w:r>
            <w:instrText xml:space="preserve"> HYPERLINK \l "_bookmark25" </w:instrText>
          </w:r>
          <w:r>
            <w:fldChar w:fldCharType="separate"/>
          </w:r>
          <w:r>
            <w:t>Giới</w:t>
          </w:r>
          <w:r>
            <w:rPr>
              <w:spacing w:val="-2"/>
            </w:rPr>
            <w:t xml:space="preserve"> </w:t>
          </w:r>
          <w:r>
            <w:t>thiệu</w:t>
          </w:r>
          <w:r>
            <w:rPr>
              <w:spacing w:val="-4"/>
            </w:rPr>
            <w:t xml:space="preserve"> </w:t>
          </w:r>
          <w:r>
            <w:t>công</w:t>
          </w:r>
          <w:r>
            <w:rPr>
              <w:spacing w:val="-3"/>
            </w:rPr>
            <w:t xml:space="preserve"> </w:t>
          </w:r>
          <w:r>
            <w:t>nghệ</w:t>
          </w:r>
          <w:r>
            <w:rPr>
              <w:spacing w:val="-3"/>
            </w:rPr>
            <w:t xml:space="preserve"> </w:t>
          </w:r>
          <w:r>
            <w:t>và</w:t>
          </w:r>
          <w:r>
            <w:rPr>
              <w:spacing w:val="-5"/>
            </w:rPr>
            <w:t xml:space="preserve"> </w:t>
          </w:r>
          <w:r>
            <w:t>công</w:t>
          </w:r>
          <w:r>
            <w:rPr>
              <w:spacing w:val="-3"/>
            </w:rPr>
            <w:t xml:space="preserve"> </w:t>
          </w:r>
          <w:r>
            <w:t>cụ</w:t>
          </w:r>
          <w:r>
            <w:rPr>
              <w:spacing w:val="-2"/>
            </w:rPr>
            <w:t xml:space="preserve"> </w:t>
          </w:r>
          <w:r>
            <w:t>sử</w:t>
          </w:r>
          <w:r>
            <w:rPr>
              <w:spacing w:val="-3"/>
            </w:rPr>
            <w:t xml:space="preserve"> </w:t>
          </w:r>
          <w:r>
            <w:rPr>
              <w:spacing w:val="-4"/>
            </w:rPr>
            <w:t>dụng</w:t>
          </w:r>
          <w:r>
            <w:tab/>
          </w:r>
          <w:r>
            <w:rPr>
              <w:spacing w:val="-5"/>
            </w:rPr>
            <w:t>39</w:t>
          </w:r>
          <w:r>
            <w:rPr>
              <w:spacing w:val="-5"/>
            </w:rPr>
            <w:fldChar w:fldCharType="end"/>
          </w:r>
        </w:p>
        <w:p>
          <w:pPr>
            <w:pStyle w:val="12"/>
            <w:numPr>
              <w:ilvl w:val="2"/>
              <w:numId w:val="3"/>
            </w:numPr>
            <w:tabs>
              <w:tab w:val="left" w:pos="1677"/>
              <w:tab w:val="left" w:leader="dot" w:pos="8929"/>
            </w:tabs>
            <w:spacing w:before="282" w:after="0" w:line="240" w:lineRule="auto"/>
            <w:ind w:left="1676" w:right="0" w:hanging="701"/>
            <w:jc w:val="left"/>
          </w:pPr>
          <w:r>
            <w:fldChar w:fldCharType="begin"/>
          </w:r>
          <w:r>
            <w:instrText xml:space="preserve"> HYPERLINK \l "_bookmark26" </w:instrText>
          </w:r>
          <w:r>
            <w:fldChar w:fldCharType="separate"/>
          </w:r>
          <w:r>
            <w:t>Hệ</w:t>
          </w:r>
          <w:r>
            <w:rPr>
              <w:spacing w:val="-3"/>
            </w:rPr>
            <w:t xml:space="preserve"> </w:t>
          </w:r>
          <w:r>
            <w:t>quản</w:t>
          </w:r>
          <w:r>
            <w:rPr>
              <w:spacing w:val="-2"/>
            </w:rPr>
            <w:t xml:space="preserve"> </w:t>
          </w:r>
          <w:r>
            <w:t>trị</w:t>
          </w:r>
          <w:r>
            <w:rPr>
              <w:spacing w:val="-2"/>
            </w:rPr>
            <w:t xml:space="preserve"> </w:t>
          </w:r>
          <w:r>
            <w:t>cơ</w:t>
          </w:r>
          <w:r>
            <w:rPr>
              <w:spacing w:val="-3"/>
            </w:rPr>
            <w:t xml:space="preserve"> </w:t>
          </w:r>
          <w:r>
            <w:t>sở</w:t>
          </w:r>
          <w:r>
            <w:rPr>
              <w:spacing w:val="-3"/>
            </w:rPr>
            <w:t xml:space="preserve"> </w:t>
          </w:r>
          <w:r>
            <w:t>dữ</w:t>
          </w:r>
          <w:r>
            <w:rPr>
              <w:spacing w:val="-4"/>
            </w:rPr>
            <w:t xml:space="preserve"> </w:t>
          </w:r>
          <w:r>
            <w:t>liệu</w:t>
          </w:r>
          <w:r>
            <w:rPr>
              <w:spacing w:val="-1"/>
            </w:rPr>
            <w:t xml:space="preserve"> </w:t>
          </w:r>
          <w:r>
            <w:rPr>
              <w:spacing w:val="-4"/>
            </w:rPr>
            <w:t>MySQL</w:t>
          </w:r>
          <w:r>
            <w:tab/>
          </w:r>
          <w:r>
            <w:rPr>
              <w:spacing w:val="-5"/>
            </w:rPr>
            <w:t>39</w:t>
          </w:r>
          <w:r>
            <w:rPr>
              <w:spacing w:val="-5"/>
            </w:rPr>
            <w:fldChar w:fldCharType="end"/>
          </w:r>
        </w:p>
        <w:p>
          <w:pPr>
            <w:pStyle w:val="12"/>
            <w:numPr>
              <w:ilvl w:val="2"/>
              <w:numId w:val="3"/>
            </w:numPr>
            <w:tabs>
              <w:tab w:val="left" w:pos="1677"/>
              <w:tab w:val="left" w:leader="dot" w:pos="8929"/>
            </w:tabs>
            <w:spacing w:before="161" w:after="0" w:line="240" w:lineRule="auto"/>
            <w:ind w:left="1676" w:right="0" w:hanging="701"/>
            <w:jc w:val="left"/>
          </w:pPr>
          <w:r>
            <w:fldChar w:fldCharType="begin"/>
          </w:r>
          <w:r>
            <w:instrText xml:space="preserve"> HYPERLINK \l "_bookmark27" </w:instrText>
          </w:r>
          <w:r>
            <w:fldChar w:fldCharType="separate"/>
          </w:r>
          <w:r>
            <w:t>Phần</w:t>
          </w:r>
          <w:r>
            <w:rPr>
              <w:spacing w:val="-3"/>
            </w:rPr>
            <w:t xml:space="preserve"> </w:t>
          </w:r>
          <w:r>
            <w:t>mềm</w:t>
          </w:r>
          <w:r>
            <w:rPr>
              <w:spacing w:val="-4"/>
            </w:rPr>
            <w:t xml:space="preserve"> </w:t>
          </w:r>
          <w:r>
            <w:t>kiểm</w:t>
          </w:r>
          <w:r>
            <w:rPr>
              <w:spacing w:val="-4"/>
            </w:rPr>
            <w:t xml:space="preserve"> </w:t>
          </w:r>
          <w:r>
            <w:t>thử</w:t>
          </w:r>
          <w:r>
            <w:rPr>
              <w:spacing w:val="-4"/>
            </w:rPr>
            <w:t xml:space="preserve"> </w:t>
          </w:r>
          <w:r>
            <w:rPr>
              <w:spacing w:val="-2"/>
            </w:rPr>
            <w:t>Postman</w:t>
          </w:r>
          <w:r>
            <w:tab/>
          </w:r>
          <w:r>
            <w:rPr>
              <w:spacing w:val="-5"/>
            </w:rPr>
            <w:t>40</w:t>
          </w:r>
          <w:r>
            <w:rPr>
              <w:spacing w:val="-5"/>
            </w:rPr>
            <w:fldChar w:fldCharType="end"/>
          </w:r>
        </w:p>
        <w:p>
          <w:pPr>
            <w:pStyle w:val="12"/>
            <w:numPr>
              <w:ilvl w:val="2"/>
              <w:numId w:val="3"/>
            </w:numPr>
            <w:tabs>
              <w:tab w:val="left" w:pos="1672"/>
              <w:tab w:val="left" w:leader="dot" w:pos="8929"/>
            </w:tabs>
            <w:spacing w:before="160" w:after="0" w:line="240" w:lineRule="auto"/>
            <w:ind w:left="1672" w:right="0" w:hanging="696"/>
            <w:jc w:val="left"/>
          </w:pPr>
          <w:r>
            <w:fldChar w:fldCharType="begin"/>
          </w:r>
          <w:r>
            <w:instrText xml:space="preserve"> HYPERLINK \l "_bookmark28" </w:instrText>
          </w:r>
          <w:r>
            <w:fldChar w:fldCharType="separate"/>
          </w:r>
          <w:r>
            <w:t>Trình</w:t>
          </w:r>
          <w:r>
            <w:rPr>
              <w:spacing w:val="-10"/>
            </w:rPr>
            <w:t xml:space="preserve"> </w:t>
          </w:r>
          <w:r>
            <w:t>soạn</w:t>
          </w:r>
          <w:r>
            <w:rPr>
              <w:spacing w:val="-10"/>
            </w:rPr>
            <w:t xml:space="preserve"> </w:t>
          </w:r>
          <w:r>
            <w:t>thảo</w:t>
          </w:r>
          <w:r>
            <w:rPr>
              <w:spacing w:val="-14"/>
            </w:rPr>
            <w:t xml:space="preserve"> </w:t>
          </w:r>
          <w:r>
            <w:t>Visual</w:t>
          </w:r>
          <w:r>
            <w:rPr>
              <w:spacing w:val="-10"/>
            </w:rPr>
            <w:t xml:space="preserve"> </w:t>
          </w:r>
          <w:r>
            <w:t>Studio</w:t>
          </w:r>
          <w:r>
            <w:rPr>
              <w:spacing w:val="-12"/>
            </w:rPr>
            <w:t xml:space="preserve"> </w:t>
          </w:r>
          <w:r>
            <w:rPr>
              <w:spacing w:val="-4"/>
            </w:rPr>
            <w:t>2022</w:t>
          </w:r>
          <w:r>
            <w:tab/>
          </w:r>
          <w:r>
            <w:rPr>
              <w:spacing w:val="-5"/>
            </w:rPr>
            <w:t>41</w:t>
          </w:r>
          <w:r>
            <w:rPr>
              <w:spacing w:val="-5"/>
            </w:rPr>
            <w:fldChar w:fldCharType="end"/>
          </w:r>
        </w:p>
        <w:p>
          <w:pPr>
            <w:pStyle w:val="12"/>
            <w:tabs>
              <w:tab w:val="left" w:leader="dot" w:pos="8929"/>
            </w:tabs>
            <w:spacing w:before="163"/>
            <w:ind w:left="976" w:firstLine="0"/>
          </w:pPr>
          <w:r>
            <w:fldChar w:fldCharType="begin"/>
          </w:r>
          <w:r>
            <w:instrText xml:space="preserve"> HYPERLINK \l "_bookmark30" </w:instrText>
          </w:r>
          <w:r>
            <w:fldChar w:fldCharType="separate"/>
          </w:r>
          <w:r>
            <w:t>3.2.</w:t>
          </w:r>
          <w:r>
            <w:rPr>
              <w:rFonts w:hint="default"/>
              <w:lang w:val="vi-VN"/>
            </w:rPr>
            <w:t>4</w:t>
          </w:r>
          <w:r>
            <w:rPr>
              <w:spacing w:val="-4"/>
            </w:rPr>
            <w:t xml:space="preserve"> </w:t>
          </w:r>
          <w:r>
            <w:t>Quản</w:t>
          </w:r>
          <w:r>
            <w:rPr>
              <w:spacing w:val="-3"/>
            </w:rPr>
            <w:t xml:space="preserve"> </w:t>
          </w:r>
          <w:r>
            <w:t>lý</w:t>
          </w:r>
          <w:r>
            <w:rPr>
              <w:spacing w:val="-3"/>
            </w:rPr>
            <w:t xml:space="preserve"> </w:t>
          </w:r>
          <w:r>
            <w:t>mã</w:t>
          </w:r>
          <w:r>
            <w:rPr>
              <w:spacing w:val="-4"/>
            </w:rPr>
            <w:t xml:space="preserve"> </w:t>
          </w:r>
          <w:r>
            <w:t>nguồn</w:t>
          </w:r>
          <w:r>
            <w:rPr>
              <w:spacing w:val="-5"/>
            </w:rPr>
            <w:t xml:space="preserve"> </w:t>
          </w:r>
          <w:r>
            <w:t>soạn</w:t>
          </w:r>
          <w:r>
            <w:rPr>
              <w:spacing w:val="-3"/>
            </w:rPr>
            <w:t xml:space="preserve"> </w:t>
          </w:r>
          <w:r>
            <w:t>thảo</w:t>
          </w:r>
          <w:r>
            <w:rPr>
              <w:spacing w:val="-4"/>
            </w:rPr>
            <w:t xml:space="preserve"> </w:t>
          </w:r>
          <w:r>
            <w:t>Github,</w:t>
          </w:r>
          <w:r>
            <w:rPr>
              <w:spacing w:val="-6"/>
            </w:rPr>
            <w:t xml:space="preserve"> </w:t>
          </w:r>
          <w:r>
            <w:rPr>
              <w:spacing w:val="-5"/>
            </w:rPr>
            <w:t>Git</w:t>
          </w:r>
          <w:r>
            <w:tab/>
          </w:r>
          <w:r>
            <w:rPr>
              <w:spacing w:val="-5"/>
            </w:rPr>
            <w:t>42</w:t>
          </w:r>
          <w:r>
            <w:rPr>
              <w:spacing w:val="-5"/>
            </w:rPr>
            <w:fldChar w:fldCharType="end"/>
          </w:r>
        </w:p>
        <w:p>
          <w:pPr>
            <w:pStyle w:val="12"/>
            <w:tabs>
              <w:tab w:val="left" w:leader="dot" w:pos="8929"/>
            </w:tabs>
            <w:ind w:left="976" w:firstLine="0"/>
          </w:pPr>
          <w:r>
            <w:fldChar w:fldCharType="begin"/>
          </w:r>
          <w:r>
            <w:instrText xml:space="preserve"> HYPERLINK \l "_bookmark31" </w:instrText>
          </w:r>
          <w:r>
            <w:fldChar w:fldCharType="separate"/>
          </w:r>
          <w:r>
            <w:t>3.2.</w:t>
          </w:r>
          <w:r>
            <w:rPr>
              <w:rFonts w:hint="default"/>
              <w:lang w:val="vi-VN"/>
            </w:rPr>
            <w:t>5</w:t>
          </w:r>
          <w:r>
            <w:t>.</w:t>
          </w:r>
          <w:r>
            <w:rPr>
              <w:spacing w:val="-3"/>
            </w:rPr>
            <w:t xml:space="preserve"> </w:t>
          </w:r>
          <w:r>
            <w:t>Một</w:t>
          </w:r>
          <w:r>
            <w:rPr>
              <w:spacing w:val="-3"/>
            </w:rPr>
            <w:t xml:space="preserve"> </w:t>
          </w:r>
          <w:r>
            <w:t>số</w:t>
          </w:r>
          <w:r>
            <w:rPr>
              <w:spacing w:val="-3"/>
            </w:rPr>
            <w:t xml:space="preserve"> </w:t>
          </w:r>
          <w:r>
            <w:t>công</w:t>
          </w:r>
          <w:r>
            <w:rPr>
              <w:spacing w:val="-3"/>
            </w:rPr>
            <w:t xml:space="preserve"> </w:t>
          </w:r>
          <w:r>
            <w:t>nghệ</w:t>
          </w:r>
          <w:r>
            <w:rPr>
              <w:spacing w:val="-3"/>
            </w:rPr>
            <w:t xml:space="preserve"> </w:t>
          </w:r>
          <w:r>
            <w:rPr>
              <w:spacing w:val="-4"/>
            </w:rPr>
            <w:t>khác</w:t>
          </w:r>
          <w:r>
            <w:tab/>
          </w:r>
          <w:r>
            <w:rPr>
              <w:spacing w:val="-5"/>
            </w:rPr>
            <w:t>43</w:t>
          </w:r>
          <w:r>
            <w:rPr>
              <w:spacing w:val="-5"/>
            </w:rPr>
            <w:fldChar w:fldCharType="end"/>
          </w:r>
        </w:p>
        <w:p>
          <w:pPr>
            <w:pStyle w:val="11"/>
            <w:numPr>
              <w:ilvl w:val="1"/>
              <w:numId w:val="3"/>
            </w:numPr>
            <w:tabs>
              <w:tab w:val="left" w:pos="837"/>
              <w:tab w:val="left" w:leader="dot" w:pos="8929"/>
            </w:tabs>
            <w:spacing w:before="280" w:after="0" w:line="240" w:lineRule="auto"/>
            <w:ind w:left="836" w:right="0" w:hanging="490"/>
            <w:jc w:val="left"/>
          </w:pPr>
          <w:r>
            <w:fldChar w:fldCharType="begin"/>
          </w:r>
          <w:r>
            <w:instrText xml:space="preserve"> HYPERLINK \l "_bookmark32" </w:instrText>
          </w:r>
          <w:r>
            <w:fldChar w:fldCharType="separate"/>
          </w:r>
          <w:r>
            <w:t>Một</w:t>
          </w:r>
          <w:r>
            <w:rPr>
              <w:spacing w:val="-4"/>
            </w:rPr>
            <w:t xml:space="preserve"> </w:t>
          </w:r>
          <w:r>
            <w:t>số</w:t>
          </w:r>
          <w:r>
            <w:rPr>
              <w:spacing w:val="-3"/>
            </w:rPr>
            <w:t xml:space="preserve"> </w:t>
          </w:r>
          <w:r>
            <w:t>Model</w:t>
          </w:r>
          <w:r>
            <w:rPr>
              <w:spacing w:val="-3"/>
            </w:rPr>
            <w:t xml:space="preserve"> </w:t>
          </w:r>
          <w:r>
            <w:t>chính</w:t>
          </w:r>
          <w:r>
            <w:rPr>
              <w:spacing w:val="-4"/>
            </w:rPr>
            <w:t xml:space="preserve"> </w:t>
          </w:r>
          <w:r>
            <w:t>trong</w:t>
          </w:r>
          <w:r>
            <w:rPr>
              <w:spacing w:val="-1"/>
            </w:rPr>
            <w:t xml:space="preserve"> </w:t>
          </w:r>
          <w:r>
            <w:t>đồ</w:t>
          </w:r>
          <w:r>
            <w:rPr>
              <w:spacing w:val="-3"/>
            </w:rPr>
            <w:t xml:space="preserve"> </w:t>
          </w:r>
          <w:r>
            <w:rPr>
              <w:spacing w:val="-5"/>
            </w:rPr>
            <w:t>án</w:t>
          </w:r>
          <w:bookmarkStart w:id="87" w:name="_GoBack"/>
          <w:bookmarkEnd w:id="87"/>
          <w:r>
            <w:tab/>
          </w:r>
          <w:r>
            <w:rPr>
              <w:spacing w:val="-5"/>
            </w:rPr>
            <w:t>45</w:t>
          </w:r>
          <w:r>
            <w:rPr>
              <w:spacing w:val="-5"/>
            </w:rPr>
            <w:fldChar w:fldCharType="end"/>
          </w:r>
        </w:p>
        <w:p>
          <w:pPr>
            <w:pStyle w:val="11"/>
            <w:numPr>
              <w:ilvl w:val="1"/>
              <w:numId w:val="3"/>
            </w:numPr>
            <w:tabs>
              <w:tab w:val="left" w:pos="837"/>
              <w:tab w:val="left" w:leader="dot" w:pos="8929"/>
            </w:tabs>
            <w:spacing w:before="281" w:after="0" w:line="240" w:lineRule="auto"/>
            <w:ind w:left="836" w:right="0" w:hanging="490"/>
            <w:jc w:val="left"/>
          </w:pPr>
          <w:r>
            <w:fldChar w:fldCharType="begin"/>
          </w:r>
          <w:r>
            <w:instrText xml:space="preserve"> HYPERLINK \l "_bookmark33" </w:instrText>
          </w:r>
          <w:r>
            <w:fldChar w:fldCharType="separate"/>
          </w:r>
          <w:r>
            <w:t>Giao</w:t>
          </w:r>
          <w:r>
            <w:rPr>
              <w:spacing w:val="-7"/>
            </w:rPr>
            <w:t xml:space="preserve"> </w:t>
          </w:r>
          <w:r>
            <w:t>diện</w:t>
          </w:r>
          <w:r>
            <w:rPr>
              <w:spacing w:val="-2"/>
            </w:rPr>
            <w:t xml:space="preserve"> </w:t>
          </w:r>
          <w:r>
            <w:t>hệ</w:t>
          </w:r>
          <w:r>
            <w:rPr>
              <w:spacing w:val="-3"/>
            </w:rPr>
            <w:t xml:space="preserve"> </w:t>
          </w:r>
          <w:r>
            <w:rPr>
              <w:spacing w:val="-4"/>
            </w:rPr>
            <w:t>thống</w:t>
          </w:r>
          <w:r>
            <w:tab/>
          </w:r>
          <w:r>
            <w:rPr>
              <w:spacing w:val="-5"/>
            </w:rPr>
            <w:t>46</w:t>
          </w:r>
          <w:r>
            <w:rPr>
              <w:spacing w:val="-5"/>
            </w:rPr>
            <w:fldChar w:fldCharType="end"/>
          </w:r>
        </w:p>
        <w:p>
          <w:pPr>
            <w:pStyle w:val="12"/>
            <w:numPr>
              <w:ilvl w:val="2"/>
              <w:numId w:val="3"/>
            </w:numPr>
            <w:tabs>
              <w:tab w:val="left" w:pos="1677"/>
              <w:tab w:val="left" w:leader="dot" w:pos="8929"/>
            </w:tabs>
            <w:spacing w:before="283" w:after="0" w:line="240" w:lineRule="auto"/>
            <w:ind w:left="1676" w:right="0" w:hanging="701"/>
            <w:jc w:val="left"/>
          </w:pPr>
          <w:r>
            <w:fldChar w:fldCharType="begin"/>
          </w:r>
          <w:r>
            <w:instrText xml:space="preserve"> HYPERLINK \l "_bookmark34" </w:instrText>
          </w:r>
          <w:r>
            <w:fldChar w:fldCharType="separate"/>
          </w:r>
          <w:r>
            <w:t>Giao</w:t>
          </w:r>
          <w:r>
            <w:rPr>
              <w:spacing w:val="-5"/>
            </w:rPr>
            <w:t xml:space="preserve"> </w:t>
          </w:r>
          <w:r>
            <w:t>diện</w:t>
          </w:r>
          <w:r>
            <w:rPr>
              <w:spacing w:val="-2"/>
            </w:rPr>
            <w:t xml:space="preserve"> </w:t>
          </w:r>
          <w:r>
            <w:t>website</w:t>
          </w:r>
          <w:r>
            <w:rPr>
              <w:spacing w:val="-6"/>
            </w:rPr>
            <w:t xml:space="preserve"> </w:t>
          </w:r>
          <w:r>
            <w:rPr>
              <w:rFonts w:hint="default"/>
              <w:spacing w:val="-6"/>
              <w:lang w:val="vi-VN"/>
            </w:rPr>
            <w:t>tuyển dụng việc làm</w:t>
          </w:r>
          <w:r>
            <w:tab/>
          </w:r>
          <w:r>
            <w:rPr>
              <w:spacing w:val="-5"/>
            </w:rPr>
            <w:t>46</w:t>
          </w:r>
          <w:r>
            <w:rPr>
              <w:spacing w:val="-5"/>
            </w:rPr>
            <w:fldChar w:fldCharType="end"/>
          </w:r>
        </w:p>
        <w:p>
          <w:pPr>
            <w:pStyle w:val="12"/>
            <w:numPr>
              <w:ilvl w:val="2"/>
              <w:numId w:val="3"/>
            </w:numPr>
            <w:tabs>
              <w:tab w:val="left" w:pos="1677"/>
              <w:tab w:val="left" w:leader="dot" w:pos="8929"/>
            </w:tabs>
            <w:spacing w:before="160" w:after="0" w:line="240" w:lineRule="auto"/>
            <w:ind w:left="1676" w:right="0" w:hanging="701"/>
            <w:jc w:val="left"/>
          </w:pPr>
          <w:r>
            <w:fldChar w:fldCharType="begin"/>
          </w:r>
          <w:r>
            <w:instrText xml:space="preserve"> HYPERLINK \l "_bookmark35" </w:instrText>
          </w:r>
          <w:r>
            <w:fldChar w:fldCharType="separate"/>
          </w:r>
          <w:r>
            <w:t>Giao</w:t>
          </w:r>
          <w:r>
            <w:rPr>
              <w:spacing w:val="-5"/>
            </w:rPr>
            <w:t xml:space="preserve"> </w:t>
          </w:r>
          <w:r>
            <w:t>diện</w:t>
          </w:r>
          <w:r>
            <w:rPr>
              <w:spacing w:val="-2"/>
            </w:rPr>
            <w:t xml:space="preserve"> </w:t>
          </w:r>
          <w:r>
            <w:t>trang</w:t>
          </w:r>
          <w:r>
            <w:rPr>
              <w:spacing w:val="-4"/>
            </w:rPr>
            <w:t xml:space="preserve"> </w:t>
          </w:r>
          <w:r>
            <w:t>quản</w:t>
          </w:r>
          <w:r>
            <w:rPr>
              <w:spacing w:val="-4"/>
            </w:rPr>
            <w:t xml:space="preserve"> </w:t>
          </w:r>
          <w:r>
            <w:t>trị</w:t>
          </w:r>
          <w:r>
            <w:rPr>
              <w:spacing w:val="-4"/>
            </w:rPr>
            <w:t xml:space="preserve"> </w:t>
          </w:r>
          <w:r>
            <w:t>website</w:t>
          </w:r>
          <w:r>
            <w:rPr>
              <w:spacing w:val="-4"/>
            </w:rPr>
            <w:t xml:space="preserve"> </w:t>
          </w:r>
          <w:r>
            <w:t>bán</w:t>
          </w:r>
          <w:r>
            <w:rPr>
              <w:spacing w:val="-2"/>
            </w:rPr>
            <w:t xml:space="preserve"> </w:t>
          </w:r>
          <w:r>
            <w:t>sản</w:t>
          </w:r>
          <w:r>
            <w:rPr>
              <w:spacing w:val="-4"/>
            </w:rPr>
            <w:t xml:space="preserve"> </w:t>
          </w:r>
          <w:r>
            <w:t>phẩm</w:t>
          </w:r>
          <w:r>
            <w:rPr>
              <w:spacing w:val="-3"/>
            </w:rPr>
            <w:t xml:space="preserve"> </w:t>
          </w:r>
          <w:r>
            <w:t>công</w:t>
          </w:r>
          <w:r>
            <w:rPr>
              <w:spacing w:val="-4"/>
            </w:rPr>
            <w:t xml:space="preserve"> nghệ</w:t>
          </w:r>
          <w:r>
            <w:tab/>
          </w:r>
          <w:r>
            <w:rPr>
              <w:spacing w:val="-5"/>
            </w:rPr>
            <w:t>50</w:t>
          </w:r>
          <w:r>
            <w:rPr>
              <w:spacing w:val="-5"/>
            </w:rPr>
            <w:fldChar w:fldCharType="end"/>
          </w:r>
        </w:p>
        <w:p>
          <w:pPr>
            <w:pStyle w:val="10"/>
            <w:tabs>
              <w:tab w:val="left" w:leader="dot" w:pos="8929"/>
            </w:tabs>
          </w:pPr>
          <w:r>
            <w:fldChar w:fldCharType="begin"/>
          </w:r>
          <w:r>
            <w:instrText xml:space="preserve"> HYPERLINK \l "_bookmark36" </w:instrText>
          </w:r>
          <w:r>
            <w:fldChar w:fldCharType="separate"/>
          </w:r>
          <w:r>
            <w:t>KẾT</w:t>
          </w:r>
          <w:r>
            <w:rPr>
              <w:spacing w:val="-8"/>
            </w:rPr>
            <w:t xml:space="preserve"> </w:t>
          </w:r>
          <w:r>
            <w:rPr>
              <w:spacing w:val="-4"/>
            </w:rPr>
            <w:t>LUẬN</w:t>
          </w:r>
          <w:r>
            <w:rPr>
              <w:b w:val="0"/>
            </w:rPr>
            <w:tab/>
          </w:r>
          <w:r>
            <w:rPr>
              <w:spacing w:val="-5"/>
            </w:rPr>
            <w:t>53</w:t>
          </w:r>
          <w:r>
            <w:rPr>
              <w:spacing w:val="-5"/>
            </w:rPr>
            <w:fldChar w:fldCharType="end"/>
          </w:r>
        </w:p>
        <w:p>
          <w:pPr>
            <w:pStyle w:val="11"/>
            <w:numPr>
              <w:ilvl w:val="1"/>
              <w:numId w:val="4"/>
            </w:numPr>
            <w:tabs>
              <w:tab w:val="left" w:pos="837"/>
              <w:tab w:val="left" w:leader="dot" w:pos="8929"/>
            </w:tabs>
            <w:spacing w:before="280" w:after="0" w:line="240" w:lineRule="auto"/>
            <w:ind w:left="836" w:right="0" w:hanging="490"/>
            <w:jc w:val="left"/>
          </w:pPr>
          <w:r>
            <w:fldChar w:fldCharType="begin"/>
          </w:r>
          <w:r>
            <w:instrText xml:space="preserve"> HYPERLINK \l "_bookmark37" </w:instrText>
          </w:r>
          <w:r>
            <w:fldChar w:fldCharType="separate"/>
          </w:r>
          <w:r>
            <w:t>Kết</w:t>
          </w:r>
          <w:r>
            <w:rPr>
              <w:spacing w:val="-5"/>
            </w:rPr>
            <w:t xml:space="preserve"> </w:t>
          </w:r>
          <w:r>
            <w:t>quả</w:t>
          </w:r>
          <w:r>
            <w:rPr>
              <w:spacing w:val="-4"/>
            </w:rPr>
            <w:t xml:space="preserve"> </w:t>
          </w:r>
          <w:r>
            <w:t>đạt</w:t>
          </w:r>
          <w:r>
            <w:rPr>
              <w:spacing w:val="-2"/>
            </w:rPr>
            <w:t xml:space="preserve"> </w:t>
          </w:r>
          <w:r>
            <w:rPr>
              <w:spacing w:val="-4"/>
            </w:rPr>
            <w:t>được</w:t>
          </w:r>
          <w:r>
            <w:tab/>
          </w:r>
          <w:r>
            <w:rPr>
              <w:spacing w:val="-5"/>
            </w:rPr>
            <w:t>53</w:t>
          </w:r>
          <w:r>
            <w:rPr>
              <w:spacing w:val="-5"/>
            </w:rPr>
            <w:fldChar w:fldCharType="end"/>
          </w:r>
        </w:p>
        <w:p>
          <w:pPr>
            <w:pStyle w:val="11"/>
            <w:numPr>
              <w:ilvl w:val="1"/>
              <w:numId w:val="4"/>
            </w:numPr>
            <w:tabs>
              <w:tab w:val="left" w:pos="837"/>
              <w:tab w:val="left" w:leader="dot" w:pos="8929"/>
            </w:tabs>
            <w:spacing w:before="283" w:after="0" w:line="240" w:lineRule="auto"/>
            <w:ind w:left="836" w:right="0" w:hanging="490"/>
            <w:jc w:val="left"/>
          </w:pPr>
          <w:r>
            <w:fldChar w:fldCharType="begin"/>
          </w:r>
          <w:r>
            <w:instrText xml:space="preserve"> HYPERLINK \l "_bookmark38" </w:instrText>
          </w:r>
          <w:r>
            <w:fldChar w:fldCharType="separate"/>
          </w:r>
          <w:r>
            <w:t>Những</w:t>
          </w:r>
          <w:r>
            <w:rPr>
              <w:spacing w:val="-4"/>
            </w:rPr>
            <w:t xml:space="preserve"> </w:t>
          </w:r>
          <w:r>
            <w:t>tồn</w:t>
          </w:r>
          <w:r>
            <w:rPr>
              <w:spacing w:val="-2"/>
            </w:rPr>
            <w:t xml:space="preserve"> </w:t>
          </w:r>
          <w:r>
            <w:t>tại</w:t>
          </w:r>
          <w:r>
            <w:rPr>
              <w:spacing w:val="-3"/>
            </w:rPr>
            <w:t xml:space="preserve"> </w:t>
          </w:r>
          <w:r>
            <w:t>và</w:t>
          </w:r>
          <w:r>
            <w:rPr>
              <w:spacing w:val="-3"/>
            </w:rPr>
            <w:t xml:space="preserve"> </w:t>
          </w:r>
          <w:r>
            <w:t>hạn</w:t>
          </w:r>
          <w:r>
            <w:rPr>
              <w:spacing w:val="-1"/>
            </w:rPr>
            <w:t xml:space="preserve"> </w:t>
          </w:r>
          <w:r>
            <w:rPr>
              <w:spacing w:val="-5"/>
            </w:rPr>
            <w:t>chế</w:t>
          </w:r>
          <w:r>
            <w:tab/>
          </w:r>
          <w:r>
            <w:rPr>
              <w:spacing w:val="-5"/>
            </w:rPr>
            <w:t>53</w:t>
          </w:r>
          <w:r>
            <w:rPr>
              <w:spacing w:val="-5"/>
            </w:rPr>
            <w:fldChar w:fldCharType="end"/>
          </w:r>
        </w:p>
        <w:p>
          <w:pPr>
            <w:pStyle w:val="11"/>
            <w:numPr>
              <w:ilvl w:val="1"/>
              <w:numId w:val="4"/>
            </w:numPr>
            <w:tabs>
              <w:tab w:val="left" w:pos="837"/>
              <w:tab w:val="left" w:leader="dot" w:pos="8929"/>
            </w:tabs>
            <w:spacing w:before="280" w:after="0" w:line="240" w:lineRule="auto"/>
            <w:ind w:left="836" w:right="0" w:hanging="490"/>
            <w:jc w:val="left"/>
          </w:pPr>
          <w:r>
            <w:fldChar w:fldCharType="begin"/>
          </w:r>
          <w:r>
            <w:instrText xml:space="preserve"> HYPERLINK \l "_bookmark39" </w:instrText>
          </w:r>
          <w:r>
            <w:fldChar w:fldCharType="separate"/>
          </w:r>
          <w:r>
            <w:t>Hướng</w:t>
          </w:r>
          <w:r>
            <w:rPr>
              <w:spacing w:val="-8"/>
            </w:rPr>
            <w:t xml:space="preserve"> </w:t>
          </w:r>
          <w:r>
            <w:t>phát</w:t>
          </w:r>
          <w:r>
            <w:rPr>
              <w:spacing w:val="-3"/>
            </w:rPr>
            <w:t xml:space="preserve"> </w:t>
          </w:r>
          <w:r>
            <w:rPr>
              <w:spacing w:val="-4"/>
            </w:rPr>
            <w:t>triển</w:t>
          </w:r>
          <w:r>
            <w:tab/>
          </w:r>
          <w:r>
            <w:rPr>
              <w:spacing w:val="-5"/>
            </w:rPr>
            <w:t>53</w:t>
          </w:r>
          <w:r>
            <w:rPr>
              <w:spacing w:val="-5"/>
            </w:rPr>
            <w:fldChar w:fldCharType="end"/>
          </w:r>
        </w:p>
        <w:p>
          <w:pPr>
            <w:pStyle w:val="10"/>
            <w:tabs>
              <w:tab w:val="left" w:leader="dot" w:pos="8929"/>
            </w:tabs>
          </w:pPr>
          <w:r>
            <w:fldChar w:fldCharType="begin"/>
          </w:r>
          <w:r>
            <w:instrText xml:space="preserve"> HYPERLINK \l "_bookmark40" </w:instrText>
          </w:r>
          <w:r>
            <w:fldChar w:fldCharType="separate"/>
          </w:r>
          <w:r>
            <w:t>TÀI</w:t>
          </w:r>
          <w:r>
            <w:rPr>
              <w:spacing w:val="-4"/>
            </w:rPr>
            <w:t xml:space="preserve"> </w:t>
          </w:r>
          <w:r>
            <w:t>LIỆU</w:t>
          </w:r>
          <w:r>
            <w:rPr>
              <w:spacing w:val="-11"/>
            </w:rPr>
            <w:t xml:space="preserve"> </w:t>
          </w:r>
          <w:r>
            <w:t>THAM</w:t>
          </w:r>
          <w:r>
            <w:rPr>
              <w:spacing w:val="-5"/>
            </w:rPr>
            <w:t xml:space="preserve"> </w:t>
          </w:r>
          <w:r>
            <w:rPr>
              <w:spacing w:val="-4"/>
            </w:rPr>
            <w:t>KHẢO</w:t>
          </w:r>
          <w:r>
            <w:rPr>
              <w:b w:val="0"/>
            </w:rPr>
            <w:tab/>
          </w:r>
          <w:r>
            <w:rPr>
              <w:spacing w:val="-5"/>
            </w:rPr>
            <w:t>55</w:t>
          </w:r>
          <w:r>
            <w:rPr>
              <w:spacing w:val="-5"/>
            </w:rPr>
            <w:fldChar w:fldCharType="end"/>
          </w:r>
        </w:p>
      </w:sdtContent>
    </w:sdt>
    <w:p>
      <w:pPr>
        <w:spacing w:after="0"/>
        <w:sectPr>
          <w:type w:val="continuous"/>
          <w:pgSz w:w="11910" w:h="16840"/>
          <w:pgMar w:top="1360" w:right="1240" w:bottom="1425" w:left="1280" w:header="0" w:footer="1165" w:gutter="0"/>
          <w:cols w:space="720" w:num="1"/>
        </w:sectPr>
      </w:pPr>
    </w:p>
    <w:p>
      <w:pPr>
        <w:pStyle w:val="2"/>
        <w:ind w:left="659" w:right="0"/>
        <w:jc w:val="left"/>
        <w:rPr>
          <w:rFonts w:hint="default"/>
          <w:lang w:val="vi-VN"/>
        </w:rPr>
      </w:pPr>
      <w:bookmarkStart w:id="4" w:name="CHƯƠNG 1. MÔ TẢ BÀI TOÁN BÁN SẢN PHẨM CÔ"/>
      <w:bookmarkEnd w:id="4"/>
      <w:bookmarkStart w:id="5" w:name="_bookmark2"/>
      <w:bookmarkEnd w:id="5"/>
      <w:r>
        <w:t>CHƯƠNG</w:t>
      </w:r>
      <w:r>
        <w:rPr>
          <w:spacing w:val="-7"/>
        </w:rPr>
        <w:t xml:space="preserve"> </w:t>
      </w:r>
      <w:r>
        <w:t>1.</w:t>
      </w:r>
      <w:r>
        <w:rPr>
          <w:spacing w:val="-7"/>
        </w:rPr>
        <w:t xml:space="preserve"> </w:t>
      </w:r>
      <w:r>
        <w:t>MÔ</w:t>
      </w:r>
      <w:r>
        <w:rPr>
          <w:spacing w:val="-9"/>
        </w:rPr>
        <w:t xml:space="preserve"> </w:t>
      </w:r>
      <w:r>
        <w:t>TẢ</w:t>
      </w:r>
      <w:r>
        <w:rPr>
          <w:spacing w:val="-3"/>
        </w:rPr>
        <w:t xml:space="preserve"> </w:t>
      </w:r>
      <w:r>
        <w:t>BÀI</w:t>
      </w:r>
      <w:r>
        <w:rPr>
          <w:spacing w:val="-10"/>
        </w:rPr>
        <w:t xml:space="preserve"> </w:t>
      </w:r>
      <w:r>
        <w:t>TOÁN</w:t>
      </w:r>
      <w:r>
        <w:rPr>
          <w:spacing w:val="-5"/>
        </w:rPr>
        <w:t xml:space="preserve"> </w:t>
      </w:r>
      <w:r>
        <w:rPr>
          <w:rFonts w:hint="default"/>
          <w:lang w:val="vi-VN"/>
        </w:rPr>
        <w:t>TUYỂN DỤNG VIỆC LÀM</w:t>
      </w:r>
    </w:p>
    <w:p>
      <w:pPr>
        <w:pStyle w:val="7"/>
        <w:spacing w:before="4"/>
        <w:rPr>
          <w:b/>
          <w:sz w:val="24"/>
        </w:rPr>
      </w:pPr>
    </w:p>
    <w:p>
      <w:pPr>
        <w:pStyle w:val="3"/>
        <w:numPr>
          <w:ilvl w:val="1"/>
          <w:numId w:val="5"/>
        </w:numPr>
        <w:tabs>
          <w:tab w:val="left" w:pos="628"/>
        </w:tabs>
        <w:spacing w:before="0" w:after="0" w:line="240" w:lineRule="auto"/>
        <w:ind w:left="628" w:right="0" w:hanging="493"/>
        <w:jc w:val="both"/>
        <w:rPr>
          <w:rFonts w:hint="default"/>
          <w:lang w:val="en-US"/>
        </w:rPr>
      </w:pPr>
      <w:bookmarkStart w:id="6" w:name="1.1. Bài toán thiết kế và xây dựng websi"/>
      <w:bookmarkEnd w:id="6"/>
      <w:bookmarkStart w:id="7" w:name="_bookmark3"/>
      <w:bookmarkEnd w:id="7"/>
      <w:r>
        <w:t>Bài</w:t>
      </w:r>
      <w:r>
        <w:rPr>
          <w:spacing w:val="-5"/>
        </w:rPr>
        <w:t xml:space="preserve"> </w:t>
      </w:r>
      <w:r>
        <w:t>toán</w:t>
      </w:r>
      <w:r>
        <w:rPr>
          <w:spacing w:val="-2"/>
        </w:rPr>
        <w:t xml:space="preserve"> </w:t>
      </w:r>
      <w:r>
        <w:t>thiết</w:t>
      </w:r>
      <w:r>
        <w:rPr>
          <w:spacing w:val="-6"/>
        </w:rPr>
        <w:t xml:space="preserve"> </w:t>
      </w:r>
      <w:r>
        <w:t>kế</w:t>
      </w:r>
      <w:r>
        <w:rPr>
          <w:spacing w:val="-4"/>
        </w:rPr>
        <w:t xml:space="preserve"> </w:t>
      </w:r>
      <w:r>
        <w:t>và</w:t>
      </w:r>
      <w:r>
        <w:rPr>
          <w:spacing w:val="-5"/>
        </w:rPr>
        <w:t xml:space="preserve"> </w:t>
      </w:r>
      <w:r>
        <w:t>xây</w:t>
      </w:r>
      <w:r>
        <w:rPr>
          <w:spacing w:val="-4"/>
        </w:rPr>
        <w:t xml:space="preserve"> </w:t>
      </w:r>
      <w:r>
        <w:t>dựng</w:t>
      </w:r>
      <w:r>
        <w:rPr>
          <w:spacing w:val="-3"/>
        </w:rPr>
        <w:t xml:space="preserve"> </w:t>
      </w:r>
      <w:r>
        <w:t>website</w:t>
      </w:r>
      <w:r>
        <w:rPr>
          <w:spacing w:val="-6"/>
        </w:rPr>
        <w:t xml:space="preserve"> </w:t>
      </w:r>
      <w:r>
        <w:rPr>
          <w:rFonts w:hint="default"/>
          <w:spacing w:val="-6"/>
          <w:lang w:val="vi-VN"/>
        </w:rPr>
        <w:t>tuyển dụng việc làm</w:t>
      </w:r>
    </w:p>
    <w:p>
      <w:pPr>
        <w:pStyle w:val="7"/>
        <w:spacing w:before="5"/>
        <w:rPr>
          <w:b/>
          <w:sz w:val="24"/>
        </w:rPr>
      </w:pPr>
    </w:p>
    <w:p>
      <w:pPr>
        <w:pStyle w:val="7"/>
        <w:spacing w:line="360" w:lineRule="auto"/>
        <w:ind w:left="135" w:right="172" w:firstLine="568"/>
        <w:jc w:val="both"/>
      </w:pPr>
      <w:r>
        <w:t>Với nhu cầu sử dụng các thiết bị công nghệ cao hiện nay, Việt Nam đang chứng kiến một sự phát triển sôi động trong lĩnh vực này. Tốc độ tăng trưởng đáng kể của ngành công nghệ thông tin đã làm cho nó trở thành một phần quan trọng</w:t>
      </w:r>
      <w:r>
        <w:rPr>
          <w:spacing w:val="-2"/>
        </w:rPr>
        <w:t xml:space="preserve"> </w:t>
      </w:r>
      <w:r>
        <w:t>của nền kinh</w:t>
      </w:r>
      <w:r>
        <w:rPr>
          <w:spacing w:val="-2"/>
        </w:rPr>
        <w:t xml:space="preserve"> </w:t>
      </w:r>
      <w:r>
        <w:t>tế và xã hội</w:t>
      </w:r>
      <w:r>
        <w:rPr>
          <w:spacing w:val="-4"/>
        </w:rPr>
        <w:t xml:space="preserve"> </w:t>
      </w:r>
      <w:r>
        <w:t>Việt Nam. Lĩnh vực khởi nghiệp công nghệ đang trỗi dậy mạnh mẽ, với sự xuất hiện của nhiều công ty khởi nghiệp và cộng đồng khởi nghiệp ngày càng mạnh mẽ. Sự hỗ trợ từ các chương trình khuyến mãi và nguồn tài trợ đang thúc đẩy sự phát triển và sáng tạo trong lĩnh vực này.</w:t>
      </w:r>
    </w:p>
    <w:p>
      <w:pPr>
        <w:pStyle w:val="7"/>
        <w:spacing w:before="121" w:line="360" w:lineRule="auto"/>
        <w:ind w:left="135" w:right="173" w:firstLine="568"/>
        <w:jc w:val="both"/>
      </w:pPr>
      <w:r>
        <w:t>Trong</w:t>
      </w:r>
      <w:r>
        <w:rPr>
          <w:spacing w:val="-3"/>
        </w:rPr>
        <w:t xml:space="preserve"> </w:t>
      </w:r>
      <w:r>
        <w:t>bối</w:t>
      </w:r>
      <w:r>
        <w:rPr>
          <w:spacing w:val="-3"/>
        </w:rPr>
        <w:t xml:space="preserve"> </w:t>
      </w:r>
      <w:r>
        <w:t>cảnh</w:t>
      </w:r>
      <w:r>
        <w:rPr>
          <w:spacing w:val="-3"/>
        </w:rPr>
        <w:t xml:space="preserve"> </w:t>
      </w:r>
      <w:r>
        <w:t>này,</w:t>
      </w:r>
      <w:r>
        <w:rPr>
          <w:spacing w:val="-2"/>
        </w:rPr>
        <w:t xml:space="preserve"> </w:t>
      </w:r>
      <w:r>
        <w:t>lĩnh</w:t>
      </w:r>
      <w:r>
        <w:rPr>
          <w:spacing w:val="-3"/>
        </w:rPr>
        <w:t xml:space="preserve"> </w:t>
      </w:r>
      <w:r>
        <w:t>vực phát triển</w:t>
      </w:r>
      <w:r>
        <w:rPr>
          <w:spacing w:val="-3"/>
        </w:rPr>
        <w:t xml:space="preserve"> </w:t>
      </w:r>
      <w:r>
        <w:rPr>
          <w:rFonts w:hint="default"/>
          <w:spacing w:val="-3"/>
          <w:lang w:val="vi-VN"/>
        </w:rPr>
        <w:t>tuyển dụng</w:t>
      </w:r>
      <w:r>
        <w:t xml:space="preserve"> qua</w:t>
      </w:r>
      <w:r>
        <w:rPr>
          <w:spacing w:val="-1"/>
        </w:rPr>
        <w:t xml:space="preserve"> </w:t>
      </w:r>
      <w:r>
        <w:t>website</w:t>
      </w:r>
      <w:r>
        <w:rPr>
          <w:spacing w:val="-1"/>
        </w:rPr>
        <w:t xml:space="preserve"> </w:t>
      </w:r>
      <w:r>
        <w:t>cũng</w:t>
      </w:r>
      <w:r>
        <w:rPr>
          <w:spacing w:val="-3"/>
        </w:rPr>
        <w:t xml:space="preserve"> </w:t>
      </w:r>
      <w:r>
        <w:t>đang</w:t>
      </w:r>
      <w:r>
        <w:rPr>
          <w:spacing w:val="-3"/>
        </w:rPr>
        <w:t xml:space="preserve"> </w:t>
      </w:r>
      <w:r>
        <w:t>trở nên quan trọng hơn bao giờ hết. Nhiều ứng dụng và dịch vụ di động đa dạng được phát triển, từ các công ty phần mềm đến lập trình viên cá nhân, tạo ra những ứng dụng thú vị và tiện ích di động, thúc đẩy cuộc sống hàng ngày của người dân. Thay vì phải đến trực tiếp</w:t>
      </w:r>
      <w:r>
        <w:rPr>
          <w:rFonts w:hint="default"/>
          <w:lang w:val="vi-VN"/>
        </w:rPr>
        <w:t xml:space="preserve"> nơi tuyển dụng,</w:t>
      </w:r>
      <w:r>
        <w:t xml:space="preserve"> người dùng có thể</w:t>
      </w:r>
      <w:r>
        <w:rPr>
          <w:rFonts w:hint="default"/>
          <w:lang w:val="vi-VN"/>
        </w:rPr>
        <w:t xml:space="preserve"> ứng tuyển thông</w:t>
      </w:r>
      <w:r>
        <w:t xml:space="preserve"> qua các website trực tuyến, tiết kiệm thời gian và thuận lợi hơn. Chính vì vậy, nhóm chúng tôi đã quyết định thiết kế những trang web hiện đại, thu hút người dùng và mang lại trải nghiệm</w:t>
      </w:r>
      <w:r>
        <w:rPr>
          <w:rFonts w:hint="default"/>
          <w:lang w:val="vi-VN"/>
        </w:rPr>
        <w:t xml:space="preserve"> </w:t>
      </w:r>
      <w:r>
        <w:t>tốt nhất.</w:t>
      </w:r>
    </w:p>
    <w:p>
      <w:pPr>
        <w:pStyle w:val="3"/>
        <w:numPr>
          <w:ilvl w:val="1"/>
          <w:numId w:val="5"/>
        </w:numPr>
        <w:tabs>
          <w:tab w:val="left" w:pos="616"/>
        </w:tabs>
        <w:spacing w:before="120" w:after="0" w:line="240" w:lineRule="auto"/>
        <w:ind w:left="616" w:right="0" w:hanging="481"/>
        <w:jc w:val="both"/>
      </w:pPr>
      <w:bookmarkStart w:id="8" w:name="1.2. Yêu cầu bài toán"/>
      <w:bookmarkEnd w:id="8"/>
      <w:bookmarkStart w:id="9" w:name="_bookmark4"/>
      <w:bookmarkEnd w:id="9"/>
      <w:r>
        <w:t>Yêu</w:t>
      </w:r>
      <w:r>
        <w:rPr>
          <w:spacing w:val="-6"/>
        </w:rPr>
        <w:t xml:space="preserve"> </w:t>
      </w:r>
      <w:r>
        <w:t>cầu</w:t>
      </w:r>
      <w:r>
        <w:rPr>
          <w:spacing w:val="-3"/>
        </w:rPr>
        <w:t xml:space="preserve"> </w:t>
      </w:r>
      <w:r>
        <w:t>bài</w:t>
      </w:r>
      <w:r>
        <w:rPr>
          <w:spacing w:val="-2"/>
        </w:rPr>
        <w:t xml:space="preserve"> </w:t>
      </w:r>
      <w:r>
        <w:rPr>
          <w:spacing w:val="-4"/>
        </w:rPr>
        <w:t>toán</w:t>
      </w:r>
    </w:p>
    <w:p>
      <w:pPr>
        <w:pStyle w:val="7"/>
        <w:spacing w:before="4"/>
        <w:rPr>
          <w:b/>
          <w:sz w:val="24"/>
        </w:rPr>
      </w:pPr>
    </w:p>
    <w:p>
      <w:pPr>
        <w:pStyle w:val="7"/>
        <w:spacing w:line="360" w:lineRule="auto"/>
        <w:ind w:left="135" w:right="172" w:firstLine="568"/>
        <w:jc w:val="both"/>
      </w:pPr>
      <w:r>
        <w:t xml:space="preserve">Quản lý </w:t>
      </w:r>
      <w:r>
        <w:rPr>
          <w:rFonts w:hint="default"/>
          <w:lang w:val="en-US"/>
        </w:rPr>
        <w:t>b</w:t>
      </w:r>
      <w:r>
        <w:rPr>
          <w:rFonts w:hint="default"/>
          <w:lang w:val="vi-VN"/>
        </w:rPr>
        <w:t xml:space="preserve">ài đăng </w:t>
      </w:r>
      <w:r>
        <w:t>hệ thống phải hỗ trợ quản lý đa dạng các</w:t>
      </w:r>
      <w:r>
        <w:rPr>
          <w:rFonts w:hint="default"/>
          <w:lang w:val="vi-VN"/>
        </w:rPr>
        <w:t xml:space="preserve"> bài đăng</w:t>
      </w:r>
      <w:r>
        <w:t xml:space="preserve"> </w:t>
      </w:r>
      <w:r>
        <w:rPr>
          <w:rFonts w:hint="default"/>
          <w:lang w:val="vi-VN"/>
        </w:rPr>
        <w:t xml:space="preserve">tuyển dụng </w:t>
      </w:r>
      <w:r>
        <w:t xml:space="preserve">với thông tin chi tiết, thông số, nguồn gốc và thời gian cũng như hình ảnh chất lượng cao, và mô tả mô tả đầy đủ thông tin </w:t>
      </w:r>
      <w:r>
        <w:rPr>
          <w:rFonts w:hint="default"/>
          <w:lang w:val="vi-VN"/>
        </w:rPr>
        <w:t>ứng tuyển</w:t>
      </w:r>
      <w:r>
        <w:t>. Có khả năng thêm, sửa, xóa</w:t>
      </w:r>
      <w:r>
        <w:rPr>
          <w:rFonts w:hint="default"/>
          <w:lang w:val="vi-VN"/>
        </w:rPr>
        <w:t xml:space="preserve"> bài đăng </w:t>
      </w:r>
      <w:r>
        <w:t>một cách dễ dàng từ giao</w:t>
      </w:r>
      <w:r>
        <w:rPr>
          <w:spacing w:val="-1"/>
        </w:rPr>
        <w:t xml:space="preserve"> </w:t>
      </w:r>
      <w:r>
        <w:t>diện</w:t>
      </w:r>
      <w:r>
        <w:rPr>
          <w:spacing w:val="-1"/>
        </w:rPr>
        <w:t xml:space="preserve"> </w:t>
      </w:r>
      <w:r>
        <w:t>quản</w:t>
      </w:r>
      <w:r>
        <w:rPr>
          <w:spacing w:val="-1"/>
        </w:rPr>
        <w:t xml:space="preserve"> </w:t>
      </w:r>
      <w:r>
        <w:t>trị.</w:t>
      </w:r>
      <w:r>
        <w:rPr>
          <w:rFonts w:hint="default"/>
          <w:lang w:val="vi-VN"/>
        </w:rPr>
        <w:t xml:space="preserve"> </w:t>
      </w:r>
      <w:r>
        <w:t>Quản lý người dùng hệ thống đăng ký và</w:t>
      </w:r>
      <w:r>
        <w:rPr>
          <w:spacing w:val="40"/>
        </w:rPr>
        <w:t xml:space="preserve"> </w:t>
      </w:r>
      <w:r>
        <w:t>đăng</w:t>
      </w:r>
      <w:r>
        <w:rPr>
          <w:spacing w:val="13"/>
        </w:rPr>
        <w:t xml:space="preserve"> </w:t>
      </w:r>
      <w:r>
        <w:t>nhập</w:t>
      </w:r>
      <w:r>
        <w:rPr>
          <w:spacing w:val="17"/>
        </w:rPr>
        <w:t xml:space="preserve"> </w:t>
      </w:r>
      <w:r>
        <w:t>để</w:t>
      </w:r>
      <w:r>
        <w:rPr>
          <w:spacing w:val="14"/>
        </w:rPr>
        <w:t xml:space="preserve"> </w:t>
      </w:r>
      <w:r>
        <w:t>quản</w:t>
      </w:r>
      <w:r>
        <w:rPr>
          <w:spacing w:val="15"/>
        </w:rPr>
        <w:t xml:space="preserve"> </w:t>
      </w:r>
      <w:r>
        <w:t>lý</w:t>
      </w:r>
      <w:r>
        <w:rPr>
          <w:spacing w:val="15"/>
        </w:rPr>
        <w:t xml:space="preserve"> </w:t>
      </w:r>
      <w:r>
        <w:t>thông</w:t>
      </w:r>
      <w:r>
        <w:rPr>
          <w:spacing w:val="15"/>
        </w:rPr>
        <w:t xml:space="preserve"> </w:t>
      </w:r>
      <w:r>
        <w:t>tin</w:t>
      </w:r>
      <w:r>
        <w:rPr>
          <w:spacing w:val="15"/>
        </w:rPr>
        <w:t xml:space="preserve"> </w:t>
      </w:r>
      <w:r>
        <w:t>người</w:t>
      </w:r>
      <w:r>
        <w:rPr>
          <w:spacing w:val="18"/>
        </w:rPr>
        <w:t xml:space="preserve"> </w:t>
      </w:r>
      <w:r>
        <w:t>dùng,</w:t>
      </w:r>
      <w:r>
        <w:rPr>
          <w:spacing w:val="16"/>
        </w:rPr>
        <w:t xml:space="preserve"> </w:t>
      </w:r>
      <w:r>
        <w:rPr>
          <w:rFonts w:hint="default"/>
          <w:spacing w:val="16"/>
          <w:lang w:val="vi-VN"/>
        </w:rPr>
        <w:t>đơn ứng tuyển</w:t>
      </w:r>
      <w:r>
        <w:t>,</w:t>
      </w:r>
      <w:r>
        <w:rPr>
          <w:spacing w:val="16"/>
        </w:rPr>
        <w:t xml:space="preserve"> </w:t>
      </w:r>
      <w:r>
        <w:t>và</w:t>
      </w:r>
      <w:r>
        <w:rPr>
          <w:spacing w:val="16"/>
        </w:rPr>
        <w:t xml:space="preserve"> </w:t>
      </w:r>
      <w:r>
        <w:t>theo</w:t>
      </w:r>
      <w:r>
        <w:rPr>
          <w:spacing w:val="15"/>
        </w:rPr>
        <w:t xml:space="preserve"> </w:t>
      </w:r>
      <w:r>
        <w:t>dõi</w:t>
      </w:r>
      <w:r>
        <w:rPr>
          <w:spacing w:val="17"/>
        </w:rPr>
        <w:t xml:space="preserve"> </w:t>
      </w:r>
      <w:r>
        <w:t>lịch</w:t>
      </w:r>
      <w:r>
        <w:rPr>
          <w:spacing w:val="17"/>
        </w:rPr>
        <w:t xml:space="preserve"> </w:t>
      </w:r>
      <w:r>
        <w:t>sử</w:t>
      </w:r>
      <w:r>
        <w:rPr>
          <w:spacing w:val="16"/>
        </w:rPr>
        <w:t xml:space="preserve"> </w:t>
      </w:r>
      <w:r>
        <w:rPr>
          <w:rFonts w:hint="default"/>
          <w:spacing w:val="-5"/>
          <w:lang w:val="vi-VN"/>
        </w:rPr>
        <w:t>ứng tuyển</w:t>
      </w:r>
      <w:r>
        <w:t>.</w:t>
      </w:r>
      <w:r>
        <w:rPr>
          <w:rFonts w:hint="default"/>
          <w:lang w:val="vi-VN"/>
        </w:rPr>
        <w:t xml:space="preserve"> </w:t>
      </w:r>
      <w:r>
        <w:t>Cơ</w:t>
      </w:r>
      <w:r>
        <w:rPr>
          <w:spacing w:val="36"/>
        </w:rPr>
        <w:t xml:space="preserve"> </w:t>
      </w:r>
      <w:r>
        <w:t>chế</w:t>
      </w:r>
      <w:r>
        <w:rPr>
          <w:spacing w:val="37"/>
        </w:rPr>
        <w:t xml:space="preserve"> </w:t>
      </w:r>
      <w:r>
        <w:t>xác</w:t>
      </w:r>
      <w:r>
        <w:rPr>
          <w:spacing w:val="33"/>
        </w:rPr>
        <w:t xml:space="preserve"> </w:t>
      </w:r>
      <w:r>
        <w:t>thực</w:t>
      </w:r>
      <w:r>
        <w:rPr>
          <w:spacing w:val="33"/>
        </w:rPr>
        <w:t xml:space="preserve"> </w:t>
      </w:r>
      <w:r>
        <w:t>đảm</w:t>
      </w:r>
      <w:r>
        <w:rPr>
          <w:spacing w:val="34"/>
        </w:rPr>
        <w:t xml:space="preserve"> </w:t>
      </w:r>
      <w:r>
        <w:t>bảo</w:t>
      </w:r>
      <w:r>
        <w:rPr>
          <w:spacing w:val="37"/>
        </w:rPr>
        <w:t xml:space="preserve"> </w:t>
      </w:r>
      <w:r>
        <w:t>tính</w:t>
      </w:r>
      <w:r>
        <w:rPr>
          <w:spacing w:val="35"/>
        </w:rPr>
        <w:t xml:space="preserve"> </w:t>
      </w:r>
      <w:r>
        <w:t>bảo</w:t>
      </w:r>
      <w:r>
        <w:rPr>
          <w:spacing w:val="37"/>
        </w:rPr>
        <w:t xml:space="preserve"> </w:t>
      </w:r>
      <w:r>
        <w:t>mật</w:t>
      </w:r>
      <w:r>
        <w:rPr>
          <w:spacing w:val="34"/>
        </w:rPr>
        <w:t xml:space="preserve"> </w:t>
      </w:r>
      <w:r>
        <w:t>và</w:t>
      </w:r>
      <w:r>
        <w:rPr>
          <w:spacing w:val="37"/>
        </w:rPr>
        <w:t xml:space="preserve"> </w:t>
      </w:r>
      <w:r>
        <w:t>quản</w:t>
      </w:r>
      <w:r>
        <w:rPr>
          <w:spacing w:val="34"/>
        </w:rPr>
        <w:t xml:space="preserve"> </w:t>
      </w:r>
      <w:r>
        <w:t>lý</w:t>
      </w:r>
      <w:r>
        <w:rPr>
          <w:spacing w:val="34"/>
        </w:rPr>
        <w:t xml:space="preserve"> </w:t>
      </w:r>
      <w:r>
        <w:t>quyền</w:t>
      </w:r>
      <w:r>
        <w:rPr>
          <w:spacing w:val="35"/>
        </w:rPr>
        <w:t xml:space="preserve"> </w:t>
      </w:r>
      <w:r>
        <w:t>truy</w:t>
      </w:r>
      <w:r>
        <w:rPr>
          <w:spacing w:val="34"/>
        </w:rPr>
        <w:t xml:space="preserve"> </w:t>
      </w:r>
      <w:r>
        <w:t>cập.</w:t>
      </w:r>
    </w:p>
    <w:p>
      <w:pPr>
        <w:pStyle w:val="7"/>
        <w:spacing w:line="360" w:lineRule="auto"/>
        <w:ind w:right="172"/>
        <w:jc w:val="both"/>
        <w:rPr>
          <w:rFonts w:hint="default"/>
          <w:lang w:val="vi-VN"/>
        </w:rPr>
        <w:sectPr>
          <w:pgSz w:w="11910" w:h="16840"/>
          <w:pgMar w:top="1340" w:right="1240" w:bottom="1360" w:left="1280" w:header="0" w:footer="1165" w:gutter="0"/>
          <w:cols w:space="720" w:num="1"/>
        </w:sectPr>
      </w:pPr>
    </w:p>
    <w:p>
      <w:pPr>
        <w:pStyle w:val="7"/>
        <w:spacing w:before="59" w:line="360" w:lineRule="auto"/>
        <w:ind w:left="279" w:leftChars="127" w:right="174" w:firstLine="420" w:firstLineChars="150"/>
        <w:jc w:val="both"/>
      </w:pPr>
      <w:r>
        <w:rPr>
          <w:rFonts w:hint="default"/>
          <w:lang w:val="vi-VN"/>
        </w:rPr>
        <w:t xml:space="preserve">Xác </w:t>
      </w:r>
      <w:r>
        <w:t>nhận thông tin người dùng đăng ký bằng việc gửi thông tin xác nhận</w:t>
      </w:r>
      <w:r>
        <w:rPr>
          <w:rFonts w:hint="default"/>
          <w:lang w:val="vi-VN"/>
        </w:rPr>
        <w:t xml:space="preserve"> </w:t>
      </w:r>
      <w:r>
        <w:t>qua email của người dùng.</w:t>
      </w:r>
    </w:p>
    <w:p>
      <w:pPr>
        <w:pStyle w:val="7"/>
        <w:spacing w:before="119" w:line="360" w:lineRule="auto"/>
        <w:ind w:left="135" w:right="172" w:firstLine="568"/>
        <w:jc w:val="both"/>
      </w:pPr>
      <w:r>
        <w:t xml:space="preserve">Tìm kiếm và lọc cung cấp công cụ tìm kiếm mạnh mẽ và tùy chọn lọc </w:t>
      </w:r>
      <w:r>
        <w:rPr>
          <w:rFonts w:hint="default"/>
          <w:lang w:val="vi-VN"/>
        </w:rPr>
        <w:t xml:space="preserve">bài viết </w:t>
      </w:r>
      <w:r>
        <w:t>theo nhiều tiêu chí khác nhau. Tối ưu hóa trải nghiệm người dùng khi tìm kiếm mong muốn. Gợi ý tìm kiếm hiển thị gợi ý ngay khi người dùng nhập từ khóa, giúp họ tìm kiếm nhanh chóng. Danh mục và thương hiệu cho phép người dùng lọc</w:t>
      </w:r>
      <w:r>
        <w:rPr>
          <w:rFonts w:hint="default"/>
          <w:lang w:val="vi-VN"/>
        </w:rPr>
        <w:t xml:space="preserve"> bài viết</w:t>
      </w:r>
      <w:r>
        <w:t xml:space="preserve"> theo danh mục cụ thể hoặc </w:t>
      </w:r>
      <w:r>
        <w:rPr>
          <w:rFonts w:hint="default"/>
          <w:lang w:val="vi-VN"/>
        </w:rPr>
        <w:t xml:space="preserve">công ty </w:t>
      </w:r>
      <w:r>
        <w:t xml:space="preserve">mong </w:t>
      </w:r>
      <w:r>
        <w:rPr>
          <w:spacing w:val="-2"/>
        </w:rPr>
        <w:t>muốn.</w:t>
      </w:r>
    </w:p>
    <w:p>
      <w:pPr>
        <w:pStyle w:val="7"/>
        <w:spacing w:before="119" w:line="360" w:lineRule="auto"/>
        <w:ind w:left="135" w:right="174" w:firstLine="568"/>
        <w:jc w:val="both"/>
      </w:pPr>
      <w:r>
        <w:t>Bảo mật và xác thực người dùng đảm bảo thông tin cá nhân. Mã hóa dữ liệu người dùng, bao gồm cả thông tin đăng nhập, thông tin cá nhân. Sử dụng các thuật toán mã hóa mạnh mẽ để bảo vệ dữ liệu.</w:t>
      </w:r>
    </w:p>
    <w:p>
      <w:pPr>
        <w:pStyle w:val="7"/>
        <w:spacing w:before="120" w:line="360" w:lineRule="auto"/>
        <w:ind w:left="135" w:right="173" w:firstLine="568"/>
        <w:jc w:val="both"/>
      </w:pPr>
      <w:r>
        <w:t>Về</w:t>
      </w:r>
      <w:r>
        <w:rPr>
          <w:spacing w:val="-3"/>
        </w:rPr>
        <w:t xml:space="preserve"> </w:t>
      </w:r>
      <w:r>
        <w:t>phân</w:t>
      </w:r>
      <w:r>
        <w:rPr>
          <w:spacing w:val="-2"/>
        </w:rPr>
        <w:t xml:space="preserve"> </w:t>
      </w:r>
      <w:r>
        <w:t>quyền</w:t>
      </w:r>
      <w:r>
        <w:rPr>
          <w:spacing w:val="-2"/>
        </w:rPr>
        <w:t xml:space="preserve"> </w:t>
      </w:r>
      <w:r>
        <w:t>người</w:t>
      </w:r>
      <w:r>
        <w:rPr>
          <w:spacing w:val="-2"/>
        </w:rPr>
        <w:t xml:space="preserve"> </w:t>
      </w:r>
      <w:r>
        <w:t>dùng</w:t>
      </w:r>
      <w:r>
        <w:rPr>
          <w:spacing w:val="-2"/>
        </w:rPr>
        <w:t xml:space="preserve"> </w:t>
      </w:r>
      <w:r>
        <w:t>mỗi</w:t>
      </w:r>
      <w:r>
        <w:rPr>
          <w:spacing w:val="-2"/>
        </w:rPr>
        <w:t xml:space="preserve"> </w:t>
      </w:r>
      <w:r>
        <w:t>người</w:t>
      </w:r>
      <w:r>
        <w:rPr>
          <w:spacing w:val="-2"/>
        </w:rPr>
        <w:t xml:space="preserve"> </w:t>
      </w:r>
      <w:r>
        <w:t>dùng</w:t>
      </w:r>
      <w:r>
        <w:rPr>
          <w:spacing w:val="-4"/>
        </w:rPr>
        <w:t xml:space="preserve"> </w:t>
      </w:r>
      <w:r>
        <w:t>thuộc</w:t>
      </w:r>
      <w:r>
        <w:rPr>
          <w:spacing w:val="-4"/>
        </w:rPr>
        <w:t xml:space="preserve"> </w:t>
      </w:r>
      <w:r>
        <w:t xml:space="preserve">của website đều được cung cấp các quyền truy cập website riêng biệt. Ví dụ quản trị viên quyền truy cập vào tất cả các chức năng của hệ thống, </w:t>
      </w:r>
      <w:r>
        <w:rPr>
          <w:rFonts w:hint="default"/>
          <w:lang w:val="vi-VN"/>
        </w:rPr>
        <w:t>công ty</w:t>
      </w:r>
      <w:r>
        <w:t xml:space="preserve"> thêm, sửa, xóa các </w:t>
      </w:r>
      <w:r>
        <w:rPr>
          <w:rFonts w:hint="default"/>
          <w:lang w:val="vi-VN"/>
        </w:rPr>
        <w:t>bài viết, quản lí ứng viên,  người dùng có thể</w:t>
      </w:r>
      <w:r>
        <w:t xml:space="preserve"> </w:t>
      </w:r>
      <w:r>
        <w:rPr>
          <w:rFonts w:hint="default"/>
          <w:lang w:val="vi-VN"/>
        </w:rPr>
        <w:t>ứng tuyển các đơn tuyển dụng</w:t>
      </w:r>
      <w:r>
        <w:rPr>
          <w:spacing w:val="-2"/>
        </w:rPr>
        <w:t>.</w:t>
      </w:r>
    </w:p>
    <w:p>
      <w:pPr>
        <w:pStyle w:val="3"/>
        <w:numPr>
          <w:ilvl w:val="1"/>
          <w:numId w:val="5"/>
        </w:numPr>
        <w:tabs>
          <w:tab w:val="left" w:pos="616"/>
        </w:tabs>
        <w:spacing w:before="122" w:after="0" w:line="240" w:lineRule="auto"/>
        <w:ind w:left="616" w:right="0" w:hanging="481"/>
        <w:jc w:val="both"/>
      </w:pPr>
      <w:bookmarkStart w:id="10" w:name="1.3. Yêu cầu chức năng"/>
      <w:bookmarkEnd w:id="10"/>
      <w:bookmarkStart w:id="11" w:name="_bookmark5"/>
      <w:bookmarkEnd w:id="11"/>
      <w:r>
        <w:t>Yêu</w:t>
      </w:r>
      <w:r>
        <w:rPr>
          <w:spacing w:val="-5"/>
        </w:rPr>
        <w:t xml:space="preserve"> </w:t>
      </w:r>
      <w:r>
        <w:t>cầu</w:t>
      </w:r>
      <w:r>
        <w:rPr>
          <w:spacing w:val="-3"/>
        </w:rPr>
        <w:t xml:space="preserve"> </w:t>
      </w:r>
      <w:r>
        <w:t>chức</w:t>
      </w:r>
      <w:r>
        <w:rPr>
          <w:spacing w:val="-3"/>
        </w:rPr>
        <w:t xml:space="preserve"> </w:t>
      </w:r>
      <w:r>
        <w:rPr>
          <w:spacing w:val="-4"/>
        </w:rPr>
        <w:t>năng</w:t>
      </w:r>
    </w:p>
    <w:p>
      <w:pPr>
        <w:pStyle w:val="7"/>
        <w:spacing w:before="4"/>
        <w:rPr>
          <w:b/>
          <w:sz w:val="24"/>
        </w:rPr>
      </w:pPr>
    </w:p>
    <w:tbl>
      <w:tblPr>
        <w:tblStyle w:val="6"/>
        <w:tblW w:w="0" w:type="auto"/>
        <w:tblInd w:w="39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47"/>
        <w:gridCol w:w="3260"/>
        <w:gridCol w:w="467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7" w:hRule="atLeast"/>
        </w:trPr>
        <w:tc>
          <w:tcPr>
            <w:tcW w:w="8781" w:type="dxa"/>
            <w:gridSpan w:val="3"/>
            <w:shd w:val="clear" w:color="auto" w:fill="D9E0F3"/>
          </w:tcPr>
          <w:p>
            <w:pPr>
              <w:pStyle w:val="16"/>
              <w:spacing w:before="242"/>
              <w:ind w:left="2775"/>
              <w:rPr>
                <w:b/>
                <w:sz w:val="28"/>
              </w:rPr>
            </w:pPr>
            <w:r>
              <w:rPr>
                <w:b/>
                <w:sz w:val="28"/>
              </w:rPr>
              <w:t>1.</w:t>
            </w:r>
            <w:r>
              <w:rPr>
                <w:b/>
                <w:spacing w:val="-9"/>
                <w:sz w:val="28"/>
              </w:rPr>
              <w:t xml:space="preserve"> </w:t>
            </w:r>
            <w:r>
              <w:rPr>
                <w:b/>
                <w:sz w:val="28"/>
              </w:rPr>
              <w:t>HỆ</w:t>
            </w:r>
            <w:r>
              <w:rPr>
                <w:b/>
                <w:spacing w:val="-17"/>
                <w:sz w:val="28"/>
              </w:rPr>
              <w:t xml:space="preserve"> </w:t>
            </w:r>
            <w:r>
              <w:rPr>
                <w:b/>
                <w:sz w:val="28"/>
              </w:rPr>
              <w:t>THỐNG</w:t>
            </w:r>
            <w:r>
              <w:rPr>
                <w:b/>
                <w:spacing w:val="-5"/>
                <w:sz w:val="28"/>
              </w:rPr>
              <w:t xml:space="preserve"> </w:t>
            </w:r>
            <w:r>
              <w:rPr>
                <w:b/>
                <w:sz w:val="28"/>
              </w:rPr>
              <w:t>QUẢN</w:t>
            </w:r>
            <w:r>
              <w:rPr>
                <w:b/>
                <w:spacing w:val="-14"/>
                <w:sz w:val="28"/>
              </w:rPr>
              <w:t xml:space="preserve"> </w:t>
            </w:r>
            <w:r>
              <w:rPr>
                <w:b/>
                <w:spacing w:val="-5"/>
                <w:sz w:val="28"/>
              </w:rPr>
              <w:t>TRỊ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7" w:hRule="atLeast"/>
        </w:trPr>
        <w:tc>
          <w:tcPr>
            <w:tcW w:w="847" w:type="dxa"/>
          </w:tcPr>
          <w:p>
            <w:pPr>
              <w:pStyle w:val="16"/>
              <w:spacing w:before="242"/>
              <w:ind w:left="147" w:right="135"/>
              <w:jc w:val="center"/>
              <w:rPr>
                <w:b/>
                <w:sz w:val="28"/>
              </w:rPr>
            </w:pPr>
            <w:r>
              <w:rPr>
                <w:b/>
                <w:spacing w:val="-5"/>
                <w:sz w:val="28"/>
              </w:rPr>
              <w:t>STT</w:t>
            </w:r>
          </w:p>
        </w:tc>
        <w:tc>
          <w:tcPr>
            <w:tcW w:w="3260" w:type="dxa"/>
          </w:tcPr>
          <w:p>
            <w:pPr>
              <w:pStyle w:val="16"/>
              <w:spacing w:before="242"/>
              <w:ind w:left="593"/>
              <w:rPr>
                <w:b/>
                <w:sz w:val="28"/>
              </w:rPr>
            </w:pPr>
            <w:r>
              <w:rPr>
                <w:b/>
                <w:sz w:val="28"/>
              </w:rPr>
              <w:t>Nội</w:t>
            </w:r>
            <w:r>
              <w:rPr>
                <w:b/>
                <w:spacing w:val="-8"/>
                <w:sz w:val="28"/>
              </w:rPr>
              <w:t xml:space="preserve"> </w:t>
            </w:r>
            <w:r>
              <w:rPr>
                <w:b/>
                <w:sz w:val="28"/>
              </w:rPr>
              <w:t>dung</w:t>
            </w:r>
            <w:r>
              <w:rPr>
                <w:b/>
                <w:spacing w:val="-5"/>
                <w:sz w:val="28"/>
              </w:rPr>
              <w:t xml:space="preserve"> </w:t>
            </w:r>
            <w:r>
              <w:rPr>
                <w:b/>
                <w:sz w:val="28"/>
              </w:rPr>
              <w:t>yêu</w:t>
            </w:r>
            <w:r>
              <w:rPr>
                <w:b/>
                <w:spacing w:val="-6"/>
                <w:sz w:val="28"/>
              </w:rPr>
              <w:t xml:space="preserve"> </w:t>
            </w:r>
            <w:r>
              <w:rPr>
                <w:b/>
                <w:spacing w:val="-5"/>
                <w:sz w:val="28"/>
              </w:rPr>
              <w:t>cầu</w:t>
            </w:r>
          </w:p>
        </w:tc>
        <w:tc>
          <w:tcPr>
            <w:tcW w:w="4674" w:type="dxa"/>
          </w:tcPr>
          <w:p>
            <w:pPr>
              <w:pStyle w:val="16"/>
              <w:spacing w:before="242"/>
              <w:ind w:left="67" w:right="59"/>
              <w:jc w:val="center"/>
              <w:rPr>
                <w:b/>
                <w:sz w:val="28"/>
              </w:rPr>
            </w:pPr>
            <w:r>
              <w:rPr>
                <w:b/>
                <w:sz w:val="28"/>
              </w:rPr>
              <w:t>Mô</w:t>
            </w:r>
            <w:r>
              <w:rPr>
                <w:b/>
                <w:spacing w:val="-4"/>
                <w:sz w:val="28"/>
              </w:rPr>
              <w:t xml:space="preserve"> </w:t>
            </w:r>
            <w:r>
              <w:rPr>
                <w:b/>
                <w:spacing w:val="-5"/>
                <w:sz w:val="28"/>
              </w:rPr>
              <w:t>tả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91" w:hRule="atLeast"/>
        </w:trPr>
        <w:tc>
          <w:tcPr>
            <w:tcW w:w="847" w:type="dxa"/>
          </w:tcPr>
          <w:p>
            <w:pPr>
              <w:pStyle w:val="16"/>
              <w:rPr>
                <w:b/>
                <w:sz w:val="30"/>
              </w:rPr>
            </w:pPr>
          </w:p>
          <w:p>
            <w:pPr>
              <w:pStyle w:val="16"/>
              <w:spacing w:before="5"/>
              <w:rPr>
                <w:b/>
                <w:sz w:val="43"/>
              </w:rPr>
            </w:pPr>
          </w:p>
          <w:p>
            <w:pPr>
              <w:pStyle w:val="16"/>
              <w:spacing w:before="1"/>
              <w:ind w:left="145" w:right="135"/>
              <w:jc w:val="center"/>
              <w:rPr>
                <w:sz w:val="28"/>
              </w:rPr>
            </w:pPr>
            <w:r>
              <w:rPr>
                <w:spacing w:val="-5"/>
                <w:sz w:val="28"/>
              </w:rPr>
              <w:t>1.1</w:t>
            </w:r>
          </w:p>
        </w:tc>
        <w:tc>
          <w:tcPr>
            <w:tcW w:w="3260" w:type="dxa"/>
          </w:tcPr>
          <w:p>
            <w:pPr>
              <w:pStyle w:val="16"/>
              <w:rPr>
                <w:b/>
                <w:sz w:val="30"/>
              </w:rPr>
            </w:pPr>
          </w:p>
          <w:p>
            <w:pPr>
              <w:pStyle w:val="16"/>
              <w:spacing w:before="5"/>
              <w:rPr>
                <w:b/>
                <w:sz w:val="43"/>
              </w:rPr>
            </w:pPr>
          </w:p>
          <w:p>
            <w:pPr>
              <w:pStyle w:val="16"/>
              <w:spacing w:before="1"/>
              <w:ind w:left="5"/>
              <w:rPr>
                <w:rFonts w:hint="default"/>
                <w:sz w:val="28"/>
                <w:lang w:val="vi-VN"/>
              </w:rPr>
            </w:pPr>
            <w:r>
              <w:rPr>
                <w:sz w:val="28"/>
              </w:rPr>
              <w:t>Quản</w:t>
            </w:r>
            <w:r>
              <w:rPr>
                <w:spacing w:val="-8"/>
                <w:sz w:val="28"/>
              </w:rPr>
              <w:t xml:space="preserve"> </w:t>
            </w:r>
            <w:r>
              <w:rPr>
                <w:sz w:val="28"/>
              </w:rPr>
              <w:t>lý</w:t>
            </w:r>
            <w:r>
              <w:rPr>
                <w:spacing w:val="-4"/>
                <w:sz w:val="28"/>
              </w:rPr>
              <w:t xml:space="preserve"> </w:t>
            </w:r>
            <w:r>
              <w:rPr>
                <w:rFonts w:hint="default"/>
                <w:spacing w:val="-4"/>
                <w:sz w:val="28"/>
                <w:lang w:val="vi-VN"/>
              </w:rPr>
              <w:t>người dùng</w:t>
            </w:r>
          </w:p>
        </w:tc>
        <w:tc>
          <w:tcPr>
            <w:tcW w:w="4674" w:type="dxa"/>
          </w:tcPr>
          <w:p>
            <w:pPr>
              <w:pStyle w:val="16"/>
              <w:spacing w:before="2"/>
              <w:ind w:left="4" w:firstLine="140" w:firstLineChars="50"/>
              <w:jc w:val="distribute"/>
              <w:rPr>
                <w:rFonts w:hint="default"/>
                <w:sz w:val="28"/>
                <w:lang w:val="vi-VN"/>
              </w:rPr>
            </w:pPr>
          </w:p>
          <w:p>
            <w:pPr>
              <w:pStyle w:val="16"/>
              <w:spacing w:before="2"/>
              <w:ind w:left="4" w:firstLine="140" w:firstLineChars="50"/>
              <w:jc w:val="distribute"/>
              <w:rPr>
                <w:rFonts w:hint="default"/>
                <w:sz w:val="28"/>
                <w:lang w:val="vi-VN"/>
              </w:rPr>
            </w:pPr>
          </w:p>
          <w:p>
            <w:pPr>
              <w:pStyle w:val="16"/>
              <w:spacing w:before="2"/>
              <w:ind w:left="4" w:firstLine="140" w:firstLineChars="50"/>
              <w:jc w:val="distribute"/>
              <w:rPr>
                <w:rFonts w:hint="default"/>
                <w:sz w:val="28"/>
                <w:lang w:val="vi-VN"/>
              </w:rPr>
            </w:pPr>
            <w:r>
              <w:rPr>
                <w:rFonts w:hint="default"/>
                <w:sz w:val="28"/>
                <w:lang w:val="vi-VN"/>
              </w:rPr>
              <w:t>Cho phép thêm, sửa, xóa người dùng.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8" w:hRule="atLeast"/>
        </w:trPr>
        <w:tc>
          <w:tcPr>
            <w:tcW w:w="847" w:type="dxa"/>
          </w:tcPr>
          <w:p>
            <w:pPr>
              <w:pStyle w:val="16"/>
              <w:spacing w:before="4"/>
              <w:rPr>
                <w:b/>
                <w:sz w:val="40"/>
              </w:rPr>
            </w:pPr>
          </w:p>
          <w:p>
            <w:pPr>
              <w:pStyle w:val="16"/>
              <w:ind w:left="145" w:right="135"/>
              <w:jc w:val="center"/>
              <w:rPr>
                <w:sz w:val="28"/>
              </w:rPr>
            </w:pPr>
            <w:r>
              <w:rPr>
                <w:spacing w:val="-5"/>
                <w:sz w:val="28"/>
              </w:rPr>
              <w:t>1.2</w:t>
            </w:r>
          </w:p>
        </w:tc>
        <w:tc>
          <w:tcPr>
            <w:tcW w:w="3260" w:type="dxa"/>
          </w:tcPr>
          <w:p>
            <w:pPr>
              <w:pStyle w:val="16"/>
              <w:spacing w:before="4"/>
              <w:rPr>
                <w:b/>
                <w:sz w:val="40"/>
              </w:rPr>
            </w:pPr>
          </w:p>
          <w:p>
            <w:pPr>
              <w:pStyle w:val="16"/>
              <w:ind w:left="5"/>
              <w:rPr>
                <w:rFonts w:hint="default"/>
                <w:sz w:val="28"/>
                <w:lang w:val="vi-VN"/>
              </w:rPr>
            </w:pPr>
            <w:r>
              <w:rPr>
                <w:sz w:val="28"/>
              </w:rPr>
              <w:t>Quản</w:t>
            </w:r>
            <w:r>
              <w:rPr>
                <w:spacing w:val="-10"/>
                <w:sz w:val="28"/>
              </w:rPr>
              <w:t xml:space="preserve"> </w:t>
            </w:r>
            <w:r>
              <w:rPr>
                <w:sz w:val="28"/>
              </w:rPr>
              <w:t>lý</w:t>
            </w:r>
            <w:r>
              <w:rPr>
                <w:rFonts w:hint="default"/>
                <w:sz w:val="28"/>
                <w:lang w:val="vi-VN"/>
              </w:rPr>
              <w:t xml:space="preserve"> </w:t>
            </w:r>
            <w:r>
              <w:rPr>
                <w:rFonts w:hint="default"/>
                <w:spacing w:val="-5"/>
                <w:sz w:val="28"/>
                <w:lang w:val="vi-VN"/>
              </w:rPr>
              <w:t>danh mục</w:t>
            </w:r>
          </w:p>
        </w:tc>
        <w:tc>
          <w:tcPr>
            <w:tcW w:w="4674" w:type="dxa"/>
          </w:tcPr>
          <w:p>
            <w:pPr>
              <w:pStyle w:val="16"/>
              <w:spacing w:before="4"/>
              <w:rPr>
                <w:b/>
                <w:sz w:val="40"/>
              </w:rPr>
            </w:pPr>
          </w:p>
          <w:p>
            <w:pPr>
              <w:pStyle w:val="16"/>
              <w:ind w:left="143" w:right="59"/>
              <w:jc w:val="center"/>
              <w:rPr>
                <w:sz w:val="28"/>
              </w:rPr>
            </w:pPr>
            <w:r>
              <w:rPr>
                <w:sz w:val="28"/>
              </w:rPr>
              <w:t>Cho</w:t>
            </w:r>
            <w:r>
              <w:rPr>
                <w:spacing w:val="-6"/>
                <w:sz w:val="28"/>
              </w:rPr>
              <w:t xml:space="preserve"> </w:t>
            </w:r>
            <w:r>
              <w:rPr>
                <w:sz w:val="28"/>
              </w:rPr>
              <w:t>phép</w:t>
            </w:r>
            <w:r>
              <w:rPr>
                <w:spacing w:val="-2"/>
                <w:sz w:val="28"/>
              </w:rPr>
              <w:t xml:space="preserve"> </w:t>
            </w:r>
            <w:r>
              <w:rPr>
                <w:rFonts w:hint="default"/>
                <w:spacing w:val="-2"/>
                <w:sz w:val="28"/>
                <w:lang w:val="vi-VN"/>
              </w:rPr>
              <w:t>quản lí các danh mục bài viết</w:t>
            </w:r>
            <w:r>
              <w:rPr>
                <w:spacing w:val="-4"/>
                <w:sz w:val="28"/>
              </w:rPr>
              <w:t>.</w:t>
            </w:r>
          </w:p>
        </w:tc>
      </w:tr>
    </w:tbl>
    <w:p>
      <w:pPr>
        <w:spacing w:after="0"/>
        <w:jc w:val="center"/>
        <w:rPr>
          <w:sz w:val="28"/>
        </w:rPr>
        <w:sectPr>
          <w:pgSz w:w="11910" w:h="16840"/>
          <w:pgMar w:top="1340" w:right="1240" w:bottom="1440" w:left="1280" w:header="0" w:footer="1165" w:gutter="0"/>
          <w:cols w:space="720" w:num="1"/>
        </w:sectPr>
      </w:pPr>
    </w:p>
    <w:tbl>
      <w:tblPr>
        <w:tblStyle w:val="6"/>
        <w:tblW w:w="0" w:type="auto"/>
        <w:tblInd w:w="39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47"/>
        <w:gridCol w:w="3260"/>
        <w:gridCol w:w="4674"/>
      </w:tblGrid>
      <w:tr>
        <w:tblPrEx>
          <w:tblCellMar>
            <w:top w:w="0" w:type="dxa"/>
            <w:left w:w="0" w:type="dxa"/>
            <w:bottom w:w="0" w:type="dxa"/>
            <w:right w:w="0" w:type="dxa"/>
          </w:tblCellMar>
        </w:tblPrEx>
        <w:trPr>
          <w:trHeight w:val="1207" w:hRule="atLeast"/>
        </w:trPr>
        <w:tc>
          <w:tcPr>
            <w:tcW w:w="847" w:type="dxa"/>
          </w:tcPr>
          <w:p>
            <w:pPr>
              <w:pStyle w:val="16"/>
              <w:rPr>
                <w:b/>
                <w:sz w:val="30"/>
              </w:rPr>
            </w:pPr>
          </w:p>
          <w:p>
            <w:pPr>
              <w:pStyle w:val="16"/>
              <w:spacing w:before="218"/>
              <w:ind w:left="145" w:right="135"/>
              <w:jc w:val="center"/>
              <w:rPr>
                <w:rFonts w:hint="default"/>
                <w:sz w:val="28"/>
                <w:lang w:val="vi-VN"/>
              </w:rPr>
            </w:pPr>
            <w:r>
              <w:rPr>
                <w:spacing w:val="-5"/>
                <w:sz w:val="28"/>
              </w:rPr>
              <w:t>1.</w:t>
            </w:r>
            <w:r>
              <w:rPr>
                <w:rFonts w:hint="default"/>
                <w:spacing w:val="-5"/>
                <w:sz w:val="28"/>
                <w:lang w:val="vi-VN"/>
              </w:rPr>
              <w:t>3</w:t>
            </w:r>
          </w:p>
        </w:tc>
        <w:tc>
          <w:tcPr>
            <w:tcW w:w="3260" w:type="dxa"/>
          </w:tcPr>
          <w:p>
            <w:pPr>
              <w:pStyle w:val="16"/>
              <w:rPr>
                <w:b/>
                <w:sz w:val="30"/>
              </w:rPr>
            </w:pPr>
          </w:p>
          <w:p>
            <w:pPr>
              <w:pStyle w:val="16"/>
              <w:spacing w:before="218"/>
              <w:ind w:left="5"/>
              <w:rPr>
                <w:sz w:val="28"/>
              </w:rPr>
            </w:pPr>
            <w:r>
              <w:rPr>
                <w:sz w:val="28"/>
              </w:rPr>
              <w:t>Quản</w:t>
            </w:r>
            <w:r>
              <w:rPr>
                <w:spacing w:val="-4"/>
                <w:sz w:val="28"/>
              </w:rPr>
              <w:t xml:space="preserve"> </w:t>
            </w:r>
            <w:r>
              <w:rPr>
                <w:sz w:val="28"/>
              </w:rPr>
              <w:t>lý</w:t>
            </w:r>
            <w:r>
              <w:rPr>
                <w:spacing w:val="-3"/>
                <w:sz w:val="28"/>
              </w:rPr>
              <w:t xml:space="preserve"> </w:t>
            </w:r>
            <w:r>
              <w:rPr>
                <w:sz w:val="28"/>
              </w:rPr>
              <w:t>liên</w:t>
            </w:r>
            <w:r>
              <w:rPr>
                <w:spacing w:val="-3"/>
                <w:sz w:val="28"/>
              </w:rPr>
              <w:t xml:space="preserve"> </w:t>
            </w:r>
            <w:r>
              <w:rPr>
                <w:spacing w:val="-5"/>
                <w:sz w:val="28"/>
              </w:rPr>
              <w:t>hệ</w:t>
            </w:r>
          </w:p>
        </w:tc>
        <w:tc>
          <w:tcPr>
            <w:tcW w:w="4674" w:type="dxa"/>
          </w:tcPr>
          <w:p>
            <w:pPr>
              <w:pStyle w:val="16"/>
              <w:spacing w:before="83" w:line="480" w:lineRule="atLeast"/>
              <w:ind w:left="284" w:leftChars="129" w:firstLine="36" w:firstLineChars="13"/>
              <w:rPr>
                <w:sz w:val="28"/>
              </w:rPr>
            </w:pPr>
            <w:r>
              <w:rPr>
                <w:sz w:val="28"/>
              </w:rPr>
              <w:t>Quản lý các ý kiến của khách hàng gửi đến website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7" w:hRule="atLeast"/>
        </w:trPr>
        <w:tc>
          <w:tcPr>
            <w:tcW w:w="8781" w:type="dxa"/>
            <w:gridSpan w:val="3"/>
            <w:shd w:val="clear" w:color="auto" w:fill="BCD5ED"/>
          </w:tcPr>
          <w:p>
            <w:pPr>
              <w:pStyle w:val="16"/>
              <w:spacing w:before="7"/>
              <w:rPr>
                <w:b/>
                <w:sz w:val="24"/>
              </w:rPr>
            </w:pPr>
          </w:p>
          <w:p>
            <w:pPr>
              <w:pStyle w:val="16"/>
              <w:ind w:left="3605"/>
              <w:rPr>
                <w:b/>
                <w:sz w:val="28"/>
              </w:rPr>
            </w:pPr>
            <w:r>
              <w:rPr>
                <w:b/>
                <w:sz w:val="28"/>
              </w:rPr>
              <w:t>2.</w:t>
            </w:r>
            <w:r>
              <w:rPr>
                <w:b/>
                <w:spacing w:val="-5"/>
                <w:sz w:val="28"/>
              </w:rPr>
              <w:t xml:space="preserve"> </w:t>
            </w:r>
            <w:r>
              <w:rPr>
                <w:b/>
                <w:spacing w:val="-2"/>
                <w:sz w:val="28"/>
              </w:rPr>
              <w:t>WEBSITE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7" w:hRule="atLeast"/>
        </w:trPr>
        <w:tc>
          <w:tcPr>
            <w:tcW w:w="847" w:type="dxa"/>
          </w:tcPr>
          <w:p>
            <w:pPr>
              <w:pStyle w:val="16"/>
              <w:spacing w:before="6"/>
              <w:rPr>
                <w:b/>
                <w:sz w:val="31"/>
              </w:rPr>
            </w:pPr>
          </w:p>
          <w:p>
            <w:pPr>
              <w:pStyle w:val="16"/>
              <w:ind w:left="147" w:right="135"/>
              <w:jc w:val="center"/>
              <w:rPr>
                <w:b/>
                <w:sz w:val="28"/>
              </w:rPr>
            </w:pPr>
            <w:r>
              <w:rPr>
                <w:b/>
                <w:spacing w:val="-5"/>
                <w:sz w:val="28"/>
              </w:rPr>
              <w:t>STT</w:t>
            </w:r>
          </w:p>
        </w:tc>
        <w:tc>
          <w:tcPr>
            <w:tcW w:w="3260" w:type="dxa"/>
          </w:tcPr>
          <w:p>
            <w:pPr>
              <w:pStyle w:val="16"/>
              <w:spacing w:before="6"/>
              <w:rPr>
                <w:b/>
                <w:sz w:val="31"/>
              </w:rPr>
            </w:pPr>
          </w:p>
          <w:p>
            <w:pPr>
              <w:pStyle w:val="16"/>
              <w:ind w:left="591"/>
              <w:rPr>
                <w:b/>
                <w:sz w:val="28"/>
              </w:rPr>
            </w:pPr>
            <w:r>
              <w:rPr>
                <w:b/>
                <w:sz w:val="28"/>
              </w:rPr>
              <w:t>Nội</w:t>
            </w:r>
            <w:r>
              <w:rPr>
                <w:b/>
                <w:spacing w:val="-4"/>
                <w:sz w:val="28"/>
              </w:rPr>
              <w:t xml:space="preserve"> </w:t>
            </w:r>
            <w:r>
              <w:rPr>
                <w:b/>
                <w:sz w:val="28"/>
              </w:rPr>
              <w:t>dung</w:t>
            </w:r>
            <w:r>
              <w:rPr>
                <w:b/>
                <w:spacing w:val="-4"/>
                <w:sz w:val="28"/>
              </w:rPr>
              <w:t xml:space="preserve"> </w:t>
            </w:r>
            <w:r>
              <w:rPr>
                <w:b/>
                <w:sz w:val="28"/>
              </w:rPr>
              <w:t>yêu</w:t>
            </w:r>
            <w:r>
              <w:rPr>
                <w:b/>
                <w:spacing w:val="-4"/>
                <w:sz w:val="28"/>
              </w:rPr>
              <w:t xml:space="preserve"> </w:t>
            </w:r>
            <w:r>
              <w:rPr>
                <w:b/>
                <w:spacing w:val="-5"/>
                <w:sz w:val="28"/>
              </w:rPr>
              <w:t>cầu</w:t>
            </w:r>
          </w:p>
        </w:tc>
        <w:tc>
          <w:tcPr>
            <w:tcW w:w="4674" w:type="dxa"/>
          </w:tcPr>
          <w:p>
            <w:pPr>
              <w:pStyle w:val="16"/>
              <w:spacing w:before="7"/>
              <w:rPr>
                <w:b/>
                <w:sz w:val="24"/>
              </w:rPr>
            </w:pPr>
          </w:p>
          <w:p>
            <w:pPr>
              <w:pStyle w:val="16"/>
              <w:ind w:left="67" w:right="59"/>
              <w:jc w:val="center"/>
              <w:rPr>
                <w:b/>
                <w:sz w:val="28"/>
              </w:rPr>
            </w:pPr>
            <w:r>
              <w:rPr>
                <w:b/>
                <w:sz w:val="28"/>
              </w:rPr>
              <w:t>Mô</w:t>
            </w:r>
            <w:r>
              <w:rPr>
                <w:b/>
                <w:spacing w:val="-2"/>
                <w:sz w:val="28"/>
              </w:rPr>
              <w:t xml:space="preserve"> </w:t>
            </w:r>
            <w:r>
              <w:rPr>
                <w:b/>
                <w:spacing w:val="-5"/>
                <w:sz w:val="28"/>
              </w:rPr>
              <w:t>tả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7" w:hRule="atLeast"/>
        </w:trPr>
        <w:tc>
          <w:tcPr>
            <w:tcW w:w="847" w:type="dxa"/>
          </w:tcPr>
          <w:p>
            <w:pPr>
              <w:pStyle w:val="16"/>
              <w:spacing w:before="5"/>
              <w:jc w:val="center"/>
              <w:rPr>
                <w:b/>
                <w:sz w:val="33"/>
              </w:rPr>
            </w:pPr>
          </w:p>
          <w:p>
            <w:pPr>
              <w:pStyle w:val="16"/>
              <w:ind w:left="145" w:right="135"/>
              <w:jc w:val="center"/>
              <w:rPr>
                <w:sz w:val="28"/>
              </w:rPr>
            </w:pPr>
            <w:r>
              <w:rPr>
                <w:spacing w:val="-5"/>
                <w:sz w:val="28"/>
              </w:rPr>
              <w:t>2.1</w:t>
            </w:r>
          </w:p>
        </w:tc>
        <w:tc>
          <w:tcPr>
            <w:tcW w:w="3260" w:type="dxa"/>
          </w:tcPr>
          <w:p>
            <w:pPr>
              <w:pStyle w:val="16"/>
              <w:spacing w:before="5"/>
              <w:jc w:val="center"/>
              <w:rPr>
                <w:b/>
                <w:sz w:val="33"/>
              </w:rPr>
            </w:pPr>
          </w:p>
          <w:p>
            <w:pPr>
              <w:pStyle w:val="16"/>
              <w:ind w:left="5"/>
              <w:jc w:val="center"/>
              <w:rPr>
                <w:rFonts w:hint="default"/>
                <w:sz w:val="28"/>
                <w:lang w:val="vi-VN"/>
              </w:rPr>
            </w:pPr>
            <w:r>
              <w:rPr>
                <w:sz w:val="28"/>
              </w:rPr>
              <w:t>Tìm</w:t>
            </w:r>
            <w:r>
              <w:rPr>
                <w:spacing w:val="-7"/>
                <w:sz w:val="28"/>
              </w:rPr>
              <w:t xml:space="preserve"> </w:t>
            </w:r>
            <w:r>
              <w:rPr>
                <w:sz w:val="28"/>
              </w:rPr>
              <w:t>kiếm</w:t>
            </w:r>
            <w:r>
              <w:rPr>
                <w:spacing w:val="-4"/>
                <w:sz w:val="28"/>
              </w:rPr>
              <w:t xml:space="preserve"> </w:t>
            </w:r>
            <w:r>
              <w:rPr>
                <w:rFonts w:hint="default"/>
                <w:spacing w:val="-4"/>
                <w:sz w:val="28"/>
                <w:lang w:val="vi-VN"/>
              </w:rPr>
              <w:t>bài viết</w:t>
            </w:r>
          </w:p>
        </w:tc>
        <w:tc>
          <w:tcPr>
            <w:tcW w:w="4674" w:type="dxa"/>
          </w:tcPr>
          <w:p>
            <w:pPr>
              <w:pStyle w:val="16"/>
              <w:spacing w:before="243" w:line="240" w:lineRule="auto"/>
              <w:ind w:left="144"/>
              <w:jc w:val="center"/>
              <w:rPr>
                <w:rFonts w:hint="default"/>
                <w:sz w:val="28"/>
                <w:lang w:val="vi-VN"/>
              </w:rPr>
            </w:pPr>
            <w:r>
              <w:rPr>
                <w:rFonts w:hint="default"/>
                <w:sz w:val="28"/>
                <w:lang w:val="vi-VN"/>
              </w:rPr>
              <w:t>Cho phép người dùng tìm kiếm bài viết</w:t>
            </w:r>
          </w:p>
          <w:p>
            <w:pPr>
              <w:pStyle w:val="16"/>
              <w:spacing w:before="243" w:line="240" w:lineRule="auto"/>
              <w:ind w:left="144"/>
              <w:jc w:val="center"/>
              <w:rPr>
                <w:rFonts w:hint="default"/>
                <w:sz w:val="28"/>
                <w:lang w:val="vi-VN"/>
              </w:rPr>
            </w:pPr>
            <w:r>
              <w:rPr>
                <w:rFonts w:hint="default"/>
                <w:sz w:val="28"/>
                <w:lang w:val="vi-VN"/>
              </w:rPr>
              <w:t>theo danh mục.</w:t>
            </w:r>
          </w:p>
        </w:tc>
      </w:tr>
    </w:tbl>
    <w:p>
      <w:pPr>
        <w:spacing w:after="0"/>
        <w:jc w:val="center"/>
        <w:rPr>
          <w:sz w:val="28"/>
        </w:rPr>
        <w:sectPr>
          <w:type w:val="continuous"/>
          <w:pgSz w:w="11910" w:h="16840"/>
          <w:pgMar w:top="1380" w:right="1240" w:bottom="1360" w:left="1280" w:header="0" w:footer="1165" w:gutter="0"/>
          <w:cols w:space="720" w:num="1"/>
        </w:sectPr>
      </w:pPr>
    </w:p>
    <w:tbl>
      <w:tblPr>
        <w:tblStyle w:val="6"/>
        <w:tblW w:w="0" w:type="auto"/>
        <w:tblInd w:w="39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47"/>
        <w:gridCol w:w="3260"/>
        <w:gridCol w:w="467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05" w:hRule="atLeast"/>
        </w:trPr>
        <w:tc>
          <w:tcPr>
            <w:tcW w:w="847" w:type="dxa"/>
          </w:tcPr>
          <w:p>
            <w:pPr>
              <w:pStyle w:val="16"/>
              <w:jc w:val="center"/>
              <w:rPr>
                <w:b/>
                <w:sz w:val="30"/>
              </w:rPr>
            </w:pPr>
          </w:p>
          <w:p>
            <w:pPr>
              <w:pStyle w:val="16"/>
              <w:spacing w:before="216"/>
              <w:ind w:left="145" w:right="135"/>
              <w:jc w:val="center"/>
              <w:rPr>
                <w:sz w:val="28"/>
              </w:rPr>
            </w:pPr>
            <w:r>
              <w:rPr>
                <w:spacing w:val="-5"/>
                <w:sz w:val="28"/>
              </w:rPr>
              <w:t>2.2</w:t>
            </w:r>
          </w:p>
        </w:tc>
        <w:tc>
          <w:tcPr>
            <w:tcW w:w="3260" w:type="dxa"/>
          </w:tcPr>
          <w:p>
            <w:pPr>
              <w:pStyle w:val="16"/>
              <w:jc w:val="center"/>
              <w:rPr>
                <w:b/>
                <w:sz w:val="30"/>
              </w:rPr>
            </w:pPr>
          </w:p>
          <w:p>
            <w:pPr>
              <w:pStyle w:val="16"/>
              <w:spacing w:before="216"/>
              <w:ind w:left="5"/>
              <w:jc w:val="center"/>
              <w:rPr>
                <w:rFonts w:hint="default"/>
                <w:sz w:val="28"/>
                <w:lang w:val="vi-VN"/>
              </w:rPr>
            </w:pPr>
            <w:r>
              <w:rPr>
                <w:rFonts w:hint="default"/>
                <w:sz w:val="28"/>
                <w:lang w:val="vi-VN"/>
              </w:rPr>
              <w:t>Xem chi tiết bài viết</w:t>
            </w:r>
          </w:p>
        </w:tc>
        <w:tc>
          <w:tcPr>
            <w:tcW w:w="4674" w:type="dxa"/>
          </w:tcPr>
          <w:p>
            <w:pPr>
              <w:pStyle w:val="16"/>
              <w:spacing w:before="119" w:line="360" w:lineRule="auto"/>
              <w:ind w:left="279" w:leftChars="127" w:firstLine="0" w:firstLineChars="0"/>
              <w:jc w:val="center"/>
              <w:rPr>
                <w:rFonts w:hint="default"/>
                <w:sz w:val="28"/>
                <w:lang w:val="vi-VN"/>
              </w:rPr>
            </w:pPr>
            <w:r>
              <w:rPr>
                <w:rFonts w:hint="default"/>
                <w:sz w:val="28"/>
                <w:lang w:val="vi-VN"/>
              </w:rPr>
              <w:t>Cho phép người dùng xem chi tiết bài viết.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05" w:hRule="atLeast"/>
        </w:trPr>
        <w:tc>
          <w:tcPr>
            <w:tcW w:w="847" w:type="dxa"/>
          </w:tcPr>
          <w:p>
            <w:pPr>
              <w:pStyle w:val="16"/>
              <w:jc w:val="center"/>
              <w:rPr>
                <w:b/>
                <w:sz w:val="30"/>
              </w:rPr>
            </w:pPr>
          </w:p>
          <w:p>
            <w:pPr>
              <w:pStyle w:val="16"/>
              <w:spacing w:before="216"/>
              <w:ind w:left="145" w:right="135"/>
              <w:jc w:val="center"/>
              <w:rPr>
                <w:sz w:val="28"/>
              </w:rPr>
            </w:pPr>
            <w:r>
              <w:rPr>
                <w:spacing w:val="-5"/>
                <w:sz w:val="28"/>
              </w:rPr>
              <w:t>2.3</w:t>
            </w:r>
          </w:p>
        </w:tc>
        <w:tc>
          <w:tcPr>
            <w:tcW w:w="3260" w:type="dxa"/>
          </w:tcPr>
          <w:p>
            <w:pPr>
              <w:pStyle w:val="16"/>
              <w:jc w:val="center"/>
              <w:rPr>
                <w:b/>
                <w:sz w:val="30"/>
              </w:rPr>
            </w:pPr>
          </w:p>
          <w:p>
            <w:pPr>
              <w:pStyle w:val="16"/>
              <w:spacing w:before="216"/>
              <w:ind w:left="5"/>
              <w:jc w:val="center"/>
              <w:rPr>
                <w:rFonts w:hint="default"/>
                <w:sz w:val="28"/>
                <w:lang w:val="vi-VN"/>
              </w:rPr>
            </w:pPr>
            <w:r>
              <w:rPr>
                <w:rFonts w:hint="default"/>
                <w:sz w:val="28"/>
                <w:lang w:val="vi-VN"/>
              </w:rPr>
              <w:t>Xem chi tiết công ty</w:t>
            </w:r>
          </w:p>
        </w:tc>
        <w:tc>
          <w:tcPr>
            <w:tcW w:w="4674" w:type="dxa"/>
          </w:tcPr>
          <w:p>
            <w:pPr>
              <w:pStyle w:val="16"/>
              <w:spacing w:before="117" w:line="360" w:lineRule="auto"/>
              <w:ind w:firstLine="140" w:firstLineChars="50"/>
              <w:jc w:val="center"/>
              <w:rPr>
                <w:sz w:val="28"/>
              </w:rPr>
            </w:pPr>
            <w:r>
              <w:rPr>
                <w:rFonts w:hint="default"/>
                <w:sz w:val="28"/>
                <w:lang w:val="vi-VN"/>
              </w:rPr>
              <w:t>Cho phép người dùng xem thông tin công ty, người tuyển dụng</w:t>
            </w:r>
            <w:r>
              <w:rPr>
                <w:sz w:val="28"/>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06" w:hRule="atLeast"/>
        </w:trPr>
        <w:tc>
          <w:tcPr>
            <w:tcW w:w="847" w:type="dxa"/>
          </w:tcPr>
          <w:p>
            <w:pPr>
              <w:pStyle w:val="16"/>
              <w:jc w:val="center"/>
              <w:rPr>
                <w:b/>
                <w:sz w:val="30"/>
              </w:rPr>
            </w:pPr>
          </w:p>
          <w:p>
            <w:pPr>
              <w:pStyle w:val="16"/>
              <w:spacing w:before="215"/>
              <w:ind w:left="145" w:right="135"/>
              <w:jc w:val="center"/>
              <w:rPr>
                <w:sz w:val="28"/>
              </w:rPr>
            </w:pPr>
            <w:r>
              <w:rPr>
                <w:spacing w:val="-5"/>
                <w:sz w:val="28"/>
              </w:rPr>
              <w:t>2.4</w:t>
            </w:r>
          </w:p>
        </w:tc>
        <w:tc>
          <w:tcPr>
            <w:tcW w:w="3260" w:type="dxa"/>
          </w:tcPr>
          <w:p>
            <w:pPr>
              <w:pStyle w:val="16"/>
              <w:jc w:val="center"/>
              <w:rPr>
                <w:b/>
                <w:sz w:val="30"/>
              </w:rPr>
            </w:pPr>
          </w:p>
          <w:p>
            <w:pPr>
              <w:pStyle w:val="16"/>
              <w:spacing w:before="215"/>
              <w:ind w:left="5"/>
              <w:jc w:val="center"/>
              <w:rPr>
                <w:rFonts w:hint="default"/>
                <w:sz w:val="28"/>
                <w:lang w:val="vi-VN"/>
              </w:rPr>
            </w:pPr>
            <w:r>
              <w:rPr>
                <w:rFonts w:hint="default"/>
                <w:sz w:val="28"/>
                <w:lang w:val="vi-VN"/>
              </w:rPr>
              <w:t>Quản lí hồ sơ</w:t>
            </w:r>
          </w:p>
        </w:tc>
        <w:tc>
          <w:tcPr>
            <w:tcW w:w="4674" w:type="dxa"/>
          </w:tcPr>
          <w:p>
            <w:pPr>
              <w:pStyle w:val="16"/>
              <w:spacing w:before="118" w:line="360" w:lineRule="auto"/>
              <w:ind w:left="4" w:firstLine="139"/>
              <w:jc w:val="center"/>
              <w:rPr>
                <w:rFonts w:hint="default"/>
                <w:sz w:val="28"/>
                <w:lang w:val="vi-VN"/>
              </w:rPr>
            </w:pPr>
            <w:r>
              <w:rPr>
                <w:rFonts w:hint="default"/>
                <w:sz w:val="28"/>
                <w:lang w:val="vi-VN"/>
              </w:rPr>
              <w:t>Cho phép người dùng chỉnh sửa thông tin hồ sơ.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06" w:hRule="atLeast"/>
        </w:trPr>
        <w:tc>
          <w:tcPr>
            <w:tcW w:w="847" w:type="dxa"/>
          </w:tcPr>
          <w:p>
            <w:pPr>
              <w:pStyle w:val="16"/>
              <w:jc w:val="center"/>
              <w:rPr>
                <w:b/>
                <w:sz w:val="30"/>
              </w:rPr>
            </w:pPr>
          </w:p>
          <w:p>
            <w:pPr>
              <w:pStyle w:val="16"/>
              <w:spacing w:before="216"/>
              <w:ind w:left="145" w:right="135"/>
              <w:jc w:val="center"/>
              <w:rPr>
                <w:sz w:val="28"/>
              </w:rPr>
            </w:pPr>
            <w:r>
              <w:rPr>
                <w:spacing w:val="-5"/>
                <w:sz w:val="28"/>
              </w:rPr>
              <w:t>2.5</w:t>
            </w:r>
          </w:p>
        </w:tc>
        <w:tc>
          <w:tcPr>
            <w:tcW w:w="3260" w:type="dxa"/>
          </w:tcPr>
          <w:p>
            <w:pPr>
              <w:pStyle w:val="16"/>
              <w:jc w:val="center"/>
              <w:rPr>
                <w:b/>
                <w:sz w:val="30"/>
              </w:rPr>
            </w:pPr>
          </w:p>
          <w:p>
            <w:pPr>
              <w:pStyle w:val="16"/>
              <w:spacing w:before="216"/>
              <w:ind w:left="5"/>
              <w:jc w:val="center"/>
              <w:rPr>
                <w:sz w:val="28"/>
              </w:rPr>
            </w:pPr>
            <w:r>
              <w:rPr>
                <w:sz w:val="28"/>
              </w:rPr>
              <w:t>Trang</w:t>
            </w:r>
            <w:r>
              <w:rPr>
                <w:spacing w:val="-12"/>
                <w:sz w:val="28"/>
              </w:rPr>
              <w:t xml:space="preserve"> </w:t>
            </w:r>
            <w:r>
              <w:rPr>
                <w:sz w:val="28"/>
              </w:rPr>
              <w:t>đăng</w:t>
            </w:r>
            <w:r>
              <w:rPr>
                <w:spacing w:val="-9"/>
                <w:sz w:val="28"/>
              </w:rPr>
              <w:t xml:space="preserve"> </w:t>
            </w:r>
            <w:r>
              <w:rPr>
                <w:spacing w:val="-4"/>
                <w:sz w:val="28"/>
              </w:rPr>
              <w:t>nhập</w:t>
            </w:r>
          </w:p>
        </w:tc>
        <w:tc>
          <w:tcPr>
            <w:tcW w:w="4674" w:type="dxa"/>
          </w:tcPr>
          <w:p>
            <w:pPr>
              <w:pStyle w:val="16"/>
              <w:spacing w:before="119" w:line="360" w:lineRule="auto"/>
              <w:ind w:left="4" w:firstLine="139"/>
              <w:jc w:val="center"/>
              <w:rPr>
                <w:rFonts w:hint="default"/>
                <w:sz w:val="28"/>
                <w:lang w:val="vi-VN"/>
              </w:rPr>
            </w:pPr>
            <w:r>
              <w:rPr>
                <w:rFonts w:hint="default"/>
                <w:sz w:val="28"/>
                <w:lang w:val="vi-VN"/>
              </w:rPr>
              <w:t>Cho phép người dùng đăng nhập vào hệ thông website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05" w:hRule="atLeast"/>
        </w:trPr>
        <w:tc>
          <w:tcPr>
            <w:tcW w:w="847" w:type="dxa"/>
          </w:tcPr>
          <w:p>
            <w:pPr>
              <w:pStyle w:val="16"/>
              <w:jc w:val="center"/>
              <w:rPr>
                <w:b/>
                <w:sz w:val="30"/>
              </w:rPr>
            </w:pPr>
          </w:p>
          <w:p>
            <w:pPr>
              <w:pStyle w:val="16"/>
              <w:spacing w:before="216"/>
              <w:ind w:left="145" w:right="135"/>
              <w:jc w:val="center"/>
              <w:rPr>
                <w:sz w:val="28"/>
              </w:rPr>
            </w:pPr>
            <w:r>
              <w:rPr>
                <w:spacing w:val="-5"/>
                <w:sz w:val="28"/>
              </w:rPr>
              <w:t>2.6</w:t>
            </w:r>
          </w:p>
        </w:tc>
        <w:tc>
          <w:tcPr>
            <w:tcW w:w="3260" w:type="dxa"/>
          </w:tcPr>
          <w:p>
            <w:pPr>
              <w:pStyle w:val="16"/>
              <w:jc w:val="center"/>
              <w:rPr>
                <w:b/>
                <w:sz w:val="30"/>
              </w:rPr>
            </w:pPr>
          </w:p>
          <w:p>
            <w:pPr>
              <w:pStyle w:val="16"/>
              <w:spacing w:before="216"/>
              <w:ind w:left="5"/>
              <w:jc w:val="center"/>
              <w:rPr>
                <w:sz w:val="28"/>
              </w:rPr>
            </w:pPr>
            <w:r>
              <w:rPr>
                <w:sz w:val="28"/>
              </w:rPr>
              <w:t>Gửi</w:t>
            </w:r>
            <w:r>
              <w:rPr>
                <w:spacing w:val="-5"/>
                <w:sz w:val="28"/>
              </w:rPr>
              <w:t xml:space="preserve"> </w:t>
            </w:r>
            <w:r>
              <w:rPr>
                <w:sz w:val="28"/>
              </w:rPr>
              <w:t>liên</w:t>
            </w:r>
            <w:r>
              <w:rPr>
                <w:spacing w:val="-4"/>
                <w:sz w:val="28"/>
              </w:rPr>
              <w:t xml:space="preserve"> </w:t>
            </w:r>
            <w:r>
              <w:rPr>
                <w:spacing w:val="-5"/>
                <w:sz w:val="28"/>
              </w:rPr>
              <w:t>hệ</w:t>
            </w:r>
          </w:p>
        </w:tc>
        <w:tc>
          <w:tcPr>
            <w:tcW w:w="4674" w:type="dxa"/>
          </w:tcPr>
          <w:p>
            <w:pPr>
              <w:pStyle w:val="16"/>
              <w:spacing w:before="117" w:line="360" w:lineRule="auto"/>
              <w:ind w:left="4" w:firstLine="139"/>
              <w:jc w:val="center"/>
              <w:rPr>
                <w:rFonts w:hint="default"/>
                <w:sz w:val="28"/>
                <w:lang w:val="vi-VN"/>
              </w:rPr>
            </w:pPr>
            <w:r>
              <w:rPr>
                <w:rFonts w:hint="default"/>
                <w:sz w:val="28"/>
                <w:lang w:val="vi-VN"/>
              </w:rPr>
              <w:t>Người dùng gửi các ý kiến hay liên hệ đến trang web</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8" w:hRule="atLeast"/>
        </w:trPr>
        <w:tc>
          <w:tcPr>
            <w:tcW w:w="847" w:type="dxa"/>
          </w:tcPr>
          <w:p>
            <w:pPr>
              <w:pStyle w:val="16"/>
              <w:spacing w:before="6"/>
              <w:jc w:val="center"/>
              <w:rPr>
                <w:b/>
                <w:sz w:val="31"/>
              </w:rPr>
            </w:pPr>
          </w:p>
          <w:p>
            <w:pPr>
              <w:pStyle w:val="16"/>
              <w:ind w:left="145" w:right="135"/>
              <w:jc w:val="center"/>
              <w:rPr>
                <w:sz w:val="28"/>
              </w:rPr>
            </w:pPr>
            <w:r>
              <w:rPr>
                <w:spacing w:val="-5"/>
                <w:sz w:val="28"/>
              </w:rPr>
              <w:t>2.7</w:t>
            </w:r>
          </w:p>
        </w:tc>
        <w:tc>
          <w:tcPr>
            <w:tcW w:w="3260" w:type="dxa"/>
          </w:tcPr>
          <w:p>
            <w:pPr>
              <w:pStyle w:val="16"/>
              <w:spacing w:before="6"/>
              <w:jc w:val="center"/>
              <w:rPr>
                <w:b/>
                <w:sz w:val="31"/>
              </w:rPr>
            </w:pPr>
          </w:p>
          <w:p>
            <w:pPr>
              <w:pStyle w:val="16"/>
              <w:ind w:left="5"/>
              <w:jc w:val="center"/>
              <w:rPr>
                <w:sz w:val="28"/>
              </w:rPr>
            </w:pPr>
            <w:r>
              <w:rPr>
                <w:sz w:val="28"/>
              </w:rPr>
              <w:t>Đổi</w:t>
            </w:r>
            <w:r>
              <w:rPr>
                <w:spacing w:val="-6"/>
                <w:sz w:val="28"/>
              </w:rPr>
              <w:t xml:space="preserve"> </w:t>
            </w:r>
            <w:r>
              <w:rPr>
                <w:sz w:val="28"/>
              </w:rPr>
              <w:t>mật</w:t>
            </w:r>
            <w:r>
              <w:rPr>
                <w:spacing w:val="-5"/>
                <w:sz w:val="28"/>
              </w:rPr>
              <w:t xml:space="preserve"> </w:t>
            </w:r>
            <w:r>
              <w:rPr>
                <w:spacing w:val="-4"/>
                <w:sz w:val="28"/>
              </w:rPr>
              <w:t>khẩu</w:t>
            </w:r>
          </w:p>
        </w:tc>
        <w:tc>
          <w:tcPr>
            <w:tcW w:w="4674" w:type="dxa"/>
          </w:tcPr>
          <w:p>
            <w:pPr>
              <w:pStyle w:val="16"/>
              <w:spacing w:before="161"/>
              <w:ind w:left="144"/>
              <w:jc w:val="center"/>
              <w:rPr>
                <w:sz w:val="28"/>
              </w:rPr>
            </w:pPr>
            <w:r>
              <w:rPr>
                <w:sz w:val="28"/>
              </w:rPr>
              <w:t>Thay</w:t>
            </w:r>
            <w:r>
              <w:rPr>
                <w:spacing w:val="-3"/>
                <w:sz w:val="28"/>
              </w:rPr>
              <w:t xml:space="preserve"> </w:t>
            </w:r>
            <w:r>
              <w:rPr>
                <w:sz w:val="28"/>
              </w:rPr>
              <w:t>đổi</w:t>
            </w:r>
            <w:r>
              <w:rPr>
                <w:spacing w:val="-3"/>
                <w:sz w:val="28"/>
              </w:rPr>
              <w:t xml:space="preserve"> </w:t>
            </w:r>
            <w:r>
              <w:rPr>
                <w:sz w:val="28"/>
              </w:rPr>
              <w:t>mật</w:t>
            </w:r>
            <w:r>
              <w:rPr>
                <w:spacing w:val="-3"/>
                <w:sz w:val="28"/>
              </w:rPr>
              <w:t xml:space="preserve"> </w:t>
            </w:r>
            <w:r>
              <w:rPr>
                <w:sz w:val="28"/>
              </w:rPr>
              <w:t>khẩu</w:t>
            </w:r>
            <w:r>
              <w:rPr>
                <w:spacing w:val="-3"/>
                <w:sz w:val="28"/>
              </w:rPr>
              <w:t xml:space="preserve"> </w:t>
            </w:r>
            <w:r>
              <w:rPr>
                <w:sz w:val="28"/>
              </w:rPr>
              <w:t>cá</w:t>
            </w:r>
            <w:r>
              <w:rPr>
                <w:spacing w:val="-1"/>
                <w:sz w:val="28"/>
              </w:rPr>
              <w:t xml:space="preserve"> </w:t>
            </w:r>
            <w:r>
              <w:rPr>
                <w:spacing w:val="-4"/>
                <w:sz w:val="28"/>
              </w:rPr>
              <w:t>nhân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9" w:hRule="atLeast"/>
        </w:trPr>
        <w:tc>
          <w:tcPr>
            <w:tcW w:w="847" w:type="dxa"/>
          </w:tcPr>
          <w:p>
            <w:pPr>
              <w:pStyle w:val="16"/>
              <w:spacing w:before="216"/>
              <w:ind w:right="135"/>
              <w:jc w:val="center"/>
              <w:rPr>
                <w:rFonts w:hint="default"/>
                <w:sz w:val="28"/>
                <w:lang w:val="en-US"/>
              </w:rPr>
            </w:pPr>
            <w:r>
              <w:rPr>
                <w:rFonts w:hint="default"/>
                <w:spacing w:val="-5"/>
                <w:sz w:val="28"/>
                <w:lang w:val="vi-VN"/>
              </w:rPr>
              <w:t xml:space="preserve">  </w:t>
            </w:r>
            <w:r>
              <w:rPr>
                <w:spacing w:val="-5"/>
                <w:sz w:val="28"/>
              </w:rPr>
              <w:t>2.</w:t>
            </w:r>
            <w:r>
              <w:rPr>
                <w:rFonts w:hint="default"/>
                <w:spacing w:val="-5"/>
                <w:sz w:val="28"/>
                <w:lang w:val="en-US"/>
              </w:rPr>
              <w:t>8</w:t>
            </w:r>
          </w:p>
        </w:tc>
        <w:tc>
          <w:tcPr>
            <w:tcW w:w="3260" w:type="dxa"/>
          </w:tcPr>
          <w:p>
            <w:pPr>
              <w:pStyle w:val="16"/>
              <w:spacing w:before="216"/>
              <w:ind w:left="5"/>
              <w:jc w:val="center"/>
              <w:rPr>
                <w:rFonts w:hint="default"/>
                <w:sz w:val="28"/>
                <w:lang w:val="vi-VN"/>
              </w:rPr>
            </w:pPr>
            <w:r>
              <w:rPr>
                <w:rFonts w:hint="default"/>
                <w:sz w:val="28"/>
                <w:lang w:val="vi-VN"/>
              </w:rPr>
              <w:t>Lấy lại mật khẩu</w:t>
            </w:r>
          </w:p>
        </w:tc>
        <w:tc>
          <w:tcPr>
            <w:tcW w:w="4674" w:type="dxa"/>
          </w:tcPr>
          <w:p>
            <w:pPr>
              <w:pStyle w:val="16"/>
              <w:spacing w:before="119" w:line="357" w:lineRule="auto"/>
              <w:ind w:left="4" w:firstLine="139"/>
              <w:jc w:val="center"/>
              <w:rPr>
                <w:rFonts w:hint="default"/>
                <w:sz w:val="28"/>
                <w:lang w:val="vi-VN"/>
              </w:rPr>
            </w:pPr>
            <w:r>
              <w:rPr>
                <w:rFonts w:hint="default"/>
                <w:sz w:val="28"/>
                <w:lang w:val="vi-VN"/>
              </w:rPr>
              <w:t>Lấy lại mật khẩu đã quên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05" w:hRule="atLeast"/>
        </w:trPr>
        <w:tc>
          <w:tcPr>
            <w:tcW w:w="847" w:type="dxa"/>
          </w:tcPr>
          <w:p>
            <w:pPr>
              <w:pStyle w:val="16"/>
              <w:spacing w:before="216"/>
              <w:ind w:left="145" w:right="135"/>
              <w:jc w:val="center"/>
              <w:rPr>
                <w:rFonts w:hint="default"/>
                <w:spacing w:val="-5"/>
                <w:sz w:val="28"/>
                <w:lang w:val="en-US"/>
              </w:rPr>
            </w:pPr>
            <w:r>
              <w:rPr>
                <w:rFonts w:hint="default"/>
                <w:spacing w:val="-5"/>
                <w:sz w:val="28"/>
                <w:lang w:val="en-US"/>
              </w:rPr>
              <w:t>2.9</w:t>
            </w:r>
          </w:p>
        </w:tc>
        <w:tc>
          <w:tcPr>
            <w:tcW w:w="3260" w:type="dxa"/>
            <w:vAlign w:val="top"/>
          </w:tcPr>
          <w:p>
            <w:pPr>
              <w:pStyle w:val="16"/>
              <w:jc w:val="center"/>
              <w:rPr>
                <w:b/>
                <w:sz w:val="30"/>
              </w:rPr>
            </w:pPr>
          </w:p>
          <w:p>
            <w:pPr>
              <w:pStyle w:val="16"/>
              <w:spacing w:before="216"/>
              <w:ind w:left="5" w:leftChars="0" w:right="0" w:rightChars="0"/>
              <w:jc w:val="center"/>
              <w:rPr>
                <w:rFonts w:hint="default"/>
                <w:sz w:val="28"/>
                <w:lang w:val="vi-VN"/>
              </w:rPr>
            </w:pPr>
            <w:r>
              <w:rPr>
                <w:rFonts w:hint="default"/>
                <w:sz w:val="28"/>
                <w:lang w:val="vi-VN"/>
              </w:rPr>
              <w:t>Gửi ứng tuyển</w:t>
            </w:r>
          </w:p>
        </w:tc>
        <w:tc>
          <w:tcPr>
            <w:tcW w:w="4674" w:type="dxa"/>
            <w:vAlign w:val="top"/>
          </w:tcPr>
          <w:p>
            <w:pPr>
              <w:pStyle w:val="16"/>
              <w:spacing w:before="119" w:line="357" w:lineRule="auto"/>
              <w:ind w:left="4" w:leftChars="0" w:right="0" w:rightChars="0" w:firstLine="139" w:firstLineChars="0"/>
              <w:jc w:val="center"/>
              <w:rPr>
                <w:rFonts w:hint="default"/>
                <w:sz w:val="28"/>
                <w:lang w:val="vi-VN"/>
              </w:rPr>
            </w:pPr>
            <w:r>
              <w:rPr>
                <w:rFonts w:hint="default"/>
                <w:sz w:val="28"/>
                <w:lang w:val="vi-VN"/>
              </w:rPr>
              <w:t>Người dùng có thể ứng tuyển các đơn tuyển dụng</w:t>
            </w:r>
          </w:p>
        </w:tc>
      </w:tr>
    </w:tbl>
    <w:p>
      <w:pPr>
        <w:pStyle w:val="7"/>
        <w:spacing w:before="10"/>
        <w:rPr>
          <w:b/>
          <w:sz w:val="26"/>
        </w:rPr>
      </w:pPr>
    </w:p>
    <w:p>
      <w:pPr>
        <w:pStyle w:val="3"/>
        <w:numPr>
          <w:ilvl w:val="1"/>
          <w:numId w:val="5"/>
        </w:numPr>
        <w:tabs>
          <w:tab w:val="left" w:pos="628"/>
        </w:tabs>
        <w:spacing w:before="89" w:after="0" w:line="240" w:lineRule="auto"/>
        <w:ind w:left="628" w:right="0" w:hanging="493"/>
        <w:jc w:val="left"/>
      </w:pPr>
      <w:bookmarkStart w:id="12" w:name="_bookmark6"/>
      <w:bookmarkEnd w:id="12"/>
      <w:bookmarkStart w:id="13" w:name="1.4. Một số website bán sản phẩm công ng"/>
      <w:bookmarkEnd w:id="13"/>
      <w:r>
        <w:t>Một</w:t>
      </w:r>
      <w:r>
        <w:rPr>
          <w:spacing w:val="-5"/>
        </w:rPr>
        <w:t xml:space="preserve"> </w:t>
      </w:r>
      <w:r>
        <w:t>số</w:t>
      </w:r>
      <w:r>
        <w:rPr>
          <w:spacing w:val="-3"/>
        </w:rPr>
        <w:t xml:space="preserve"> </w:t>
      </w:r>
      <w:r>
        <w:t>website</w:t>
      </w:r>
      <w:r>
        <w:rPr>
          <w:spacing w:val="-6"/>
        </w:rPr>
        <w:t xml:space="preserve"> </w:t>
      </w:r>
      <w:r>
        <w:rPr>
          <w:rFonts w:hint="default"/>
          <w:lang w:val="vi-VN"/>
        </w:rPr>
        <w:t>tuyển dụng</w:t>
      </w:r>
      <w:r>
        <w:rPr>
          <w:spacing w:val="-4"/>
        </w:rPr>
        <w:t xml:space="preserve"> </w:t>
      </w:r>
      <w:r>
        <w:t>liên</w:t>
      </w:r>
      <w:r>
        <w:rPr>
          <w:spacing w:val="-4"/>
        </w:rPr>
        <w:t xml:space="preserve"> quan</w:t>
      </w:r>
    </w:p>
    <w:p>
      <w:pPr>
        <w:pStyle w:val="7"/>
        <w:spacing w:before="5"/>
        <w:rPr>
          <w:b/>
          <w:sz w:val="24"/>
        </w:rPr>
      </w:pPr>
    </w:p>
    <w:p>
      <w:pPr>
        <w:pStyle w:val="4"/>
        <w:numPr>
          <w:ilvl w:val="2"/>
          <w:numId w:val="5"/>
        </w:numPr>
        <w:tabs>
          <w:tab w:val="left" w:pos="837"/>
        </w:tabs>
        <w:spacing w:before="0" w:after="0" w:line="240" w:lineRule="auto"/>
        <w:ind w:left="836" w:right="0" w:hanging="702"/>
        <w:jc w:val="left"/>
        <w:rPr>
          <w:rFonts w:hint="default"/>
          <w:i/>
          <w:lang w:val="en-US"/>
        </w:rPr>
      </w:pPr>
      <w:bookmarkStart w:id="14" w:name="1.4.1. Trang web "/>
      <w:bookmarkEnd w:id="14"/>
      <w:bookmarkStart w:id="15" w:name="_bookmark7"/>
      <w:bookmarkEnd w:id="15"/>
      <w:r>
        <w:rPr>
          <w:i/>
        </w:rPr>
        <w:t>Trang</w:t>
      </w:r>
      <w:r>
        <w:rPr>
          <w:i/>
          <w:spacing w:val="-10"/>
        </w:rPr>
        <w:t xml:space="preserve"> </w:t>
      </w:r>
      <w:r>
        <w:rPr>
          <w:i/>
        </w:rPr>
        <w:t>web</w:t>
      </w:r>
      <w:r>
        <w:rPr>
          <w:rFonts w:hint="default"/>
          <w:i/>
          <w:lang w:val="vi-VN"/>
        </w:rPr>
        <w:t xml:space="preserve"> t</w:t>
      </w:r>
      <w:r>
        <w:rPr>
          <w:rFonts w:hint="default"/>
          <w:i/>
          <w:spacing w:val="-9"/>
          <w:lang w:val="vi-VN"/>
        </w:rPr>
        <w:t>opdev.vn</w:t>
      </w:r>
    </w:p>
    <w:p>
      <w:pPr>
        <w:pStyle w:val="7"/>
        <w:spacing w:before="4"/>
        <w:rPr>
          <w:b/>
          <w:i/>
          <w:sz w:val="24"/>
        </w:rPr>
      </w:pPr>
    </w:p>
    <w:p>
      <w:pPr>
        <w:pStyle w:val="7"/>
        <w:spacing w:before="4"/>
      </w:pPr>
      <w:r>
        <w:drawing>
          <wp:inline distT="0" distB="0" distL="114300" distR="114300">
            <wp:extent cx="5948045" cy="3025775"/>
            <wp:effectExtent l="0" t="0" r="10795" b="6985"/>
            <wp:docPr id="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1"/>
                    <pic:cNvPicPr>
                      <a:picLocks noChangeAspect="1"/>
                    </pic:cNvPicPr>
                  </pic:nvPicPr>
                  <pic:blipFill>
                    <a:blip r:embed="rId16"/>
                    <a:stretch>
                      <a:fillRect/>
                    </a:stretch>
                  </pic:blipFill>
                  <pic:spPr>
                    <a:xfrm>
                      <a:off x="0" y="0"/>
                      <a:ext cx="5948045" cy="3025775"/>
                    </a:xfrm>
                    <a:prstGeom prst="rect">
                      <a:avLst/>
                    </a:prstGeom>
                    <a:noFill/>
                    <a:ln>
                      <a:noFill/>
                    </a:ln>
                  </pic:spPr>
                </pic:pic>
              </a:graphicData>
            </a:graphic>
          </wp:inline>
        </w:drawing>
      </w:r>
    </w:p>
    <w:p>
      <w:pPr>
        <w:pStyle w:val="7"/>
        <w:spacing w:before="4"/>
      </w:pPr>
    </w:p>
    <w:p>
      <w:pPr>
        <w:spacing w:before="14"/>
        <w:ind w:left="0" w:right="36" w:firstLine="0"/>
        <w:jc w:val="center"/>
        <w:rPr>
          <w:sz w:val="28"/>
        </w:rPr>
      </w:pPr>
      <w:r>
        <w:rPr>
          <w:b/>
          <w:sz w:val="28"/>
        </w:rPr>
        <w:t>Hình</w:t>
      </w:r>
      <w:r>
        <w:rPr>
          <w:b/>
          <w:spacing w:val="-6"/>
          <w:sz w:val="28"/>
        </w:rPr>
        <w:t xml:space="preserve"> </w:t>
      </w:r>
      <w:r>
        <w:rPr>
          <w:b/>
          <w:sz w:val="28"/>
        </w:rPr>
        <w:t>1.1.</w:t>
      </w:r>
      <w:r>
        <w:rPr>
          <w:b/>
          <w:spacing w:val="-6"/>
          <w:sz w:val="28"/>
        </w:rPr>
        <w:t xml:space="preserve"> </w:t>
      </w:r>
      <w:r>
        <w:rPr>
          <w:sz w:val="28"/>
        </w:rPr>
        <w:t>Trang</w:t>
      </w:r>
      <w:r>
        <w:rPr>
          <w:spacing w:val="-8"/>
          <w:sz w:val="28"/>
        </w:rPr>
        <w:t xml:space="preserve"> </w:t>
      </w:r>
      <w:r>
        <w:rPr>
          <w:sz w:val="28"/>
        </w:rPr>
        <w:t>chủ</w:t>
      </w:r>
      <w:r>
        <w:rPr>
          <w:spacing w:val="-6"/>
          <w:sz w:val="28"/>
        </w:rPr>
        <w:t xml:space="preserve"> </w:t>
      </w:r>
      <w:r>
        <w:rPr>
          <w:sz w:val="28"/>
        </w:rPr>
        <w:t>website</w:t>
      </w:r>
      <w:r>
        <w:rPr>
          <w:spacing w:val="-5"/>
          <w:sz w:val="28"/>
        </w:rPr>
        <w:t xml:space="preserve"> </w:t>
      </w:r>
      <w:r>
        <w:fldChar w:fldCharType="begin"/>
      </w:r>
      <w:r>
        <w:instrText xml:space="preserve"> HYPERLINK "https://cellphones.com.vn/" \h </w:instrText>
      </w:r>
      <w:r>
        <w:fldChar w:fldCharType="separate"/>
      </w:r>
      <w:r>
        <w:rPr>
          <w:spacing w:val="-2"/>
          <w:sz w:val="28"/>
        </w:rPr>
        <w:t>CellphoneS.com.vn</w:t>
      </w:r>
      <w:r>
        <w:rPr>
          <w:spacing w:val="-2"/>
          <w:sz w:val="28"/>
        </w:rPr>
        <w:fldChar w:fldCharType="end"/>
      </w:r>
    </w:p>
    <w:p>
      <w:pPr>
        <w:pStyle w:val="7"/>
        <w:spacing w:before="5"/>
        <w:rPr>
          <w:sz w:val="24"/>
        </w:rPr>
      </w:pPr>
    </w:p>
    <w:p>
      <w:pPr>
        <w:pStyle w:val="4"/>
        <w:numPr>
          <w:ilvl w:val="2"/>
          <w:numId w:val="5"/>
        </w:numPr>
        <w:tabs>
          <w:tab w:val="left" w:pos="837"/>
        </w:tabs>
        <w:spacing w:before="0" w:after="0" w:line="240" w:lineRule="auto"/>
        <w:ind w:left="836" w:right="0" w:hanging="702"/>
        <w:jc w:val="left"/>
        <w:rPr>
          <w:i/>
        </w:rPr>
      </w:pPr>
      <w:bookmarkStart w:id="16" w:name="1.4.2. Trang web "/>
      <w:bookmarkEnd w:id="16"/>
      <w:bookmarkStart w:id="17" w:name="_bookmark8"/>
      <w:bookmarkEnd w:id="17"/>
      <w:r>
        <w:rPr>
          <w:i/>
        </w:rPr>
        <w:t>Trang</w:t>
      </w:r>
      <w:r>
        <w:rPr>
          <w:i/>
          <w:spacing w:val="-9"/>
        </w:rPr>
        <w:t xml:space="preserve"> </w:t>
      </w:r>
      <w:r>
        <w:rPr>
          <w:i/>
        </w:rPr>
        <w:t>web</w:t>
      </w:r>
      <w:r>
        <w:rPr>
          <w:i/>
          <w:spacing w:val="-8"/>
        </w:rPr>
        <w:t xml:space="preserve"> </w:t>
      </w:r>
      <w:r>
        <w:rPr>
          <w:rFonts w:hint="default"/>
          <w:i/>
          <w:spacing w:val="-8"/>
          <w:lang w:val="vi-VN"/>
        </w:rPr>
        <w:t>Jobstreet.vn</w:t>
      </w:r>
    </w:p>
    <w:p>
      <w:pPr>
        <w:pStyle w:val="4"/>
        <w:numPr>
          <w:ilvl w:val="0"/>
          <w:numId w:val="0"/>
        </w:numPr>
        <w:tabs>
          <w:tab w:val="left" w:pos="837"/>
        </w:tabs>
        <w:spacing w:before="0" w:after="0" w:line="240" w:lineRule="auto"/>
        <w:ind w:left="134" w:leftChars="0" w:right="0" w:rightChars="0"/>
        <w:jc w:val="left"/>
        <w:rPr>
          <w:i/>
        </w:rPr>
      </w:pPr>
    </w:p>
    <w:p>
      <w:pPr>
        <w:pStyle w:val="7"/>
        <w:spacing w:before="4"/>
      </w:pPr>
      <w:r>
        <w:drawing>
          <wp:inline distT="0" distB="0" distL="114300" distR="114300">
            <wp:extent cx="5955665" cy="3047365"/>
            <wp:effectExtent l="0" t="0" r="3175" b="635"/>
            <wp:docPr id="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3"/>
                    <pic:cNvPicPr>
                      <a:picLocks noChangeAspect="1"/>
                    </pic:cNvPicPr>
                  </pic:nvPicPr>
                  <pic:blipFill>
                    <a:blip r:embed="rId17"/>
                    <a:stretch>
                      <a:fillRect/>
                    </a:stretch>
                  </pic:blipFill>
                  <pic:spPr>
                    <a:xfrm>
                      <a:off x="0" y="0"/>
                      <a:ext cx="5955665" cy="3047365"/>
                    </a:xfrm>
                    <a:prstGeom prst="rect">
                      <a:avLst/>
                    </a:prstGeom>
                    <a:noFill/>
                    <a:ln>
                      <a:noFill/>
                    </a:ln>
                  </pic:spPr>
                </pic:pic>
              </a:graphicData>
            </a:graphic>
          </wp:inline>
        </w:drawing>
      </w:r>
    </w:p>
    <w:p>
      <w:pPr>
        <w:pStyle w:val="7"/>
        <w:spacing w:before="4"/>
      </w:pPr>
    </w:p>
    <w:p>
      <w:pPr>
        <w:pStyle w:val="7"/>
        <w:spacing w:before="17"/>
        <w:ind w:right="40"/>
        <w:jc w:val="center"/>
        <w:rPr>
          <w:rFonts w:hint="default"/>
          <w:lang w:val="vi-VN"/>
        </w:rPr>
      </w:pPr>
      <w:r>
        <w:rPr>
          <w:b/>
        </w:rPr>
        <w:t>Hình</w:t>
      </w:r>
      <w:r>
        <w:rPr>
          <w:b/>
          <w:spacing w:val="-12"/>
        </w:rPr>
        <w:t xml:space="preserve"> </w:t>
      </w:r>
      <w:r>
        <w:rPr>
          <w:b/>
        </w:rPr>
        <w:t>1.2.</w:t>
      </w:r>
      <w:r>
        <w:rPr>
          <w:b/>
          <w:spacing w:val="-23"/>
        </w:rPr>
        <w:t xml:space="preserve"> </w:t>
      </w:r>
      <w:r>
        <w:t>Trang</w:t>
      </w:r>
      <w:r>
        <w:rPr>
          <w:spacing w:val="-7"/>
        </w:rPr>
        <w:t xml:space="preserve"> </w:t>
      </w:r>
      <w:r>
        <w:t>chủ</w:t>
      </w:r>
      <w:r>
        <w:rPr>
          <w:spacing w:val="-7"/>
        </w:rPr>
        <w:t xml:space="preserve"> </w:t>
      </w:r>
      <w:r>
        <w:t>website</w:t>
      </w:r>
      <w:r>
        <w:rPr>
          <w:rFonts w:hint="default"/>
          <w:lang w:val="vi-VN"/>
        </w:rPr>
        <w:t xml:space="preserve"> Jobstreet.vn</w:t>
      </w:r>
    </w:p>
    <w:p>
      <w:pPr>
        <w:pStyle w:val="7"/>
        <w:spacing w:before="4"/>
        <w:rPr>
          <w:sz w:val="24"/>
        </w:rPr>
      </w:pPr>
    </w:p>
    <w:p>
      <w:pPr>
        <w:pStyle w:val="2"/>
        <w:spacing w:line="360" w:lineRule="auto"/>
        <w:ind w:left="3805" w:right="0" w:hanging="3581"/>
        <w:jc w:val="left"/>
      </w:pPr>
      <w:bookmarkStart w:id="18" w:name="_bookmark9"/>
      <w:bookmarkEnd w:id="18"/>
      <w:bookmarkStart w:id="19" w:name="CHƯƠNG 2. PHÂN TÍCH VÀ THIẾT KẾ HỆ THỐNG"/>
      <w:bookmarkEnd w:id="19"/>
    </w:p>
    <w:p>
      <w:pPr>
        <w:pStyle w:val="2"/>
        <w:spacing w:line="360" w:lineRule="auto"/>
        <w:ind w:left="3805" w:right="0" w:hanging="3581"/>
        <w:jc w:val="left"/>
      </w:pPr>
    </w:p>
    <w:p>
      <w:pPr>
        <w:pStyle w:val="2"/>
        <w:spacing w:line="360" w:lineRule="auto"/>
        <w:ind w:left="3805" w:right="0" w:hanging="3581"/>
        <w:jc w:val="left"/>
      </w:pPr>
    </w:p>
    <w:p>
      <w:pPr>
        <w:pStyle w:val="2"/>
        <w:spacing w:line="360" w:lineRule="auto"/>
        <w:ind w:left="3805" w:right="0" w:hanging="3581"/>
        <w:jc w:val="left"/>
      </w:pPr>
    </w:p>
    <w:p>
      <w:pPr>
        <w:pStyle w:val="2"/>
        <w:spacing w:line="360" w:lineRule="auto"/>
        <w:ind w:left="3805" w:right="0" w:hanging="3581"/>
        <w:jc w:val="left"/>
      </w:pPr>
    </w:p>
    <w:p>
      <w:pPr>
        <w:pStyle w:val="2"/>
        <w:spacing w:line="360" w:lineRule="auto"/>
        <w:ind w:left="3805" w:right="0" w:hanging="3581"/>
        <w:jc w:val="left"/>
      </w:pPr>
    </w:p>
    <w:p>
      <w:pPr>
        <w:pStyle w:val="2"/>
        <w:spacing w:line="360" w:lineRule="auto"/>
        <w:ind w:left="3805" w:right="0" w:hanging="3581"/>
        <w:jc w:val="left"/>
      </w:pPr>
    </w:p>
    <w:p>
      <w:pPr>
        <w:pStyle w:val="2"/>
        <w:spacing w:line="360" w:lineRule="auto"/>
        <w:ind w:left="3805" w:right="0" w:hanging="3581"/>
        <w:jc w:val="left"/>
        <w:rPr>
          <w:rFonts w:hint="default"/>
          <w:lang w:val="vi-VN"/>
        </w:rPr>
      </w:pPr>
      <w:r>
        <w:t>CHƯƠNG</w:t>
      </w:r>
      <w:r>
        <w:rPr>
          <w:spacing w:val="-4"/>
        </w:rPr>
        <w:t xml:space="preserve"> </w:t>
      </w:r>
      <w:r>
        <w:t>2.</w:t>
      </w:r>
      <w:r>
        <w:rPr>
          <w:spacing w:val="-5"/>
        </w:rPr>
        <w:t xml:space="preserve"> </w:t>
      </w:r>
      <w:r>
        <w:t>PHÂN</w:t>
      </w:r>
      <w:r>
        <w:rPr>
          <w:spacing w:val="-9"/>
        </w:rPr>
        <w:t xml:space="preserve"> </w:t>
      </w:r>
      <w:r>
        <w:t>TÍCH</w:t>
      </w:r>
      <w:r>
        <w:rPr>
          <w:spacing w:val="-6"/>
        </w:rPr>
        <w:t xml:space="preserve"> </w:t>
      </w:r>
      <w:r>
        <w:t>VÀ</w:t>
      </w:r>
      <w:r>
        <w:rPr>
          <w:spacing w:val="-9"/>
        </w:rPr>
        <w:t xml:space="preserve"> </w:t>
      </w:r>
      <w:r>
        <w:t>THIẾT</w:t>
      </w:r>
      <w:r>
        <w:rPr>
          <w:spacing w:val="-8"/>
        </w:rPr>
        <w:t xml:space="preserve"> </w:t>
      </w:r>
      <w:r>
        <w:t>KẾ</w:t>
      </w:r>
      <w:r>
        <w:rPr>
          <w:spacing w:val="-2"/>
        </w:rPr>
        <w:t xml:space="preserve"> </w:t>
      </w:r>
      <w:r>
        <w:t>HỆ</w:t>
      </w:r>
      <w:r>
        <w:rPr>
          <w:spacing w:val="-8"/>
        </w:rPr>
        <w:t xml:space="preserve"> </w:t>
      </w:r>
      <w:r>
        <w:t>THỐNG</w:t>
      </w:r>
      <w:r>
        <w:rPr>
          <w:spacing w:val="-4"/>
        </w:rPr>
        <w:t xml:space="preserve"> </w:t>
      </w:r>
      <w:r>
        <w:rPr>
          <w:rFonts w:hint="default"/>
          <w:spacing w:val="-4"/>
          <w:lang w:val="en-US"/>
        </w:rPr>
        <w:t>WEBSITE TUY</w:t>
      </w:r>
      <w:r>
        <w:rPr>
          <w:rFonts w:hint="default"/>
          <w:spacing w:val="-4"/>
          <w:lang w:val="vi-VN"/>
        </w:rPr>
        <w:t>ỂN DỤNG VIỆC LÀM</w:t>
      </w:r>
    </w:p>
    <w:p>
      <w:pPr>
        <w:pStyle w:val="3"/>
        <w:numPr>
          <w:ilvl w:val="1"/>
          <w:numId w:val="6"/>
        </w:numPr>
        <w:tabs>
          <w:tab w:val="left" w:pos="628"/>
        </w:tabs>
        <w:spacing w:before="119" w:after="0" w:line="240" w:lineRule="auto"/>
        <w:ind w:left="628" w:right="0" w:hanging="493"/>
        <w:jc w:val="left"/>
      </w:pPr>
      <w:bookmarkStart w:id="20" w:name="_bookmark10"/>
      <w:bookmarkEnd w:id="20"/>
      <w:bookmarkStart w:id="21" w:name="2.1. Phân tích hệ thống bán sản phẩm côn"/>
      <w:bookmarkEnd w:id="21"/>
      <w:r>
        <w:t>Phân</w:t>
      </w:r>
      <w:r>
        <w:rPr>
          <w:spacing w:val="-4"/>
        </w:rPr>
        <w:t xml:space="preserve"> </w:t>
      </w:r>
      <w:r>
        <w:t>tích</w:t>
      </w:r>
      <w:r>
        <w:rPr>
          <w:spacing w:val="-4"/>
        </w:rPr>
        <w:t xml:space="preserve"> </w:t>
      </w:r>
      <w:r>
        <w:t>hệ</w:t>
      </w:r>
      <w:r>
        <w:rPr>
          <w:spacing w:val="-4"/>
        </w:rPr>
        <w:t xml:space="preserve"> </w:t>
      </w:r>
      <w:r>
        <w:t>thống</w:t>
      </w:r>
      <w:r>
        <w:rPr>
          <w:spacing w:val="-4"/>
        </w:rPr>
        <w:t xml:space="preserve"> </w:t>
      </w:r>
      <w:r>
        <w:rPr>
          <w:rFonts w:hint="default"/>
          <w:spacing w:val="-4"/>
          <w:lang w:val="en-US"/>
        </w:rPr>
        <w:t>tuy</w:t>
      </w:r>
      <w:r>
        <w:rPr>
          <w:rFonts w:hint="default"/>
          <w:spacing w:val="-4"/>
          <w:lang w:val="vi-VN"/>
        </w:rPr>
        <w:t>ển dụng việc làm</w:t>
      </w:r>
    </w:p>
    <w:p>
      <w:pPr>
        <w:pStyle w:val="7"/>
        <w:spacing w:before="4"/>
        <w:rPr>
          <w:b/>
          <w:sz w:val="24"/>
        </w:rPr>
      </w:pPr>
    </w:p>
    <w:p>
      <w:pPr>
        <w:pStyle w:val="7"/>
        <w:spacing w:line="360" w:lineRule="auto"/>
        <w:ind w:left="135" w:right="177" w:firstLine="568"/>
        <w:jc w:val="both"/>
      </w:pPr>
      <w:r>
        <w:t>Trang</w:t>
      </w:r>
      <w:r>
        <w:rPr>
          <w:spacing w:val="32"/>
        </w:rPr>
        <w:t xml:space="preserve"> </w:t>
      </w:r>
      <w:r>
        <w:t>web</w:t>
      </w:r>
      <w:r>
        <w:rPr>
          <w:spacing w:val="34"/>
        </w:rPr>
        <w:t xml:space="preserve"> </w:t>
      </w:r>
      <w:r>
        <w:t>của</w:t>
      </w:r>
      <w:r>
        <w:rPr>
          <w:spacing w:val="31"/>
        </w:rPr>
        <w:t xml:space="preserve"> </w:t>
      </w:r>
      <w:r>
        <w:t>chúng</w:t>
      </w:r>
      <w:r>
        <w:rPr>
          <w:spacing w:val="32"/>
        </w:rPr>
        <w:t xml:space="preserve"> </w:t>
      </w:r>
      <w:r>
        <w:t>tôi</w:t>
      </w:r>
      <w:r>
        <w:rPr>
          <w:spacing w:val="32"/>
        </w:rPr>
        <w:t xml:space="preserve"> </w:t>
      </w:r>
      <w:r>
        <w:t>được</w:t>
      </w:r>
      <w:r>
        <w:rPr>
          <w:spacing w:val="31"/>
        </w:rPr>
        <w:t xml:space="preserve"> </w:t>
      </w:r>
      <w:r>
        <w:t>thiết</w:t>
      </w:r>
      <w:r>
        <w:rPr>
          <w:spacing w:val="32"/>
        </w:rPr>
        <w:t xml:space="preserve"> </w:t>
      </w:r>
      <w:r>
        <w:t>kế</w:t>
      </w:r>
      <w:r>
        <w:rPr>
          <w:spacing w:val="31"/>
        </w:rPr>
        <w:t xml:space="preserve"> </w:t>
      </w:r>
      <w:r>
        <w:t>để</w:t>
      </w:r>
      <w:r>
        <w:rPr>
          <w:spacing w:val="33"/>
        </w:rPr>
        <w:t xml:space="preserve"> </w:t>
      </w:r>
      <w:r>
        <w:t>đáp</w:t>
      </w:r>
      <w:r>
        <w:rPr>
          <w:spacing w:val="32"/>
        </w:rPr>
        <w:t xml:space="preserve"> </w:t>
      </w:r>
      <w:r>
        <w:t>ứng</w:t>
      </w:r>
      <w:r>
        <w:rPr>
          <w:spacing w:val="32"/>
        </w:rPr>
        <w:t xml:space="preserve"> </w:t>
      </w:r>
      <w:r>
        <w:t>nhu</w:t>
      </w:r>
      <w:r>
        <w:rPr>
          <w:spacing w:val="32"/>
        </w:rPr>
        <w:t xml:space="preserve"> </w:t>
      </w:r>
      <w:r>
        <w:t>cầu</w:t>
      </w:r>
      <w:r>
        <w:rPr>
          <w:spacing w:val="32"/>
        </w:rPr>
        <w:t xml:space="preserve"> </w:t>
      </w:r>
      <w:r>
        <w:t>đa</w:t>
      </w:r>
      <w:r>
        <w:rPr>
          <w:spacing w:val="31"/>
        </w:rPr>
        <w:t xml:space="preserve"> </w:t>
      </w:r>
      <w:r>
        <w:t>dạng</w:t>
      </w:r>
      <w:r>
        <w:rPr>
          <w:spacing w:val="34"/>
        </w:rPr>
        <w:t xml:space="preserve"> </w:t>
      </w:r>
      <w:r>
        <w:t xml:space="preserve">của </w:t>
      </w:r>
      <w:r>
        <w:rPr>
          <w:rFonts w:hint="default"/>
          <w:lang w:val="vi-VN"/>
        </w:rPr>
        <w:t xml:space="preserve">3 </w:t>
      </w:r>
      <w:r>
        <w:t xml:space="preserve">đối tượng chính: </w:t>
      </w:r>
      <w:r>
        <w:rPr>
          <w:rFonts w:hint="default"/>
          <w:i/>
          <w:iCs/>
          <w:lang w:val="vi-VN"/>
        </w:rPr>
        <w:t>Người dùng</w:t>
      </w:r>
      <w:r>
        <w:rPr>
          <w:rFonts w:hint="default"/>
          <w:lang w:val="vi-VN"/>
        </w:rPr>
        <w:t xml:space="preserve">, </w:t>
      </w:r>
      <w:r>
        <w:rPr>
          <w:rFonts w:hint="default"/>
          <w:i/>
          <w:iCs/>
          <w:lang w:val="vi-VN"/>
        </w:rPr>
        <w:t>Người tuyển dụng</w:t>
      </w:r>
      <w:r>
        <w:rPr>
          <w:rFonts w:hint="default"/>
          <w:lang w:val="vi-VN"/>
        </w:rPr>
        <w:t xml:space="preserve"> và </w:t>
      </w:r>
      <w:r>
        <w:rPr>
          <w:rFonts w:hint="default"/>
          <w:i/>
          <w:iCs/>
          <w:lang w:val="vi-VN"/>
        </w:rPr>
        <w:t>Quản trị viên</w:t>
      </w:r>
      <w:r>
        <w:t xml:space="preserve">. Đối với </w:t>
      </w:r>
      <w:r>
        <w:rPr>
          <w:rFonts w:hint="default"/>
          <w:lang w:val="vi-VN"/>
        </w:rPr>
        <w:t>người dùng</w:t>
      </w:r>
      <w:r>
        <w:t>, trang web cung cấp một trải nghiệm  thuận tiện</w:t>
      </w:r>
      <w:r>
        <w:rPr>
          <w:spacing w:val="32"/>
        </w:rPr>
        <w:t xml:space="preserve"> </w:t>
      </w:r>
      <w:r>
        <w:t>và</w:t>
      </w:r>
      <w:r>
        <w:rPr>
          <w:spacing w:val="31"/>
        </w:rPr>
        <w:t xml:space="preserve"> </w:t>
      </w:r>
      <w:r>
        <w:t>linh</w:t>
      </w:r>
      <w:r>
        <w:rPr>
          <w:spacing w:val="32"/>
        </w:rPr>
        <w:t xml:space="preserve"> </w:t>
      </w:r>
      <w:r>
        <w:t>hoạt.</w:t>
      </w:r>
      <w:r>
        <w:rPr>
          <w:rFonts w:hint="default"/>
          <w:lang w:val="vi-VN"/>
        </w:rPr>
        <w:t xml:space="preserve"> Bằng cách truy cập vào trang web họ có thể truy cứu các tin tuyển dụng thuận tiện</w:t>
      </w:r>
      <w:r>
        <w:rPr>
          <w:spacing w:val="32"/>
        </w:rPr>
        <w:t xml:space="preserve"> </w:t>
      </w:r>
      <w:r>
        <w:rPr>
          <w:rFonts w:hint="default"/>
          <w:spacing w:val="32"/>
          <w:lang w:val="vi-VN"/>
        </w:rPr>
        <w:t>.</w:t>
      </w:r>
      <w:r>
        <w:t xml:space="preserve">Chức năng </w:t>
      </w:r>
      <w:r>
        <w:rPr>
          <w:rFonts w:hint="default"/>
          <w:lang w:val="vi-VN"/>
        </w:rPr>
        <w:t>ứng tuyển</w:t>
      </w:r>
      <w:r>
        <w:t xml:space="preserve"> và </w:t>
      </w:r>
      <w:r>
        <w:rPr>
          <w:rFonts w:hint="default"/>
          <w:lang w:val="vi-VN"/>
        </w:rPr>
        <w:t>theo dõi</w:t>
      </w:r>
      <w:r>
        <w:t xml:space="preserve"> cũng</w:t>
      </w:r>
      <w:r>
        <w:rPr>
          <w:spacing w:val="32"/>
        </w:rPr>
        <w:t xml:space="preserve"> </w:t>
      </w:r>
      <w:r>
        <w:t>được tích hợp để làm cho</w:t>
      </w:r>
      <w:r>
        <w:rPr>
          <w:spacing w:val="40"/>
        </w:rPr>
        <w:t xml:space="preserve"> </w:t>
      </w:r>
      <w:r>
        <w:t>quá trình</w:t>
      </w:r>
      <w:r>
        <w:rPr>
          <w:rFonts w:hint="default"/>
          <w:lang w:val="vi-VN"/>
        </w:rPr>
        <w:t xml:space="preserve"> tìm việc dễ dang hơn</w:t>
      </w:r>
      <w:r>
        <w:t xml:space="preserve"> .</w:t>
      </w:r>
    </w:p>
    <w:p>
      <w:pPr>
        <w:pStyle w:val="7"/>
        <w:spacing w:before="121" w:line="360" w:lineRule="auto"/>
        <w:ind w:left="135" w:right="105" w:firstLine="568"/>
        <w:jc w:val="both"/>
      </w:pPr>
      <w:r>
        <w:t>Đối với Quản trị viên sẽ được cấp một quyền truy cập riêng, họ</w:t>
      </w:r>
      <w:r>
        <w:rPr>
          <w:spacing w:val="25"/>
        </w:rPr>
        <w:t xml:space="preserve"> </w:t>
      </w:r>
      <w:r>
        <w:t>có</w:t>
      </w:r>
      <w:r>
        <w:rPr>
          <w:spacing w:val="25"/>
        </w:rPr>
        <w:t xml:space="preserve"> </w:t>
      </w:r>
      <w:r>
        <w:t>quyền</w:t>
      </w:r>
      <w:r>
        <w:rPr>
          <w:spacing w:val="25"/>
        </w:rPr>
        <w:t xml:space="preserve"> </w:t>
      </w:r>
      <w:r>
        <w:t>truy</w:t>
      </w:r>
      <w:r>
        <w:rPr>
          <w:spacing w:val="28"/>
        </w:rPr>
        <w:t xml:space="preserve"> </w:t>
      </w:r>
      <w:r>
        <w:t>cập</w:t>
      </w:r>
      <w:r>
        <w:rPr>
          <w:spacing w:val="28"/>
        </w:rPr>
        <w:t xml:space="preserve"> </w:t>
      </w:r>
      <w:r>
        <w:t>để</w:t>
      </w:r>
      <w:r>
        <w:rPr>
          <w:spacing w:val="27"/>
        </w:rPr>
        <w:t xml:space="preserve"> </w:t>
      </w:r>
      <w:r>
        <w:t>quản</w:t>
      </w:r>
      <w:r>
        <w:rPr>
          <w:spacing w:val="25"/>
        </w:rPr>
        <w:t xml:space="preserve"> </w:t>
      </w:r>
      <w:r>
        <w:t>lý</w:t>
      </w:r>
      <w:r>
        <w:rPr>
          <w:spacing w:val="25"/>
        </w:rPr>
        <w:t xml:space="preserve"> </w:t>
      </w:r>
      <w:r>
        <w:t>nhiều</w:t>
      </w:r>
      <w:r>
        <w:rPr>
          <w:spacing w:val="25"/>
        </w:rPr>
        <w:t xml:space="preserve"> </w:t>
      </w:r>
      <w:r>
        <w:t>khía</w:t>
      </w:r>
      <w:r>
        <w:rPr>
          <w:spacing w:val="27"/>
        </w:rPr>
        <w:t xml:space="preserve"> </w:t>
      </w:r>
      <w:r>
        <w:t>cạnh</w:t>
      </w:r>
      <w:r>
        <w:rPr>
          <w:spacing w:val="28"/>
        </w:rPr>
        <w:t xml:space="preserve"> </w:t>
      </w:r>
      <w:r>
        <w:t>của</w:t>
      </w:r>
      <w:r>
        <w:rPr>
          <w:spacing w:val="24"/>
        </w:rPr>
        <w:t xml:space="preserve"> </w:t>
      </w:r>
      <w:r>
        <w:t>trang</w:t>
      </w:r>
      <w:r>
        <w:rPr>
          <w:spacing w:val="28"/>
        </w:rPr>
        <w:t xml:space="preserve"> </w:t>
      </w:r>
      <w:r>
        <w:t>web.</w:t>
      </w:r>
      <w:r>
        <w:rPr>
          <w:spacing w:val="25"/>
        </w:rPr>
        <w:t xml:space="preserve"> </w:t>
      </w:r>
      <w:r>
        <w:t>Quản</w:t>
      </w:r>
      <w:r>
        <w:rPr>
          <w:spacing w:val="25"/>
        </w:rPr>
        <w:t xml:space="preserve"> </w:t>
      </w:r>
      <w:r>
        <w:t>trị</w:t>
      </w:r>
      <w:r>
        <w:rPr>
          <w:spacing w:val="25"/>
        </w:rPr>
        <w:t xml:space="preserve"> </w:t>
      </w:r>
      <w:r>
        <w:t xml:space="preserve">viên có thể quản lý, thêm danh mục sản phẩm, bài viết và người dùng. </w:t>
      </w:r>
      <w:r>
        <w:rPr>
          <w:rFonts w:hint="default"/>
          <w:lang w:val="vi-VN"/>
        </w:rPr>
        <w:t>Tính năng quản lí người dùng linh hoạt cho phép họ quản lí người dùng thuận tiện</w:t>
      </w:r>
      <w:r>
        <w:t>. Quản lý</w:t>
      </w:r>
      <w:r>
        <w:rPr>
          <w:rFonts w:hint="default"/>
          <w:lang w:val="vi-VN"/>
        </w:rPr>
        <w:t xml:space="preserve"> </w:t>
      </w:r>
      <w:r>
        <w:t xml:space="preserve">danh mục sản phẩm và các thuộc tính khác cũng giúp tạo ra trải nghiệm </w:t>
      </w:r>
      <w:r>
        <w:rPr>
          <w:rFonts w:hint="default"/>
          <w:lang w:val="vi-VN"/>
        </w:rPr>
        <w:t>tốt nhất cho khách hàng</w:t>
      </w:r>
      <w:r>
        <w:t>.</w:t>
      </w:r>
    </w:p>
    <w:p>
      <w:pPr>
        <w:pStyle w:val="7"/>
        <w:spacing w:before="121" w:line="360" w:lineRule="auto"/>
        <w:ind w:left="135" w:right="172" w:firstLine="568"/>
        <w:jc w:val="both"/>
      </w:pPr>
      <w:r>
        <w:t>Giao diện của trang web được thiết kế thân thiện và dễ sử dụng, tương</w:t>
      </w:r>
      <w:r>
        <w:rPr>
          <w:spacing w:val="80"/>
        </w:rPr>
        <w:t xml:space="preserve"> </w:t>
      </w:r>
      <w:r>
        <w:t>thích trên nhiều thiết bị khác nhau,</w:t>
      </w:r>
      <w:r>
        <w:rPr>
          <w:spacing w:val="40"/>
        </w:rPr>
        <w:t xml:space="preserve"> </w:t>
      </w:r>
      <w:r>
        <w:t>đảm bảo người dùng có trải nghiệm mượt</w:t>
      </w:r>
      <w:r>
        <w:rPr>
          <w:spacing w:val="34"/>
        </w:rPr>
        <w:t xml:space="preserve"> </w:t>
      </w:r>
      <w:r>
        <w:t>mà.</w:t>
      </w:r>
      <w:r>
        <w:rPr>
          <w:spacing w:val="36"/>
        </w:rPr>
        <w:t xml:space="preserve"> </w:t>
      </w:r>
    </w:p>
    <w:p>
      <w:pPr>
        <w:pStyle w:val="7"/>
        <w:spacing w:before="117" w:line="362" w:lineRule="auto"/>
        <w:ind w:left="135" w:right="177" w:firstLine="568"/>
        <w:jc w:val="both"/>
      </w:pPr>
      <w:r>
        <w:pict>
          <v:rect id="docshape17" o:spid="_x0000_s1040" o:spt="1" style="position:absolute;left:0pt;margin-left:69pt;margin-top:46.45pt;height:0.6pt;width:1.85pt;mso-position-horizontal-relative:page;z-index:251660288;mso-width-relative:page;mso-height-relative:page;" fillcolor="#D9D9D9" filled="t" stroked="f" coordsize="21600,21600">
            <v:path/>
            <v:fill on="t" focussize="0,0"/>
            <v:stroke on="f"/>
            <v:imagedata o:title=""/>
            <o:lock v:ext="edit"/>
            <v:textbox>
              <w:txbxContent>
                <w:p/>
              </w:txbxContent>
            </v:textbox>
          </v:rect>
        </w:pict>
      </w:r>
      <w:r>
        <w:t>Hệ</w:t>
      </w:r>
      <w:r>
        <w:rPr>
          <w:spacing w:val="33"/>
        </w:rPr>
        <w:t xml:space="preserve"> </w:t>
      </w:r>
      <w:r>
        <w:t>thống</w:t>
      </w:r>
      <w:r>
        <w:rPr>
          <w:spacing w:val="34"/>
        </w:rPr>
        <w:t xml:space="preserve"> </w:t>
      </w:r>
      <w:r>
        <w:t>này</w:t>
      </w:r>
      <w:r>
        <w:rPr>
          <w:spacing w:val="32"/>
        </w:rPr>
        <w:t xml:space="preserve"> </w:t>
      </w:r>
      <w:r>
        <w:t>không</w:t>
      </w:r>
      <w:r>
        <w:rPr>
          <w:spacing w:val="34"/>
        </w:rPr>
        <w:t xml:space="preserve"> </w:t>
      </w:r>
      <w:r>
        <w:t>chỉ</w:t>
      </w:r>
      <w:r>
        <w:rPr>
          <w:spacing w:val="34"/>
        </w:rPr>
        <w:t xml:space="preserve"> </w:t>
      </w:r>
      <w:r>
        <w:t>hỗ</w:t>
      </w:r>
      <w:r>
        <w:rPr>
          <w:spacing w:val="34"/>
        </w:rPr>
        <w:t xml:space="preserve"> </w:t>
      </w:r>
      <w:r>
        <w:t>trợ</w:t>
      </w:r>
      <w:r>
        <w:rPr>
          <w:spacing w:val="33"/>
        </w:rPr>
        <w:t xml:space="preserve"> </w:t>
      </w:r>
      <w:r>
        <w:t>khách</w:t>
      </w:r>
      <w:r>
        <w:rPr>
          <w:spacing w:val="34"/>
        </w:rPr>
        <w:t xml:space="preserve"> </w:t>
      </w:r>
      <w:r>
        <w:t>hàng</w:t>
      </w:r>
      <w:r>
        <w:rPr>
          <w:spacing w:val="34"/>
        </w:rPr>
        <w:t xml:space="preserve"> </w:t>
      </w:r>
      <w:r>
        <w:t>mua</w:t>
      </w:r>
      <w:r>
        <w:rPr>
          <w:spacing w:val="39"/>
        </w:rPr>
        <w:t xml:space="preserve"> </w:t>
      </w:r>
      <w:r>
        <w:t>sắm</w:t>
      </w:r>
      <w:r>
        <w:rPr>
          <w:spacing w:val="33"/>
        </w:rPr>
        <w:t xml:space="preserve"> </w:t>
      </w:r>
      <w:r>
        <w:t>mà</w:t>
      </w:r>
      <w:r>
        <w:rPr>
          <w:spacing w:val="33"/>
        </w:rPr>
        <w:t xml:space="preserve"> </w:t>
      </w:r>
      <w:r>
        <w:t>còn</w:t>
      </w:r>
      <w:r>
        <w:rPr>
          <w:spacing w:val="34"/>
        </w:rPr>
        <w:t xml:space="preserve"> </w:t>
      </w:r>
      <w:r>
        <w:t>giúp</w:t>
      </w:r>
      <w:r>
        <w:rPr>
          <w:spacing w:val="32"/>
        </w:rPr>
        <w:t xml:space="preserve"> </w:t>
      </w:r>
      <w:r>
        <w:t>Quản trị</w:t>
      </w:r>
      <w:r>
        <w:rPr>
          <w:spacing w:val="47"/>
        </w:rPr>
        <w:t xml:space="preserve"> </w:t>
      </w:r>
      <w:r>
        <w:t>viên</w:t>
      </w:r>
      <w:r>
        <w:rPr>
          <w:spacing w:val="46"/>
        </w:rPr>
        <w:t xml:space="preserve"> </w:t>
      </w:r>
      <w:r>
        <w:t>quản</w:t>
      </w:r>
      <w:r>
        <w:rPr>
          <w:spacing w:val="48"/>
        </w:rPr>
        <w:t xml:space="preserve"> </w:t>
      </w:r>
      <w:r>
        <w:t>lý</w:t>
      </w:r>
      <w:r>
        <w:rPr>
          <w:spacing w:val="45"/>
        </w:rPr>
        <w:t xml:space="preserve"> </w:t>
      </w:r>
      <w:r>
        <w:t>thông</w:t>
      </w:r>
      <w:r>
        <w:rPr>
          <w:spacing w:val="48"/>
        </w:rPr>
        <w:t xml:space="preserve"> </w:t>
      </w:r>
      <w:r>
        <w:t>tin</w:t>
      </w:r>
      <w:r>
        <w:rPr>
          <w:spacing w:val="48"/>
        </w:rPr>
        <w:t xml:space="preserve"> </w:t>
      </w:r>
      <w:r>
        <w:t>một</w:t>
      </w:r>
      <w:r>
        <w:rPr>
          <w:spacing w:val="45"/>
        </w:rPr>
        <w:t xml:space="preserve"> </w:t>
      </w:r>
      <w:r>
        <w:t>cách</w:t>
      </w:r>
      <w:r>
        <w:rPr>
          <w:spacing w:val="48"/>
        </w:rPr>
        <w:t xml:space="preserve"> </w:t>
      </w:r>
      <w:r>
        <w:t>hiệu</w:t>
      </w:r>
      <w:r>
        <w:rPr>
          <w:spacing w:val="46"/>
        </w:rPr>
        <w:t xml:space="preserve"> </w:t>
      </w:r>
      <w:r>
        <w:t>quả.</w:t>
      </w:r>
      <w:r>
        <w:rPr>
          <w:spacing w:val="47"/>
        </w:rPr>
        <w:t xml:space="preserve"> </w:t>
      </w:r>
      <w:r>
        <w:t>Biểu</w:t>
      </w:r>
      <w:r>
        <w:rPr>
          <w:spacing w:val="45"/>
        </w:rPr>
        <w:t xml:space="preserve"> </w:t>
      </w:r>
      <w:r>
        <w:t>đồ</w:t>
      </w:r>
      <w:r>
        <w:rPr>
          <w:spacing w:val="48"/>
        </w:rPr>
        <w:t xml:space="preserve"> </w:t>
      </w:r>
      <w:r>
        <w:t>ca</w:t>
      </w:r>
      <w:r>
        <w:rPr>
          <w:spacing w:val="47"/>
        </w:rPr>
        <w:t xml:space="preserve"> </w:t>
      </w:r>
      <w:r>
        <w:t>sử</w:t>
      </w:r>
      <w:r>
        <w:rPr>
          <w:spacing w:val="48"/>
        </w:rPr>
        <w:t xml:space="preserve"> </w:t>
      </w:r>
      <w:r>
        <w:t>dụng</w:t>
      </w:r>
      <w:r>
        <w:rPr>
          <w:spacing w:val="48"/>
        </w:rPr>
        <w:t xml:space="preserve"> </w:t>
      </w:r>
      <w:r>
        <w:t>mô</w:t>
      </w:r>
      <w:r>
        <w:rPr>
          <w:spacing w:val="46"/>
        </w:rPr>
        <w:t xml:space="preserve"> </w:t>
      </w:r>
      <w:r>
        <w:t>tả</w:t>
      </w:r>
      <w:r>
        <w:rPr>
          <w:spacing w:val="47"/>
        </w:rPr>
        <w:t xml:space="preserve"> </w:t>
      </w:r>
      <w:r>
        <w:rPr>
          <w:spacing w:val="-5"/>
        </w:rPr>
        <w:t>sự</w:t>
      </w:r>
    </w:p>
    <w:p>
      <w:pPr>
        <w:pStyle w:val="7"/>
        <w:spacing w:before="59" w:line="360" w:lineRule="auto"/>
        <w:ind w:right="174"/>
        <w:jc w:val="both"/>
      </w:pPr>
      <w:r>
        <w:t>tương</w:t>
      </w:r>
      <w:r>
        <w:rPr>
          <w:spacing w:val="40"/>
        </w:rPr>
        <w:t xml:space="preserve"> </w:t>
      </w:r>
      <w:r>
        <w:t>tác</w:t>
      </w:r>
      <w:r>
        <w:rPr>
          <w:spacing w:val="40"/>
        </w:rPr>
        <w:t xml:space="preserve"> </w:t>
      </w:r>
      <w:r>
        <w:t>linh</w:t>
      </w:r>
      <w:r>
        <w:rPr>
          <w:spacing w:val="40"/>
        </w:rPr>
        <w:t xml:space="preserve"> </w:t>
      </w:r>
      <w:r>
        <w:t>hoạt</w:t>
      </w:r>
      <w:r>
        <w:rPr>
          <w:spacing w:val="40"/>
        </w:rPr>
        <w:t xml:space="preserve"> </w:t>
      </w:r>
      <w:r>
        <w:t>giữa</w:t>
      </w:r>
      <w:r>
        <w:rPr>
          <w:spacing w:val="40"/>
        </w:rPr>
        <w:t xml:space="preserve"> </w:t>
      </w:r>
      <w:r>
        <w:t>khách</w:t>
      </w:r>
      <w:r>
        <w:rPr>
          <w:spacing w:val="40"/>
        </w:rPr>
        <w:t xml:space="preserve"> </w:t>
      </w:r>
      <w:r>
        <w:t>hàng</w:t>
      </w:r>
      <w:r>
        <w:rPr>
          <w:spacing w:val="40"/>
        </w:rPr>
        <w:t xml:space="preserve"> </w:t>
      </w:r>
      <w:r>
        <w:t>và</w:t>
      </w:r>
      <w:r>
        <w:rPr>
          <w:spacing w:val="40"/>
        </w:rPr>
        <w:t xml:space="preserve"> </w:t>
      </w:r>
      <w:r>
        <w:t>Quản</w:t>
      </w:r>
      <w:r>
        <w:rPr>
          <w:spacing w:val="40"/>
        </w:rPr>
        <w:t xml:space="preserve"> </w:t>
      </w:r>
      <w:r>
        <w:t>trị</w:t>
      </w:r>
      <w:r>
        <w:rPr>
          <w:spacing w:val="40"/>
        </w:rPr>
        <w:t xml:space="preserve"> </w:t>
      </w:r>
      <w:r>
        <w:t>viên,</w:t>
      </w:r>
      <w:r>
        <w:rPr>
          <w:spacing w:val="40"/>
        </w:rPr>
        <w:t xml:space="preserve"> </w:t>
      </w:r>
      <w:r>
        <w:t>đảm</w:t>
      </w:r>
      <w:r>
        <w:rPr>
          <w:spacing w:val="40"/>
        </w:rPr>
        <w:t xml:space="preserve"> </w:t>
      </w:r>
      <w:r>
        <w:t>bảo</w:t>
      </w:r>
      <w:r>
        <w:rPr>
          <w:spacing w:val="40"/>
        </w:rPr>
        <w:t xml:space="preserve"> </w:t>
      </w:r>
      <w:r>
        <w:t>cả</w:t>
      </w:r>
      <w:r>
        <w:rPr>
          <w:spacing w:val="40"/>
        </w:rPr>
        <w:t xml:space="preserve"> </w:t>
      </w:r>
      <w:r>
        <w:t>hai</w:t>
      </w:r>
      <w:r>
        <w:rPr>
          <w:spacing w:val="40"/>
        </w:rPr>
        <w:t xml:space="preserve"> </w:t>
      </w:r>
      <w:r>
        <w:t>đối</w:t>
      </w:r>
      <w:r>
        <w:rPr>
          <w:spacing w:val="80"/>
        </w:rPr>
        <w:t xml:space="preserve"> </w:t>
      </w:r>
      <w:r>
        <w:t>tượng đều có trải nghiệm tốt nhất khi sử dụng trang web.</w:t>
      </w:r>
    </w:p>
    <w:p>
      <w:pPr>
        <w:spacing w:after="0" w:line="362" w:lineRule="auto"/>
        <w:jc w:val="both"/>
        <w:sectPr>
          <w:footerReference r:id="rId6" w:type="default"/>
          <w:pgSz w:w="11910" w:h="16840"/>
          <w:pgMar w:top="1340" w:right="1240" w:bottom="280" w:left="1280" w:header="0" w:footer="0" w:gutter="0"/>
          <w:cols w:space="720" w:num="1"/>
        </w:sectPr>
      </w:pPr>
      <w:r>
        <w:pict>
          <v:shape id="docshape18" o:spid="_x0000_s1041" o:spt="202" type="#_x0000_t202" style="position:absolute;left:0pt;margin-left:479.95pt;margin-top:125.4pt;height:31.05pt;width:45.6pt;mso-position-horizontal-relative:page;z-index:-251652096;mso-width-relative:page;mso-height-relative:page;" fillcolor="#D9D9D9" filled="t" stroked="f" coordsize="21600,21600">
            <v:path/>
            <v:fill on="t" focussize="0,0"/>
            <v:stroke on="f" joinstyle="miter"/>
            <v:imagedata o:title=""/>
            <o:lock v:ext="edit"/>
            <v:textbox inset="0mm,0mm,0mm,0mm">
              <w:txbxContent>
                <w:p>
                  <w:pPr>
                    <w:pStyle w:val="7"/>
                    <w:spacing w:before="122"/>
                    <w:ind w:left="299" w:right="299"/>
                    <w:jc w:val="center"/>
                    <w:rPr>
                      <w:rFonts w:ascii="Calibri"/>
                      <w:color w:val="000000"/>
                    </w:rPr>
                  </w:pPr>
                  <w:r>
                    <w:rPr>
                      <w:rFonts w:ascii="Calibri"/>
                      <w:color w:val="000000"/>
                      <w:spacing w:val="-5"/>
                    </w:rPr>
                    <w:t>10</w:t>
                  </w:r>
                </w:p>
              </w:txbxContent>
            </v:textbox>
          </v:shape>
        </w:pict>
      </w:r>
    </w:p>
    <w:p>
      <w:pPr>
        <w:pStyle w:val="7"/>
        <w:spacing w:before="3"/>
        <w:rPr>
          <w:sz w:val="8"/>
        </w:rPr>
      </w:pPr>
      <w:r>
        <w:drawing>
          <wp:inline distT="0" distB="0" distL="114300" distR="114300">
            <wp:extent cx="5958840" cy="6097905"/>
            <wp:effectExtent l="0" t="0" r="0" b="1333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18"/>
                    <a:stretch>
                      <a:fillRect/>
                    </a:stretch>
                  </pic:blipFill>
                  <pic:spPr>
                    <a:xfrm>
                      <a:off x="0" y="0"/>
                      <a:ext cx="5958840" cy="6097905"/>
                    </a:xfrm>
                    <a:prstGeom prst="rect">
                      <a:avLst/>
                    </a:prstGeom>
                    <a:noFill/>
                    <a:ln>
                      <a:noFill/>
                    </a:ln>
                  </pic:spPr>
                </pic:pic>
              </a:graphicData>
            </a:graphic>
          </wp:inline>
        </w:drawing>
      </w:r>
    </w:p>
    <w:p>
      <w:pPr>
        <w:spacing w:before="12"/>
        <w:ind w:left="0" w:right="36" w:firstLine="0"/>
        <w:jc w:val="center"/>
        <w:rPr>
          <w:sz w:val="28"/>
        </w:rPr>
      </w:pPr>
      <w:r>
        <w:rPr>
          <w:b/>
          <w:sz w:val="28"/>
        </w:rPr>
        <w:t>Hình</w:t>
      </w:r>
      <w:r>
        <w:rPr>
          <w:b/>
          <w:spacing w:val="-2"/>
          <w:sz w:val="28"/>
        </w:rPr>
        <w:t xml:space="preserve"> </w:t>
      </w:r>
      <w:r>
        <w:rPr>
          <w:b/>
          <w:sz w:val="28"/>
        </w:rPr>
        <w:t>2.1.</w:t>
      </w:r>
      <w:r>
        <w:rPr>
          <w:b/>
          <w:spacing w:val="-3"/>
          <w:sz w:val="28"/>
        </w:rPr>
        <w:t xml:space="preserve"> </w:t>
      </w:r>
      <w:r>
        <w:rPr>
          <w:sz w:val="28"/>
        </w:rPr>
        <w:t>Biểu</w:t>
      </w:r>
      <w:r>
        <w:rPr>
          <w:spacing w:val="-3"/>
          <w:sz w:val="28"/>
        </w:rPr>
        <w:t xml:space="preserve"> </w:t>
      </w:r>
      <w:r>
        <w:rPr>
          <w:sz w:val="28"/>
        </w:rPr>
        <w:t>đồ</w:t>
      </w:r>
      <w:r>
        <w:rPr>
          <w:spacing w:val="-3"/>
          <w:sz w:val="28"/>
        </w:rPr>
        <w:t xml:space="preserve"> </w:t>
      </w:r>
      <w:r>
        <w:rPr>
          <w:sz w:val="28"/>
        </w:rPr>
        <w:t>ca</w:t>
      </w:r>
      <w:r>
        <w:rPr>
          <w:spacing w:val="-1"/>
          <w:sz w:val="28"/>
        </w:rPr>
        <w:t xml:space="preserve"> </w:t>
      </w:r>
      <w:r>
        <w:rPr>
          <w:sz w:val="28"/>
        </w:rPr>
        <w:t>sử</w:t>
      </w:r>
      <w:r>
        <w:rPr>
          <w:spacing w:val="-3"/>
          <w:sz w:val="28"/>
        </w:rPr>
        <w:t xml:space="preserve"> </w:t>
      </w:r>
      <w:r>
        <w:rPr>
          <w:sz w:val="28"/>
        </w:rPr>
        <w:t>dụng</w:t>
      </w:r>
      <w:r>
        <w:rPr>
          <w:spacing w:val="-3"/>
          <w:sz w:val="28"/>
        </w:rPr>
        <w:t xml:space="preserve"> </w:t>
      </w:r>
      <w:r>
        <w:rPr>
          <w:sz w:val="28"/>
        </w:rPr>
        <w:t>của</w:t>
      </w:r>
      <w:r>
        <w:rPr>
          <w:spacing w:val="-4"/>
          <w:sz w:val="28"/>
        </w:rPr>
        <w:t xml:space="preserve"> </w:t>
      </w:r>
      <w:r>
        <w:rPr>
          <w:sz w:val="28"/>
        </w:rPr>
        <w:t>hệ</w:t>
      </w:r>
      <w:r>
        <w:rPr>
          <w:spacing w:val="-1"/>
          <w:sz w:val="28"/>
        </w:rPr>
        <w:t xml:space="preserve"> </w:t>
      </w:r>
      <w:r>
        <w:rPr>
          <w:spacing w:val="-4"/>
          <w:sz w:val="28"/>
        </w:rPr>
        <w:t>thống</w:t>
      </w:r>
    </w:p>
    <w:p>
      <w:pPr>
        <w:pStyle w:val="7"/>
        <w:spacing w:before="7"/>
        <w:rPr>
          <w:sz w:val="24"/>
        </w:rPr>
      </w:pPr>
    </w:p>
    <w:p>
      <w:pPr>
        <w:pStyle w:val="3"/>
        <w:numPr>
          <w:ilvl w:val="1"/>
          <w:numId w:val="6"/>
        </w:numPr>
        <w:tabs>
          <w:tab w:val="left" w:pos="628"/>
        </w:tabs>
        <w:spacing w:before="0" w:after="0" w:line="240" w:lineRule="auto"/>
        <w:ind w:left="628" w:right="0" w:hanging="493"/>
        <w:jc w:val="left"/>
      </w:pPr>
      <w:bookmarkStart w:id="22" w:name="2.2. Phân tích hành vi sử dụng"/>
      <w:bookmarkEnd w:id="22"/>
      <w:bookmarkStart w:id="23" w:name="_bookmark11"/>
      <w:bookmarkEnd w:id="23"/>
      <w:r>
        <w:t>Phân</w:t>
      </w:r>
      <w:r>
        <w:rPr>
          <w:spacing w:val="-4"/>
        </w:rPr>
        <w:t xml:space="preserve"> </w:t>
      </w:r>
      <w:r>
        <w:t>tích</w:t>
      </w:r>
      <w:r>
        <w:rPr>
          <w:spacing w:val="-3"/>
        </w:rPr>
        <w:t xml:space="preserve"> </w:t>
      </w:r>
      <w:r>
        <w:t>hành</w:t>
      </w:r>
      <w:r>
        <w:rPr>
          <w:spacing w:val="-3"/>
        </w:rPr>
        <w:t xml:space="preserve"> </w:t>
      </w:r>
      <w:r>
        <w:t>vi</w:t>
      </w:r>
      <w:r>
        <w:rPr>
          <w:spacing w:val="-4"/>
        </w:rPr>
        <w:t xml:space="preserve"> </w:t>
      </w:r>
      <w:r>
        <w:t>sử</w:t>
      </w:r>
      <w:r>
        <w:rPr>
          <w:spacing w:val="-1"/>
        </w:rPr>
        <w:t xml:space="preserve"> </w:t>
      </w:r>
      <w:r>
        <w:rPr>
          <w:spacing w:val="-4"/>
        </w:rPr>
        <w:t>dụng</w:t>
      </w:r>
    </w:p>
    <w:p>
      <w:pPr>
        <w:pStyle w:val="7"/>
        <w:spacing w:before="4"/>
        <w:rPr>
          <w:b/>
          <w:sz w:val="24"/>
        </w:rPr>
      </w:pPr>
    </w:p>
    <w:p>
      <w:pPr>
        <w:pStyle w:val="4"/>
        <w:numPr>
          <w:ilvl w:val="2"/>
          <w:numId w:val="6"/>
        </w:numPr>
        <w:tabs>
          <w:tab w:val="left" w:pos="837"/>
        </w:tabs>
        <w:spacing w:before="0" w:after="0" w:line="240" w:lineRule="auto"/>
        <w:ind w:left="836" w:right="0" w:hanging="702"/>
        <w:jc w:val="left"/>
        <w:rPr>
          <w:i/>
        </w:rPr>
      </w:pPr>
      <w:bookmarkStart w:id="24" w:name="2.2.1. Chức năng của người dùng"/>
      <w:bookmarkEnd w:id="24"/>
      <w:bookmarkStart w:id="25" w:name="_bookmark12"/>
      <w:bookmarkEnd w:id="25"/>
      <w:r>
        <w:rPr>
          <w:i/>
        </w:rPr>
        <w:t>Chức</w:t>
      </w:r>
      <w:r>
        <w:rPr>
          <w:i/>
          <w:spacing w:val="-6"/>
        </w:rPr>
        <w:t xml:space="preserve"> </w:t>
      </w:r>
      <w:r>
        <w:rPr>
          <w:i/>
        </w:rPr>
        <w:t>năng</w:t>
      </w:r>
      <w:r>
        <w:rPr>
          <w:i/>
          <w:spacing w:val="-5"/>
        </w:rPr>
        <w:t xml:space="preserve"> </w:t>
      </w:r>
      <w:r>
        <w:rPr>
          <w:i/>
        </w:rPr>
        <w:t>của</w:t>
      </w:r>
      <w:r>
        <w:rPr>
          <w:i/>
          <w:spacing w:val="-3"/>
        </w:rPr>
        <w:t xml:space="preserve"> </w:t>
      </w:r>
      <w:r>
        <w:rPr>
          <w:i/>
        </w:rPr>
        <w:t>người</w:t>
      </w:r>
      <w:r>
        <w:rPr>
          <w:i/>
          <w:spacing w:val="-4"/>
        </w:rPr>
        <w:t xml:space="preserve"> dùng</w:t>
      </w:r>
    </w:p>
    <w:p>
      <w:pPr>
        <w:pStyle w:val="7"/>
        <w:spacing w:before="5"/>
        <w:rPr>
          <w:b/>
          <w:i/>
          <w:sz w:val="24"/>
        </w:rPr>
      </w:pPr>
    </w:p>
    <w:p>
      <w:pPr>
        <w:pStyle w:val="15"/>
        <w:numPr>
          <w:ilvl w:val="3"/>
          <w:numId w:val="6"/>
        </w:numPr>
        <w:tabs>
          <w:tab w:val="left" w:pos="1048"/>
        </w:tabs>
        <w:spacing w:before="0" w:after="0" w:line="240" w:lineRule="auto"/>
        <w:ind w:left="1048" w:right="0" w:hanging="913"/>
        <w:jc w:val="left"/>
        <w:rPr>
          <w:i/>
          <w:sz w:val="28"/>
        </w:rPr>
      </w:pPr>
      <w:r>
        <w:rPr>
          <w:i/>
          <w:sz w:val="28"/>
        </w:rPr>
        <w:t>Đăng</w:t>
      </w:r>
      <w:r>
        <w:rPr>
          <w:i/>
          <w:spacing w:val="-5"/>
          <w:sz w:val="28"/>
        </w:rPr>
        <w:t xml:space="preserve"> ký</w:t>
      </w:r>
    </w:p>
    <w:p>
      <w:pPr>
        <w:pStyle w:val="7"/>
        <w:spacing w:before="6" w:after="1"/>
        <w:rPr>
          <w:i/>
          <w:sz w:val="24"/>
        </w:rPr>
      </w:pPr>
    </w:p>
    <w:tbl>
      <w:tblPr>
        <w:tblStyle w:val="6"/>
        <w:tblW w:w="0" w:type="auto"/>
        <w:tblInd w:w="1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31"/>
        <w:gridCol w:w="728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5" w:hRule="atLeast"/>
        </w:trPr>
        <w:tc>
          <w:tcPr>
            <w:tcW w:w="1731" w:type="dxa"/>
          </w:tcPr>
          <w:p>
            <w:pPr>
              <w:pStyle w:val="16"/>
              <w:spacing w:before="11"/>
              <w:rPr>
                <w:i/>
                <w:sz w:val="23"/>
              </w:rPr>
            </w:pPr>
          </w:p>
          <w:p>
            <w:pPr>
              <w:pStyle w:val="16"/>
              <w:ind w:left="107"/>
              <w:rPr>
                <w:b/>
                <w:sz w:val="28"/>
              </w:rPr>
            </w:pPr>
            <w:r>
              <w:rPr>
                <w:b/>
                <w:sz w:val="28"/>
              </w:rPr>
              <w:t>Mục</w:t>
            </w:r>
            <w:r>
              <w:rPr>
                <w:b/>
                <w:spacing w:val="-4"/>
                <w:sz w:val="28"/>
              </w:rPr>
              <w:t xml:space="preserve"> đích</w:t>
            </w:r>
          </w:p>
        </w:tc>
        <w:tc>
          <w:tcPr>
            <w:tcW w:w="7287" w:type="dxa"/>
          </w:tcPr>
          <w:p>
            <w:pPr>
              <w:pStyle w:val="16"/>
              <w:spacing w:before="11"/>
              <w:rPr>
                <w:i/>
                <w:sz w:val="23"/>
              </w:rPr>
            </w:pPr>
          </w:p>
          <w:p>
            <w:pPr>
              <w:pStyle w:val="16"/>
              <w:ind w:left="277"/>
              <w:rPr>
                <w:sz w:val="28"/>
              </w:rPr>
            </w:pPr>
            <w:r>
              <w:rPr>
                <w:sz w:val="28"/>
              </w:rPr>
              <w:t>Đăng</w:t>
            </w:r>
            <w:r>
              <w:rPr>
                <w:spacing w:val="-4"/>
                <w:sz w:val="28"/>
              </w:rPr>
              <w:t xml:space="preserve"> </w:t>
            </w:r>
            <w:r>
              <w:rPr>
                <w:sz w:val="28"/>
              </w:rPr>
              <w:t>ký</w:t>
            </w:r>
            <w:r>
              <w:rPr>
                <w:spacing w:val="-2"/>
                <w:sz w:val="28"/>
              </w:rPr>
              <w:t xml:space="preserve"> </w:t>
            </w:r>
            <w:r>
              <w:rPr>
                <w:sz w:val="28"/>
              </w:rPr>
              <w:t>tài</w:t>
            </w:r>
            <w:r>
              <w:rPr>
                <w:spacing w:val="-3"/>
                <w:sz w:val="28"/>
              </w:rPr>
              <w:t xml:space="preserve"> </w:t>
            </w:r>
            <w:r>
              <w:rPr>
                <w:spacing w:val="-2"/>
                <w:sz w:val="28"/>
              </w:rPr>
              <w:t>khoản</w:t>
            </w:r>
          </w:p>
        </w:tc>
      </w:tr>
    </w:tbl>
    <w:p>
      <w:pPr>
        <w:spacing w:after="0"/>
        <w:rPr>
          <w:sz w:val="28"/>
        </w:rPr>
        <w:sectPr>
          <w:footerReference r:id="rId7" w:type="default"/>
          <w:pgSz w:w="11910" w:h="16840"/>
          <w:pgMar w:top="1340" w:right="1240" w:bottom="1360" w:left="1280" w:header="0" w:footer="1174" w:gutter="0"/>
          <w:pgNumType w:start="11"/>
          <w:cols w:space="720" w:num="1"/>
        </w:sectPr>
      </w:pPr>
    </w:p>
    <w:tbl>
      <w:tblPr>
        <w:tblStyle w:val="6"/>
        <w:tblW w:w="0" w:type="auto"/>
        <w:tblInd w:w="1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31"/>
        <w:gridCol w:w="728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9" w:hRule="atLeast"/>
        </w:trPr>
        <w:tc>
          <w:tcPr>
            <w:tcW w:w="1731" w:type="dxa"/>
          </w:tcPr>
          <w:p>
            <w:pPr>
              <w:pStyle w:val="16"/>
              <w:rPr>
                <w:i/>
                <w:sz w:val="30"/>
              </w:rPr>
            </w:pPr>
          </w:p>
          <w:p>
            <w:pPr>
              <w:pStyle w:val="16"/>
              <w:rPr>
                <w:i/>
                <w:sz w:val="30"/>
              </w:rPr>
            </w:pPr>
          </w:p>
          <w:p>
            <w:pPr>
              <w:pStyle w:val="16"/>
              <w:rPr>
                <w:i/>
                <w:sz w:val="30"/>
              </w:rPr>
            </w:pPr>
          </w:p>
          <w:p>
            <w:pPr>
              <w:pStyle w:val="16"/>
              <w:rPr>
                <w:i/>
                <w:sz w:val="30"/>
              </w:rPr>
            </w:pPr>
          </w:p>
          <w:p>
            <w:pPr>
              <w:pStyle w:val="16"/>
              <w:spacing w:before="6"/>
              <w:rPr>
                <w:i/>
                <w:sz w:val="28"/>
              </w:rPr>
            </w:pPr>
          </w:p>
          <w:p>
            <w:pPr>
              <w:pStyle w:val="16"/>
              <w:spacing w:before="1" w:line="357" w:lineRule="auto"/>
              <w:ind w:left="107"/>
              <w:rPr>
                <w:b/>
                <w:sz w:val="28"/>
              </w:rPr>
            </w:pPr>
            <w:r>
              <w:rPr>
                <w:b/>
                <w:sz w:val="28"/>
              </w:rPr>
              <w:t>Các</w:t>
            </w:r>
            <w:r>
              <w:rPr>
                <w:b/>
                <w:spacing w:val="-18"/>
                <w:sz w:val="28"/>
              </w:rPr>
              <w:t xml:space="preserve"> </w:t>
            </w:r>
            <w:r>
              <w:rPr>
                <w:b/>
                <w:sz w:val="28"/>
              </w:rPr>
              <w:t>bước thực</w:t>
            </w:r>
            <w:r>
              <w:rPr>
                <w:b/>
                <w:spacing w:val="-2"/>
                <w:sz w:val="28"/>
              </w:rPr>
              <w:t xml:space="preserve"> </w:t>
            </w:r>
            <w:r>
              <w:rPr>
                <w:b/>
                <w:spacing w:val="-4"/>
                <w:sz w:val="28"/>
              </w:rPr>
              <w:t>hiện</w:t>
            </w:r>
          </w:p>
        </w:tc>
        <w:tc>
          <w:tcPr>
            <w:tcW w:w="7287" w:type="dxa"/>
          </w:tcPr>
          <w:p>
            <w:pPr>
              <w:pStyle w:val="16"/>
              <w:numPr>
                <w:ilvl w:val="0"/>
                <w:numId w:val="7"/>
              </w:numPr>
              <w:tabs>
                <w:tab w:val="left" w:pos="552"/>
              </w:tabs>
              <w:spacing w:before="259" w:after="0" w:line="240" w:lineRule="auto"/>
              <w:ind w:left="551" w:right="0" w:hanging="275"/>
              <w:jc w:val="left"/>
              <w:rPr>
                <w:sz w:val="28"/>
              </w:rPr>
            </w:pPr>
            <w:r>
              <w:rPr>
                <w:sz w:val="28"/>
              </w:rPr>
              <w:t>Truy</w:t>
            </w:r>
            <w:r>
              <w:rPr>
                <w:spacing w:val="-6"/>
                <w:sz w:val="28"/>
              </w:rPr>
              <w:t xml:space="preserve"> </w:t>
            </w:r>
            <w:r>
              <w:rPr>
                <w:sz w:val="28"/>
              </w:rPr>
              <w:t>cập</w:t>
            </w:r>
            <w:r>
              <w:rPr>
                <w:spacing w:val="-6"/>
                <w:sz w:val="28"/>
              </w:rPr>
              <w:t xml:space="preserve"> </w:t>
            </w:r>
            <w:r>
              <w:rPr>
                <w:sz w:val="28"/>
              </w:rPr>
              <w:t>vào</w:t>
            </w:r>
            <w:r>
              <w:rPr>
                <w:spacing w:val="-6"/>
                <w:sz w:val="28"/>
              </w:rPr>
              <w:t xml:space="preserve"> </w:t>
            </w:r>
            <w:r>
              <w:rPr>
                <w:spacing w:val="-2"/>
                <w:sz w:val="28"/>
              </w:rPr>
              <w:t>website</w:t>
            </w:r>
          </w:p>
          <w:p>
            <w:pPr>
              <w:pStyle w:val="16"/>
              <w:numPr>
                <w:ilvl w:val="0"/>
                <w:numId w:val="7"/>
              </w:numPr>
              <w:tabs>
                <w:tab w:val="left" w:pos="559"/>
              </w:tabs>
              <w:spacing w:before="160" w:after="0" w:line="240" w:lineRule="auto"/>
              <w:ind w:left="558" w:right="0" w:hanging="282"/>
              <w:jc w:val="left"/>
              <w:rPr>
                <w:sz w:val="28"/>
              </w:rPr>
            </w:pPr>
            <w:r>
              <w:rPr>
                <w:sz w:val="28"/>
              </w:rPr>
              <w:t>Chọn</w:t>
            </w:r>
            <w:r>
              <w:rPr>
                <w:spacing w:val="-4"/>
                <w:sz w:val="28"/>
              </w:rPr>
              <w:t xml:space="preserve"> </w:t>
            </w:r>
            <w:r>
              <w:rPr>
                <w:sz w:val="28"/>
              </w:rPr>
              <w:t>vào</w:t>
            </w:r>
            <w:r>
              <w:rPr>
                <w:spacing w:val="-4"/>
                <w:sz w:val="28"/>
              </w:rPr>
              <w:t xml:space="preserve"> </w:t>
            </w:r>
            <w:r>
              <w:rPr>
                <w:sz w:val="28"/>
              </w:rPr>
              <w:t>mục</w:t>
            </w:r>
            <w:r>
              <w:rPr>
                <w:spacing w:val="-3"/>
                <w:sz w:val="28"/>
              </w:rPr>
              <w:t xml:space="preserve"> </w:t>
            </w:r>
            <w:r>
              <w:rPr>
                <w:sz w:val="28"/>
              </w:rPr>
              <w:t>“Đăng</w:t>
            </w:r>
            <w:r>
              <w:rPr>
                <w:spacing w:val="-4"/>
                <w:sz w:val="28"/>
              </w:rPr>
              <w:t xml:space="preserve"> nhập”</w:t>
            </w:r>
          </w:p>
          <w:p>
            <w:pPr>
              <w:pStyle w:val="16"/>
              <w:numPr>
                <w:ilvl w:val="0"/>
                <w:numId w:val="7"/>
              </w:numPr>
              <w:tabs>
                <w:tab w:val="left" w:pos="559"/>
              </w:tabs>
              <w:spacing w:before="161" w:after="0" w:line="240" w:lineRule="auto"/>
              <w:ind w:left="558" w:right="0" w:hanging="282"/>
              <w:jc w:val="left"/>
              <w:rPr>
                <w:sz w:val="28"/>
              </w:rPr>
            </w:pPr>
            <w:r>
              <w:rPr>
                <w:sz w:val="28"/>
              </w:rPr>
              <w:t>Chọn</w:t>
            </w:r>
            <w:r>
              <w:rPr>
                <w:spacing w:val="-4"/>
                <w:sz w:val="28"/>
              </w:rPr>
              <w:t xml:space="preserve"> </w:t>
            </w:r>
            <w:r>
              <w:rPr>
                <w:sz w:val="28"/>
              </w:rPr>
              <w:t>“Đăng</w:t>
            </w:r>
            <w:r>
              <w:rPr>
                <w:spacing w:val="-4"/>
                <w:sz w:val="28"/>
              </w:rPr>
              <w:t xml:space="preserve"> </w:t>
            </w:r>
            <w:r>
              <w:rPr>
                <w:sz w:val="28"/>
              </w:rPr>
              <w:t>ký”</w:t>
            </w:r>
            <w:r>
              <w:rPr>
                <w:spacing w:val="-3"/>
                <w:sz w:val="28"/>
              </w:rPr>
              <w:t xml:space="preserve"> </w:t>
            </w:r>
            <w:r>
              <w:rPr>
                <w:sz w:val="28"/>
              </w:rPr>
              <w:t>và</w:t>
            </w:r>
            <w:r>
              <w:rPr>
                <w:spacing w:val="-3"/>
                <w:sz w:val="28"/>
              </w:rPr>
              <w:t xml:space="preserve"> </w:t>
            </w:r>
            <w:r>
              <w:rPr>
                <w:sz w:val="28"/>
              </w:rPr>
              <w:t>nhập</w:t>
            </w:r>
            <w:r>
              <w:rPr>
                <w:spacing w:val="-4"/>
                <w:sz w:val="28"/>
              </w:rPr>
              <w:t xml:space="preserve"> </w:t>
            </w:r>
            <w:r>
              <w:rPr>
                <w:sz w:val="28"/>
              </w:rPr>
              <w:t>đầy</w:t>
            </w:r>
            <w:r>
              <w:rPr>
                <w:spacing w:val="-3"/>
                <w:sz w:val="28"/>
              </w:rPr>
              <w:t xml:space="preserve"> </w:t>
            </w:r>
            <w:r>
              <w:rPr>
                <w:sz w:val="28"/>
              </w:rPr>
              <w:t>đủ</w:t>
            </w:r>
            <w:r>
              <w:rPr>
                <w:spacing w:val="-4"/>
                <w:sz w:val="28"/>
              </w:rPr>
              <w:t xml:space="preserve"> </w:t>
            </w:r>
            <w:r>
              <w:rPr>
                <w:sz w:val="28"/>
              </w:rPr>
              <w:t>thông</w:t>
            </w:r>
            <w:r>
              <w:rPr>
                <w:spacing w:val="-3"/>
                <w:sz w:val="28"/>
              </w:rPr>
              <w:t xml:space="preserve"> </w:t>
            </w:r>
            <w:r>
              <w:rPr>
                <w:spacing w:val="-5"/>
                <w:sz w:val="28"/>
              </w:rPr>
              <w:t>tin</w:t>
            </w:r>
          </w:p>
          <w:p>
            <w:pPr>
              <w:pStyle w:val="16"/>
              <w:numPr>
                <w:ilvl w:val="0"/>
                <w:numId w:val="7"/>
              </w:numPr>
              <w:tabs>
                <w:tab w:val="left" w:pos="559"/>
              </w:tabs>
              <w:spacing w:before="160" w:after="0" w:line="240" w:lineRule="auto"/>
              <w:ind w:left="558" w:right="0" w:hanging="282"/>
              <w:jc w:val="left"/>
              <w:rPr>
                <w:sz w:val="28"/>
              </w:rPr>
            </w:pPr>
            <w:r>
              <w:rPr>
                <w:sz w:val="28"/>
              </w:rPr>
              <w:t>Chọn</w:t>
            </w:r>
            <w:r>
              <w:rPr>
                <w:spacing w:val="-6"/>
                <w:sz w:val="28"/>
              </w:rPr>
              <w:t xml:space="preserve"> </w:t>
            </w:r>
            <w:r>
              <w:rPr>
                <w:sz w:val="28"/>
              </w:rPr>
              <w:t>nút</w:t>
            </w:r>
            <w:r>
              <w:rPr>
                <w:spacing w:val="-3"/>
                <w:sz w:val="28"/>
              </w:rPr>
              <w:t xml:space="preserve"> </w:t>
            </w:r>
            <w:r>
              <w:rPr>
                <w:sz w:val="28"/>
              </w:rPr>
              <w:t>“Đăng</w:t>
            </w:r>
            <w:r>
              <w:rPr>
                <w:spacing w:val="-5"/>
                <w:sz w:val="28"/>
              </w:rPr>
              <w:t xml:space="preserve"> ký”</w:t>
            </w:r>
          </w:p>
          <w:p>
            <w:pPr>
              <w:pStyle w:val="16"/>
              <w:numPr>
                <w:ilvl w:val="0"/>
                <w:numId w:val="7"/>
              </w:numPr>
              <w:tabs>
                <w:tab w:val="left" w:pos="559"/>
              </w:tabs>
              <w:spacing w:before="161" w:after="0" w:line="240" w:lineRule="auto"/>
              <w:ind w:left="558" w:right="0" w:hanging="282"/>
              <w:jc w:val="left"/>
              <w:rPr>
                <w:sz w:val="28"/>
              </w:rPr>
            </w:pPr>
            <w:r>
              <w:rPr>
                <w:sz w:val="28"/>
              </w:rPr>
              <w:t>Nếu</w:t>
            </w:r>
            <w:r>
              <w:rPr>
                <w:spacing w:val="-4"/>
                <w:sz w:val="28"/>
              </w:rPr>
              <w:t xml:space="preserve"> </w:t>
            </w:r>
            <w:r>
              <w:rPr>
                <w:sz w:val="28"/>
              </w:rPr>
              <w:t>thông</w:t>
            </w:r>
            <w:r>
              <w:rPr>
                <w:spacing w:val="-3"/>
                <w:sz w:val="28"/>
              </w:rPr>
              <w:t xml:space="preserve"> </w:t>
            </w:r>
            <w:r>
              <w:rPr>
                <w:sz w:val="28"/>
              </w:rPr>
              <w:t>tin</w:t>
            </w:r>
            <w:r>
              <w:rPr>
                <w:spacing w:val="-3"/>
                <w:sz w:val="28"/>
              </w:rPr>
              <w:t xml:space="preserve"> </w:t>
            </w:r>
            <w:r>
              <w:rPr>
                <w:sz w:val="28"/>
              </w:rPr>
              <w:t>đã</w:t>
            </w:r>
            <w:r>
              <w:rPr>
                <w:spacing w:val="-2"/>
                <w:sz w:val="28"/>
              </w:rPr>
              <w:t xml:space="preserve"> </w:t>
            </w:r>
            <w:r>
              <w:rPr>
                <w:sz w:val="28"/>
              </w:rPr>
              <w:t>tồn</w:t>
            </w:r>
            <w:r>
              <w:rPr>
                <w:spacing w:val="-1"/>
                <w:sz w:val="28"/>
              </w:rPr>
              <w:t xml:space="preserve"> </w:t>
            </w:r>
            <w:r>
              <w:rPr>
                <w:sz w:val="28"/>
              </w:rPr>
              <w:t>tại</w:t>
            </w:r>
            <w:r>
              <w:rPr>
                <w:spacing w:val="-3"/>
                <w:sz w:val="28"/>
              </w:rPr>
              <w:t xml:space="preserve"> </w:t>
            </w:r>
            <w:r>
              <w:rPr>
                <w:sz w:val="28"/>
              </w:rPr>
              <w:t>sẽ</w:t>
            </w:r>
            <w:r>
              <w:rPr>
                <w:spacing w:val="-2"/>
                <w:sz w:val="28"/>
              </w:rPr>
              <w:t xml:space="preserve"> </w:t>
            </w:r>
            <w:r>
              <w:rPr>
                <w:sz w:val="28"/>
              </w:rPr>
              <w:t>trở</w:t>
            </w:r>
            <w:r>
              <w:rPr>
                <w:spacing w:val="-2"/>
                <w:sz w:val="28"/>
              </w:rPr>
              <w:t xml:space="preserve"> </w:t>
            </w:r>
            <w:r>
              <w:rPr>
                <w:sz w:val="28"/>
              </w:rPr>
              <w:t>về</w:t>
            </w:r>
            <w:r>
              <w:rPr>
                <w:spacing w:val="-4"/>
                <w:sz w:val="28"/>
              </w:rPr>
              <w:t xml:space="preserve"> </w:t>
            </w:r>
            <w:r>
              <w:rPr>
                <w:sz w:val="28"/>
              </w:rPr>
              <w:t>bước</w:t>
            </w:r>
            <w:r>
              <w:rPr>
                <w:spacing w:val="-2"/>
                <w:sz w:val="28"/>
              </w:rPr>
              <w:t xml:space="preserve"> </w:t>
            </w:r>
            <w:r>
              <w:rPr>
                <w:spacing w:val="-4"/>
                <w:sz w:val="28"/>
              </w:rPr>
              <w:t>(3.)</w:t>
            </w:r>
          </w:p>
          <w:p>
            <w:pPr>
              <w:pStyle w:val="16"/>
              <w:numPr>
                <w:ilvl w:val="0"/>
                <w:numId w:val="7"/>
              </w:numPr>
              <w:tabs>
                <w:tab w:val="left" w:pos="559"/>
              </w:tabs>
              <w:spacing w:before="162" w:after="0" w:line="240" w:lineRule="auto"/>
              <w:ind w:left="558" w:right="0" w:hanging="282"/>
              <w:jc w:val="left"/>
              <w:rPr>
                <w:sz w:val="28"/>
              </w:rPr>
            </w:pPr>
            <w:r>
              <w:rPr>
                <w:sz w:val="28"/>
              </w:rPr>
              <w:t>Hệ</w:t>
            </w:r>
            <w:r>
              <w:rPr>
                <w:spacing w:val="-3"/>
                <w:sz w:val="28"/>
              </w:rPr>
              <w:t xml:space="preserve"> </w:t>
            </w:r>
            <w:r>
              <w:rPr>
                <w:sz w:val="28"/>
              </w:rPr>
              <w:t>thống</w:t>
            </w:r>
            <w:r>
              <w:rPr>
                <w:spacing w:val="-4"/>
                <w:sz w:val="28"/>
              </w:rPr>
              <w:t xml:space="preserve"> </w:t>
            </w:r>
            <w:r>
              <w:rPr>
                <w:sz w:val="28"/>
              </w:rPr>
              <w:t>kiểm</w:t>
            </w:r>
            <w:r>
              <w:rPr>
                <w:spacing w:val="-3"/>
                <w:sz w:val="28"/>
              </w:rPr>
              <w:t xml:space="preserve"> </w:t>
            </w:r>
            <w:r>
              <w:rPr>
                <w:sz w:val="28"/>
              </w:rPr>
              <w:t>tra</w:t>
            </w:r>
            <w:r>
              <w:rPr>
                <w:spacing w:val="-5"/>
                <w:sz w:val="28"/>
              </w:rPr>
              <w:t xml:space="preserve"> </w:t>
            </w:r>
            <w:r>
              <w:rPr>
                <w:sz w:val="28"/>
              </w:rPr>
              <w:t>thông</w:t>
            </w:r>
            <w:r>
              <w:rPr>
                <w:spacing w:val="-3"/>
                <w:sz w:val="28"/>
              </w:rPr>
              <w:t xml:space="preserve"> </w:t>
            </w:r>
            <w:r>
              <w:rPr>
                <w:spacing w:val="-5"/>
                <w:sz w:val="28"/>
              </w:rPr>
              <w:t>tin</w:t>
            </w:r>
          </w:p>
          <w:p>
            <w:pPr>
              <w:pStyle w:val="16"/>
              <w:numPr>
                <w:ilvl w:val="0"/>
                <w:numId w:val="7"/>
              </w:numPr>
              <w:tabs>
                <w:tab w:val="left" w:pos="559"/>
              </w:tabs>
              <w:spacing w:before="161" w:after="0" w:line="240" w:lineRule="auto"/>
              <w:ind w:left="558" w:right="0" w:hanging="282"/>
              <w:jc w:val="left"/>
              <w:rPr>
                <w:sz w:val="28"/>
              </w:rPr>
            </w:pPr>
            <w:r>
              <w:rPr>
                <w:sz w:val="28"/>
              </w:rPr>
              <w:t>Xác</w:t>
            </w:r>
            <w:r>
              <w:rPr>
                <w:spacing w:val="-6"/>
                <w:sz w:val="28"/>
              </w:rPr>
              <w:t xml:space="preserve"> </w:t>
            </w:r>
            <w:r>
              <w:rPr>
                <w:sz w:val="28"/>
              </w:rPr>
              <w:t>nhận</w:t>
            </w:r>
            <w:r>
              <w:rPr>
                <w:spacing w:val="-2"/>
                <w:sz w:val="28"/>
              </w:rPr>
              <w:t xml:space="preserve"> </w:t>
            </w:r>
            <w:r>
              <w:rPr>
                <w:sz w:val="28"/>
              </w:rPr>
              <w:t>tài</w:t>
            </w:r>
            <w:r>
              <w:rPr>
                <w:spacing w:val="-5"/>
                <w:sz w:val="28"/>
              </w:rPr>
              <w:t xml:space="preserve"> </w:t>
            </w:r>
            <w:r>
              <w:rPr>
                <w:sz w:val="28"/>
              </w:rPr>
              <w:t>khoản</w:t>
            </w:r>
            <w:r>
              <w:rPr>
                <w:spacing w:val="-2"/>
                <w:sz w:val="28"/>
              </w:rPr>
              <w:t xml:space="preserve"> </w:t>
            </w:r>
            <w:r>
              <w:rPr>
                <w:sz w:val="28"/>
              </w:rPr>
              <w:t>bằng</w:t>
            </w:r>
            <w:r>
              <w:rPr>
                <w:spacing w:val="-4"/>
                <w:sz w:val="28"/>
              </w:rPr>
              <w:t xml:space="preserve"> email</w:t>
            </w:r>
          </w:p>
          <w:p>
            <w:pPr>
              <w:pStyle w:val="16"/>
              <w:numPr>
                <w:ilvl w:val="0"/>
                <w:numId w:val="7"/>
              </w:numPr>
              <w:tabs>
                <w:tab w:val="left" w:pos="552"/>
              </w:tabs>
              <w:spacing w:before="160" w:after="0" w:line="240" w:lineRule="auto"/>
              <w:ind w:left="551" w:right="0" w:hanging="275"/>
              <w:jc w:val="left"/>
              <w:rPr>
                <w:sz w:val="28"/>
              </w:rPr>
            </w:pPr>
            <w:r>
              <w:rPr>
                <w:sz w:val="28"/>
              </w:rPr>
              <w:t>Thành</w:t>
            </w:r>
            <w:r>
              <w:rPr>
                <w:spacing w:val="-4"/>
                <w:sz w:val="28"/>
              </w:rPr>
              <w:t xml:space="preserve"> </w:t>
            </w:r>
            <w:r>
              <w:rPr>
                <w:sz w:val="28"/>
              </w:rPr>
              <w:t>công</w:t>
            </w:r>
            <w:r>
              <w:rPr>
                <w:spacing w:val="-3"/>
                <w:sz w:val="28"/>
              </w:rPr>
              <w:t xml:space="preserve"> </w:t>
            </w:r>
            <w:r>
              <w:rPr>
                <w:sz w:val="28"/>
              </w:rPr>
              <w:t>và</w:t>
            </w:r>
            <w:r>
              <w:rPr>
                <w:spacing w:val="-2"/>
                <w:sz w:val="28"/>
              </w:rPr>
              <w:t xml:space="preserve"> </w:t>
            </w:r>
            <w:r>
              <w:rPr>
                <w:sz w:val="28"/>
              </w:rPr>
              <w:t>trở</w:t>
            </w:r>
            <w:r>
              <w:rPr>
                <w:spacing w:val="-3"/>
                <w:sz w:val="28"/>
              </w:rPr>
              <w:t xml:space="preserve"> </w:t>
            </w:r>
            <w:r>
              <w:rPr>
                <w:sz w:val="28"/>
              </w:rPr>
              <w:t>về</w:t>
            </w:r>
            <w:r>
              <w:rPr>
                <w:spacing w:val="-2"/>
                <w:sz w:val="28"/>
              </w:rPr>
              <w:t xml:space="preserve"> </w:t>
            </w:r>
            <w:r>
              <w:rPr>
                <w:sz w:val="28"/>
              </w:rPr>
              <w:t>trang</w:t>
            </w:r>
            <w:r>
              <w:rPr>
                <w:spacing w:val="-3"/>
                <w:sz w:val="28"/>
              </w:rPr>
              <w:t xml:space="preserve"> </w:t>
            </w:r>
            <w:r>
              <w:rPr>
                <w:sz w:val="28"/>
              </w:rPr>
              <w:t>đăng</w:t>
            </w:r>
            <w:r>
              <w:rPr>
                <w:spacing w:val="-3"/>
                <w:sz w:val="28"/>
              </w:rPr>
              <w:t xml:space="preserve"> </w:t>
            </w:r>
            <w:r>
              <w:rPr>
                <w:spacing w:val="-4"/>
                <w:sz w:val="28"/>
              </w:rPr>
              <w:t>nhập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43" w:hRule="atLeast"/>
        </w:trPr>
        <w:tc>
          <w:tcPr>
            <w:tcW w:w="1731" w:type="dxa"/>
          </w:tcPr>
          <w:p>
            <w:pPr>
              <w:pStyle w:val="16"/>
              <w:spacing w:before="154" w:line="360" w:lineRule="auto"/>
              <w:ind w:left="114" w:right="209"/>
              <w:rPr>
                <w:b/>
                <w:sz w:val="28"/>
              </w:rPr>
            </w:pPr>
            <w:r>
              <w:rPr>
                <w:b/>
                <w:sz w:val="28"/>
              </w:rPr>
              <w:t>Các</w:t>
            </w:r>
            <w:r>
              <w:rPr>
                <w:b/>
                <w:spacing w:val="-18"/>
                <w:sz w:val="28"/>
              </w:rPr>
              <w:t xml:space="preserve"> </w:t>
            </w:r>
            <w:r>
              <w:rPr>
                <w:b/>
                <w:sz w:val="28"/>
              </w:rPr>
              <w:t>bước bổ sung</w:t>
            </w:r>
          </w:p>
        </w:tc>
        <w:tc>
          <w:tcPr>
            <w:tcW w:w="7287" w:type="dxa"/>
          </w:tcPr>
          <w:p>
            <w:pPr>
              <w:pStyle w:val="16"/>
              <w:spacing w:before="154" w:line="360" w:lineRule="auto"/>
              <w:ind w:left="107" w:firstLine="141"/>
              <w:rPr>
                <w:sz w:val="28"/>
              </w:rPr>
            </w:pPr>
            <w:r>
              <w:rPr>
                <w:sz w:val="28"/>
              </w:rPr>
              <w:t>Tại</w:t>
            </w:r>
            <w:r>
              <w:rPr>
                <w:spacing w:val="40"/>
                <w:sz w:val="28"/>
              </w:rPr>
              <w:t xml:space="preserve"> </w:t>
            </w:r>
            <w:r>
              <w:rPr>
                <w:sz w:val="28"/>
              </w:rPr>
              <w:t>bước</w:t>
            </w:r>
            <w:r>
              <w:rPr>
                <w:spacing w:val="40"/>
                <w:sz w:val="28"/>
              </w:rPr>
              <w:t xml:space="preserve"> </w:t>
            </w:r>
            <w:r>
              <w:rPr>
                <w:sz w:val="28"/>
              </w:rPr>
              <w:t>3:</w:t>
            </w:r>
            <w:r>
              <w:rPr>
                <w:spacing w:val="40"/>
                <w:sz w:val="28"/>
              </w:rPr>
              <w:t xml:space="preserve"> </w:t>
            </w:r>
            <w:r>
              <w:rPr>
                <w:sz w:val="28"/>
              </w:rPr>
              <w:t>Các</w:t>
            </w:r>
            <w:r>
              <w:rPr>
                <w:spacing w:val="40"/>
                <w:sz w:val="28"/>
              </w:rPr>
              <w:t xml:space="preserve"> </w:t>
            </w:r>
            <w:r>
              <w:rPr>
                <w:sz w:val="28"/>
              </w:rPr>
              <w:t>trường</w:t>
            </w:r>
            <w:r>
              <w:rPr>
                <w:spacing w:val="40"/>
                <w:sz w:val="28"/>
              </w:rPr>
              <w:t xml:space="preserve"> </w:t>
            </w:r>
            <w:r>
              <w:rPr>
                <w:sz w:val="28"/>
              </w:rPr>
              <w:t>bắt</w:t>
            </w:r>
            <w:r>
              <w:rPr>
                <w:spacing w:val="40"/>
                <w:sz w:val="28"/>
              </w:rPr>
              <w:t xml:space="preserve"> </w:t>
            </w:r>
            <w:r>
              <w:rPr>
                <w:sz w:val="28"/>
              </w:rPr>
              <w:t>buộc</w:t>
            </w:r>
            <w:r>
              <w:rPr>
                <w:spacing w:val="40"/>
                <w:sz w:val="28"/>
              </w:rPr>
              <w:t xml:space="preserve"> </w:t>
            </w:r>
            <w:r>
              <w:rPr>
                <w:sz w:val="28"/>
              </w:rPr>
              <w:t>phải</w:t>
            </w:r>
            <w:r>
              <w:rPr>
                <w:spacing w:val="40"/>
                <w:sz w:val="28"/>
              </w:rPr>
              <w:t xml:space="preserve"> </w:t>
            </w:r>
            <w:r>
              <w:rPr>
                <w:sz w:val="28"/>
              </w:rPr>
              <w:t>nhập</w:t>
            </w:r>
            <w:r>
              <w:rPr>
                <w:spacing w:val="40"/>
                <w:sz w:val="28"/>
              </w:rPr>
              <w:t xml:space="preserve"> </w:t>
            </w:r>
            <w:r>
              <w:rPr>
                <w:sz w:val="28"/>
              </w:rPr>
              <w:t>đủ</w:t>
            </w:r>
            <w:r>
              <w:rPr>
                <w:spacing w:val="40"/>
                <w:sz w:val="28"/>
              </w:rPr>
              <w:t xml:space="preserve"> </w:t>
            </w:r>
            <w:r>
              <w:rPr>
                <w:sz w:val="28"/>
              </w:rPr>
              <w:t>và</w:t>
            </w:r>
            <w:r>
              <w:rPr>
                <w:spacing w:val="40"/>
                <w:sz w:val="28"/>
              </w:rPr>
              <w:t xml:space="preserve"> </w:t>
            </w:r>
            <w:r>
              <w:rPr>
                <w:sz w:val="28"/>
              </w:rPr>
              <w:t>đúng</w:t>
            </w:r>
            <w:r>
              <w:rPr>
                <w:spacing w:val="40"/>
                <w:sz w:val="28"/>
              </w:rPr>
              <w:t xml:space="preserve"> </w:t>
            </w:r>
            <w:r>
              <w:rPr>
                <w:sz w:val="28"/>
              </w:rPr>
              <w:t>thông tin nếu không trường đó sẽ thông báo lỗi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70" w:hRule="atLeast"/>
        </w:trPr>
        <w:tc>
          <w:tcPr>
            <w:tcW w:w="1731" w:type="dxa"/>
          </w:tcPr>
          <w:p>
            <w:pPr>
              <w:pStyle w:val="16"/>
              <w:spacing w:before="4"/>
              <w:rPr>
                <w:i/>
                <w:sz w:val="44"/>
              </w:rPr>
            </w:pPr>
          </w:p>
          <w:p>
            <w:pPr>
              <w:pStyle w:val="16"/>
              <w:ind w:left="114"/>
              <w:rPr>
                <w:b/>
                <w:sz w:val="28"/>
              </w:rPr>
            </w:pPr>
            <w:r>
              <w:rPr>
                <w:b/>
                <w:sz w:val="28"/>
              </w:rPr>
              <w:t>Các</w:t>
            </w:r>
            <w:r>
              <w:rPr>
                <w:b/>
                <w:spacing w:val="-5"/>
                <w:sz w:val="28"/>
              </w:rPr>
              <w:t xml:space="preserve"> </w:t>
            </w:r>
            <w:r>
              <w:rPr>
                <w:b/>
                <w:sz w:val="28"/>
              </w:rPr>
              <w:t>ngoại</w:t>
            </w:r>
            <w:r>
              <w:rPr>
                <w:b/>
                <w:spacing w:val="-4"/>
                <w:sz w:val="28"/>
              </w:rPr>
              <w:t xml:space="preserve"> </w:t>
            </w:r>
            <w:r>
              <w:rPr>
                <w:b/>
                <w:spacing w:val="-5"/>
                <w:sz w:val="28"/>
              </w:rPr>
              <w:t>lệ</w:t>
            </w:r>
          </w:p>
        </w:tc>
        <w:tc>
          <w:tcPr>
            <w:tcW w:w="7287" w:type="dxa"/>
          </w:tcPr>
          <w:p>
            <w:pPr>
              <w:pStyle w:val="16"/>
              <w:spacing w:before="267" w:line="360" w:lineRule="auto"/>
              <w:ind w:left="107" w:firstLine="141"/>
              <w:rPr>
                <w:sz w:val="28"/>
              </w:rPr>
            </w:pPr>
            <w:r>
              <w:rPr>
                <w:sz w:val="28"/>
              </w:rPr>
              <w:t>Nếu</w:t>
            </w:r>
            <w:r>
              <w:rPr>
                <w:spacing w:val="31"/>
                <w:sz w:val="28"/>
              </w:rPr>
              <w:t xml:space="preserve"> </w:t>
            </w:r>
            <w:r>
              <w:rPr>
                <w:sz w:val="28"/>
              </w:rPr>
              <w:t>thông</w:t>
            </w:r>
            <w:r>
              <w:rPr>
                <w:spacing w:val="27"/>
                <w:sz w:val="28"/>
              </w:rPr>
              <w:t xml:space="preserve"> </w:t>
            </w:r>
            <w:r>
              <w:rPr>
                <w:sz w:val="28"/>
              </w:rPr>
              <w:t>tin</w:t>
            </w:r>
            <w:r>
              <w:rPr>
                <w:spacing w:val="31"/>
                <w:sz w:val="28"/>
              </w:rPr>
              <w:t xml:space="preserve"> </w:t>
            </w:r>
            <w:r>
              <w:rPr>
                <w:sz w:val="28"/>
              </w:rPr>
              <w:t>người</w:t>
            </w:r>
            <w:r>
              <w:rPr>
                <w:spacing w:val="31"/>
                <w:sz w:val="28"/>
              </w:rPr>
              <w:t xml:space="preserve"> </w:t>
            </w:r>
            <w:r>
              <w:rPr>
                <w:sz w:val="28"/>
              </w:rPr>
              <w:t>dùng</w:t>
            </w:r>
            <w:r>
              <w:rPr>
                <w:spacing w:val="29"/>
                <w:sz w:val="28"/>
              </w:rPr>
              <w:t xml:space="preserve"> </w:t>
            </w:r>
            <w:r>
              <w:rPr>
                <w:sz w:val="28"/>
              </w:rPr>
              <w:t>đã</w:t>
            </w:r>
            <w:r>
              <w:rPr>
                <w:spacing w:val="28"/>
                <w:sz w:val="28"/>
              </w:rPr>
              <w:t xml:space="preserve"> </w:t>
            </w:r>
            <w:r>
              <w:rPr>
                <w:sz w:val="28"/>
              </w:rPr>
              <w:t>tồn</w:t>
            </w:r>
            <w:r>
              <w:rPr>
                <w:spacing w:val="29"/>
                <w:sz w:val="28"/>
              </w:rPr>
              <w:t xml:space="preserve"> </w:t>
            </w:r>
            <w:r>
              <w:rPr>
                <w:sz w:val="28"/>
              </w:rPr>
              <w:t>tại</w:t>
            </w:r>
            <w:r>
              <w:rPr>
                <w:spacing w:val="31"/>
                <w:sz w:val="28"/>
              </w:rPr>
              <w:t xml:space="preserve"> </w:t>
            </w:r>
            <w:r>
              <w:rPr>
                <w:sz w:val="28"/>
              </w:rPr>
              <w:t>thì</w:t>
            </w:r>
            <w:r>
              <w:rPr>
                <w:spacing w:val="31"/>
                <w:sz w:val="28"/>
              </w:rPr>
              <w:t xml:space="preserve"> </w:t>
            </w:r>
            <w:r>
              <w:rPr>
                <w:sz w:val="28"/>
              </w:rPr>
              <w:t>hệ</w:t>
            </w:r>
            <w:r>
              <w:rPr>
                <w:spacing w:val="30"/>
                <w:sz w:val="28"/>
              </w:rPr>
              <w:t xml:space="preserve"> </w:t>
            </w:r>
            <w:r>
              <w:rPr>
                <w:sz w:val="28"/>
              </w:rPr>
              <w:t>thống</w:t>
            </w:r>
            <w:r>
              <w:rPr>
                <w:spacing w:val="27"/>
                <w:sz w:val="28"/>
              </w:rPr>
              <w:t xml:space="preserve"> </w:t>
            </w:r>
            <w:r>
              <w:rPr>
                <w:sz w:val="28"/>
              </w:rPr>
              <w:t>sẽ</w:t>
            </w:r>
            <w:r>
              <w:rPr>
                <w:spacing w:val="30"/>
                <w:sz w:val="28"/>
              </w:rPr>
              <w:t xml:space="preserve"> </w:t>
            </w:r>
            <w:r>
              <w:rPr>
                <w:sz w:val="28"/>
              </w:rPr>
              <w:t>thông báo ra giao diện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7" w:hRule="atLeast"/>
        </w:trPr>
        <w:tc>
          <w:tcPr>
            <w:tcW w:w="1731" w:type="dxa"/>
          </w:tcPr>
          <w:p>
            <w:pPr>
              <w:pStyle w:val="16"/>
              <w:spacing w:before="2"/>
              <w:rPr>
                <w:i/>
                <w:sz w:val="31"/>
              </w:rPr>
            </w:pPr>
          </w:p>
          <w:p>
            <w:pPr>
              <w:pStyle w:val="16"/>
              <w:ind w:left="107"/>
              <w:rPr>
                <w:b/>
                <w:sz w:val="28"/>
              </w:rPr>
            </w:pPr>
            <w:r>
              <w:rPr>
                <w:b/>
                <w:sz w:val="28"/>
              </w:rPr>
              <w:t>Tham</w:t>
            </w:r>
            <w:r>
              <w:rPr>
                <w:b/>
                <w:spacing w:val="-6"/>
                <w:sz w:val="28"/>
              </w:rPr>
              <w:t xml:space="preserve"> </w:t>
            </w:r>
            <w:r>
              <w:rPr>
                <w:b/>
                <w:spacing w:val="-2"/>
                <w:sz w:val="28"/>
              </w:rPr>
              <w:t>chiếu</w:t>
            </w:r>
          </w:p>
        </w:tc>
        <w:tc>
          <w:tcPr>
            <w:tcW w:w="7287" w:type="dxa"/>
          </w:tcPr>
          <w:p>
            <w:pPr>
              <w:pStyle w:val="16"/>
              <w:spacing w:before="3"/>
              <w:rPr>
                <w:i/>
                <w:sz w:val="24"/>
              </w:rPr>
            </w:pPr>
          </w:p>
          <w:p>
            <w:pPr>
              <w:pStyle w:val="16"/>
              <w:spacing w:before="1"/>
              <w:ind w:left="107"/>
              <w:rPr>
                <w:sz w:val="28"/>
              </w:rPr>
            </w:pPr>
          </w:p>
        </w:tc>
      </w:tr>
    </w:tbl>
    <w:p>
      <w:pPr>
        <w:pStyle w:val="7"/>
        <w:spacing w:before="2"/>
        <w:rPr>
          <w:i/>
          <w:sz w:val="10"/>
        </w:rPr>
      </w:pPr>
    </w:p>
    <w:p>
      <w:pPr>
        <w:pStyle w:val="15"/>
        <w:numPr>
          <w:ilvl w:val="3"/>
          <w:numId w:val="6"/>
        </w:numPr>
        <w:tabs>
          <w:tab w:val="left" w:pos="1048"/>
        </w:tabs>
        <w:spacing w:before="59" w:after="0" w:line="240" w:lineRule="auto"/>
        <w:ind w:left="1048" w:right="0" w:hanging="913"/>
        <w:jc w:val="left"/>
        <w:rPr>
          <w:i/>
          <w:sz w:val="28"/>
        </w:rPr>
      </w:pPr>
      <w:bookmarkStart w:id="26" w:name="2.2.1.2. Đăng nhập"/>
      <w:bookmarkEnd w:id="26"/>
      <w:r>
        <w:rPr>
          <w:i/>
          <w:sz w:val="28"/>
        </w:rPr>
        <w:t>Đăng</w:t>
      </w:r>
      <w:r>
        <w:rPr>
          <w:i/>
          <w:spacing w:val="-7"/>
          <w:sz w:val="28"/>
        </w:rPr>
        <w:t xml:space="preserve"> </w:t>
      </w:r>
      <w:r>
        <w:rPr>
          <w:i/>
          <w:spacing w:val="-4"/>
          <w:sz w:val="28"/>
        </w:rPr>
        <w:t>nhập</w:t>
      </w:r>
    </w:p>
    <w:p>
      <w:pPr>
        <w:pStyle w:val="7"/>
        <w:spacing w:before="5"/>
        <w:rPr>
          <w:i/>
          <w:sz w:val="24"/>
        </w:rPr>
      </w:pPr>
    </w:p>
    <w:tbl>
      <w:tblPr>
        <w:tblStyle w:val="6"/>
        <w:tblW w:w="0" w:type="auto"/>
        <w:tblInd w:w="1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31"/>
        <w:gridCol w:w="728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8" w:hRule="atLeast"/>
        </w:trPr>
        <w:tc>
          <w:tcPr>
            <w:tcW w:w="1731" w:type="dxa"/>
          </w:tcPr>
          <w:p>
            <w:pPr>
              <w:pStyle w:val="16"/>
              <w:spacing w:before="186"/>
              <w:ind w:left="107"/>
              <w:rPr>
                <w:b/>
                <w:sz w:val="28"/>
              </w:rPr>
            </w:pPr>
            <w:r>
              <w:rPr>
                <w:b/>
                <w:sz w:val="28"/>
              </w:rPr>
              <w:t>Mục</w:t>
            </w:r>
            <w:r>
              <w:rPr>
                <w:b/>
                <w:spacing w:val="-4"/>
                <w:sz w:val="28"/>
              </w:rPr>
              <w:t xml:space="preserve"> đích</w:t>
            </w:r>
          </w:p>
        </w:tc>
        <w:tc>
          <w:tcPr>
            <w:tcW w:w="7287" w:type="dxa"/>
          </w:tcPr>
          <w:p>
            <w:pPr>
              <w:pStyle w:val="16"/>
              <w:spacing w:before="186"/>
              <w:ind w:left="277"/>
              <w:rPr>
                <w:sz w:val="28"/>
              </w:rPr>
            </w:pPr>
            <w:r>
              <w:rPr>
                <w:sz w:val="28"/>
              </w:rPr>
              <w:t>Đăng</w:t>
            </w:r>
            <w:r>
              <w:rPr>
                <w:spacing w:val="-4"/>
                <w:sz w:val="28"/>
              </w:rPr>
              <w:t xml:space="preserve"> </w:t>
            </w:r>
            <w:r>
              <w:rPr>
                <w:sz w:val="28"/>
              </w:rPr>
              <w:t>nhập</w:t>
            </w:r>
            <w:r>
              <w:rPr>
                <w:spacing w:val="-3"/>
                <w:sz w:val="28"/>
              </w:rPr>
              <w:t xml:space="preserve"> </w:t>
            </w:r>
            <w:r>
              <w:rPr>
                <w:sz w:val="28"/>
              </w:rPr>
              <w:t>tài</w:t>
            </w:r>
            <w:r>
              <w:rPr>
                <w:spacing w:val="-3"/>
                <w:sz w:val="28"/>
              </w:rPr>
              <w:t xml:space="preserve"> </w:t>
            </w:r>
            <w:r>
              <w:rPr>
                <w:spacing w:val="-2"/>
                <w:sz w:val="28"/>
              </w:rPr>
              <w:t>khoản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5" w:hRule="atLeast"/>
        </w:trPr>
        <w:tc>
          <w:tcPr>
            <w:tcW w:w="1731" w:type="dxa"/>
          </w:tcPr>
          <w:p>
            <w:pPr>
              <w:pStyle w:val="16"/>
              <w:rPr>
                <w:i/>
                <w:sz w:val="30"/>
              </w:rPr>
            </w:pPr>
          </w:p>
          <w:p>
            <w:pPr>
              <w:pStyle w:val="16"/>
              <w:rPr>
                <w:i/>
                <w:sz w:val="30"/>
              </w:rPr>
            </w:pPr>
          </w:p>
          <w:p>
            <w:pPr>
              <w:pStyle w:val="16"/>
              <w:rPr>
                <w:i/>
                <w:sz w:val="43"/>
              </w:rPr>
            </w:pPr>
          </w:p>
          <w:p>
            <w:pPr>
              <w:pStyle w:val="16"/>
              <w:spacing w:line="360" w:lineRule="auto"/>
              <w:ind w:left="107"/>
              <w:rPr>
                <w:b/>
                <w:sz w:val="28"/>
              </w:rPr>
            </w:pPr>
            <w:r>
              <w:rPr>
                <w:b/>
                <w:sz w:val="28"/>
              </w:rPr>
              <w:t>Các</w:t>
            </w:r>
            <w:r>
              <w:rPr>
                <w:b/>
                <w:spacing w:val="-18"/>
                <w:sz w:val="28"/>
              </w:rPr>
              <w:t xml:space="preserve"> </w:t>
            </w:r>
            <w:r>
              <w:rPr>
                <w:b/>
                <w:sz w:val="28"/>
              </w:rPr>
              <w:t>bước thực</w:t>
            </w:r>
            <w:r>
              <w:rPr>
                <w:b/>
                <w:spacing w:val="-2"/>
                <w:sz w:val="28"/>
              </w:rPr>
              <w:t xml:space="preserve"> </w:t>
            </w:r>
            <w:r>
              <w:rPr>
                <w:b/>
                <w:spacing w:val="-4"/>
                <w:sz w:val="28"/>
              </w:rPr>
              <w:t>hiện</w:t>
            </w:r>
          </w:p>
        </w:tc>
        <w:tc>
          <w:tcPr>
            <w:tcW w:w="7287" w:type="dxa"/>
          </w:tcPr>
          <w:p>
            <w:pPr>
              <w:pStyle w:val="16"/>
              <w:numPr>
                <w:ilvl w:val="0"/>
                <w:numId w:val="8"/>
              </w:numPr>
              <w:tabs>
                <w:tab w:val="left" w:pos="381"/>
              </w:tabs>
              <w:spacing w:before="218" w:after="0" w:line="240" w:lineRule="auto"/>
              <w:ind w:left="380" w:right="0" w:hanging="274"/>
              <w:jc w:val="left"/>
              <w:rPr>
                <w:sz w:val="28"/>
              </w:rPr>
            </w:pPr>
            <w:r>
              <w:rPr>
                <w:sz w:val="28"/>
              </w:rPr>
              <w:t>Truy</w:t>
            </w:r>
            <w:r>
              <w:rPr>
                <w:spacing w:val="-6"/>
                <w:sz w:val="28"/>
              </w:rPr>
              <w:t xml:space="preserve"> </w:t>
            </w:r>
            <w:r>
              <w:rPr>
                <w:sz w:val="28"/>
              </w:rPr>
              <w:t>cập</w:t>
            </w:r>
            <w:r>
              <w:rPr>
                <w:spacing w:val="-6"/>
                <w:sz w:val="28"/>
              </w:rPr>
              <w:t xml:space="preserve"> </w:t>
            </w:r>
            <w:r>
              <w:rPr>
                <w:sz w:val="28"/>
              </w:rPr>
              <w:t>vào</w:t>
            </w:r>
            <w:r>
              <w:rPr>
                <w:spacing w:val="-5"/>
                <w:sz w:val="28"/>
              </w:rPr>
              <w:t xml:space="preserve"> </w:t>
            </w:r>
            <w:r>
              <w:rPr>
                <w:spacing w:val="-2"/>
                <w:sz w:val="28"/>
              </w:rPr>
              <w:t>website</w:t>
            </w:r>
          </w:p>
          <w:p>
            <w:pPr>
              <w:pStyle w:val="16"/>
              <w:numPr>
                <w:ilvl w:val="0"/>
                <w:numId w:val="8"/>
              </w:numPr>
              <w:tabs>
                <w:tab w:val="left" w:pos="388"/>
              </w:tabs>
              <w:spacing w:before="160" w:after="0" w:line="240" w:lineRule="auto"/>
              <w:ind w:left="387" w:right="0" w:hanging="281"/>
              <w:jc w:val="left"/>
              <w:rPr>
                <w:sz w:val="28"/>
              </w:rPr>
            </w:pPr>
            <w:r>
              <w:rPr>
                <w:sz w:val="28"/>
              </w:rPr>
              <w:t>Chọn</w:t>
            </w:r>
            <w:r>
              <w:rPr>
                <w:spacing w:val="-3"/>
                <w:sz w:val="28"/>
              </w:rPr>
              <w:t xml:space="preserve"> </w:t>
            </w:r>
            <w:r>
              <w:rPr>
                <w:sz w:val="28"/>
              </w:rPr>
              <w:t>vào</w:t>
            </w:r>
            <w:r>
              <w:rPr>
                <w:spacing w:val="-5"/>
                <w:sz w:val="28"/>
              </w:rPr>
              <w:t xml:space="preserve"> </w:t>
            </w:r>
            <w:r>
              <w:rPr>
                <w:sz w:val="28"/>
              </w:rPr>
              <w:t>mục</w:t>
            </w:r>
            <w:r>
              <w:rPr>
                <w:spacing w:val="-4"/>
                <w:sz w:val="28"/>
              </w:rPr>
              <w:t xml:space="preserve"> </w:t>
            </w:r>
            <w:r>
              <w:rPr>
                <w:sz w:val="28"/>
              </w:rPr>
              <w:t>“Đăng</w:t>
            </w:r>
            <w:r>
              <w:rPr>
                <w:spacing w:val="-4"/>
                <w:sz w:val="28"/>
              </w:rPr>
              <w:t xml:space="preserve"> nhập”</w:t>
            </w:r>
          </w:p>
          <w:p>
            <w:pPr>
              <w:pStyle w:val="16"/>
              <w:numPr>
                <w:ilvl w:val="0"/>
                <w:numId w:val="8"/>
              </w:numPr>
              <w:tabs>
                <w:tab w:val="left" w:pos="388"/>
              </w:tabs>
              <w:spacing w:before="161" w:after="0" w:line="240" w:lineRule="auto"/>
              <w:ind w:left="387" w:right="0" w:hanging="281"/>
              <w:jc w:val="left"/>
              <w:rPr>
                <w:sz w:val="28"/>
              </w:rPr>
            </w:pPr>
            <w:r>
              <w:rPr>
                <w:sz w:val="28"/>
              </w:rPr>
              <w:t>Nhập</w:t>
            </w:r>
            <w:r>
              <w:rPr>
                <w:spacing w:val="-3"/>
                <w:sz w:val="28"/>
              </w:rPr>
              <w:t xml:space="preserve"> </w:t>
            </w:r>
            <w:r>
              <w:rPr>
                <w:sz w:val="28"/>
              </w:rPr>
              <w:t>đủ</w:t>
            </w:r>
            <w:r>
              <w:rPr>
                <w:spacing w:val="-5"/>
                <w:sz w:val="28"/>
              </w:rPr>
              <w:t xml:space="preserve"> </w:t>
            </w:r>
            <w:r>
              <w:rPr>
                <w:sz w:val="28"/>
              </w:rPr>
              <w:t>thông</w:t>
            </w:r>
            <w:r>
              <w:rPr>
                <w:spacing w:val="-4"/>
                <w:sz w:val="28"/>
              </w:rPr>
              <w:t xml:space="preserve"> </w:t>
            </w:r>
            <w:r>
              <w:rPr>
                <w:spacing w:val="-5"/>
                <w:sz w:val="28"/>
              </w:rPr>
              <w:t>tin</w:t>
            </w:r>
          </w:p>
          <w:p>
            <w:pPr>
              <w:pStyle w:val="16"/>
              <w:numPr>
                <w:ilvl w:val="0"/>
                <w:numId w:val="8"/>
              </w:numPr>
              <w:tabs>
                <w:tab w:val="left" w:pos="388"/>
              </w:tabs>
              <w:spacing w:before="162" w:after="0" w:line="240" w:lineRule="auto"/>
              <w:ind w:left="387" w:right="0" w:hanging="281"/>
              <w:jc w:val="left"/>
              <w:rPr>
                <w:sz w:val="28"/>
              </w:rPr>
            </w:pPr>
            <w:r>
              <w:rPr>
                <w:sz w:val="28"/>
              </w:rPr>
              <w:t>Chọn</w:t>
            </w:r>
            <w:r>
              <w:rPr>
                <w:spacing w:val="-6"/>
                <w:sz w:val="28"/>
              </w:rPr>
              <w:t xml:space="preserve"> </w:t>
            </w:r>
            <w:r>
              <w:rPr>
                <w:sz w:val="28"/>
              </w:rPr>
              <w:t>đăng</w:t>
            </w:r>
            <w:r>
              <w:rPr>
                <w:spacing w:val="-4"/>
                <w:sz w:val="28"/>
              </w:rPr>
              <w:t xml:space="preserve"> nhập</w:t>
            </w:r>
          </w:p>
          <w:p>
            <w:pPr>
              <w:pStyle w:val="16"/>
              <w:numPr>
                <w:ilvl w:val="0"/>
                <w:numId w:val="8"/>
              </w:numPr>
              <w:tabs>
                <w:tab w:val="left" w:pos="381"/>
              </w:tabs>
              <w:spacing w:before="161" w:after="0" w:line="240" w:lineRule="auto"/>
              <w:ind w:left="380" w:right="0" w:hanging="274"/>
              <w:jc w:val="left"/>
              <w:rPr>
                <w:sz w:val="28"/>
              </w:rPr>
            </w:pPr>
            <w:r>
              <w:rPr>
                <w:sz w:val="28"/>
              </w:rPr>
              <w:t>Thông</w:t>
            </w:r>
            <w:r>
              <w:rPr>
                <w:spacing w:val="-4"/>
                <w:sz w:val="28"/>
              </w:rPr>
              <w:t xml:space="preserve"> </w:t>
            </w:r>
            <w:r>
              <w:rPr>
                <w:sz w:val="28"/>
              </w:rPr>
              <w:t>tin</w:t>
            </w:r>
            <w:r>
              <w:rPr>
                <w:spacing w:val="-2"/>
                <w:sz w:val="28"/>
              </w:rPr>
              <w:t xml:space="preserve"> </w:t>
            </w:r>
            <w:r>
              <w:rPr>
                <w:sz w:val="28"/>
              </w:rPr>
              <w:t>đăng</w:t>
            </w:r>
            <w:r>
              <w:rPr>
                <w:spacing w:val="-4"/>
                <w:sz w:val="28"/>
              </w:rPr>
              <w:t xml:space="preserve"> </w:t>
            </w:r>
            <w:r>
              <w:rPr>
                <w:sz w:val="28"/>
              </w:rPr>
              <w:t>nhập</w:t>
            </w:r>
            <w:r>
              <w:rPr>
                <w:spacing w:val="-2"/>
                <w:sz w:val="28"/>
              </w:rPr>
              <w:t xml:space="preserve"> </w:t>
            </w:r>
            <w:r>
              <w:rPr>
                <w:sz w:val="28"/>
              </w:rPr>
              <w:t>sai</w:t>
            </w:r>
            <w:r>
              <w:rPr>
                <w:spacing w:val="-4"/>
                <w:sz w:val="28"/>
              </w:rPr>
              <w:t xml:space="preserve"> </w:t>
            </w:r>
            <w:r>
              <w:rPr>
                <w:sz w:val="28"/>
              </w:rPr>
              <w:t>trở</w:t>
            </w:r>
            <w:r>
              <w:rPr>
                <w:spacing w:val="-3"/>
                <w:sz w:val="28"/>
              </w:rPr>
              <w:t xml:space="preserve"> </w:t>
            </w:r>
            <w:r>
              <w:rPr>
                <w:sz w:val="28"/>
              </w:rPr>
              <w:t>về</w:t>
            </w:r>
            <w:r>
              <w:rPr>
                <w:spacing w:val="-3"/>
                <w:sz w:val="28"/>
              </w:rPr>
              <w:t xml:space="preserve"> </w:t>
            </w:r>
            <w:r>
              <w:rPr>
                <w:sz w:val="28"/>
              </w:rPr>
              <w:t>bước</w:t>
            </w:r>
            <w:r>
              <w:rPr>
                <w:spacing w:val="-2"/>
                <w:sz w:val="28"/>
              </w:rPr>
              <w:t xml:space="preserve"> </w:t>
            </w:r>
            <w:r>
              <w:rPr>
                <w:spacing w:val="-4"/>
                <w:sz w:val="28"/>
              </w:rPr>
              <w:t>(3.)</w:t>
            </w:r>
          </w:p>
          <w:p>
            <w:pPr>
              <w:pStyle w:val="16"/>
              <w:numPr>
                <w:ilvl w:val="0"/>
                <w:numId w:val="8"/>
              </w:numPr>
              <w:tabs>
                <w:tab w:val="left" w:pos="388"/>
              </w:tabs>
              <w:spacing w:before="160" w:after="0" w:line="240" w:lineRule="auto"/>
              <w:ind w:left="387" w:right="0" w:hanging="281"/>
              <w:jc w:val="left"/>
              <w:rPr>
                <w:sz w:val="28"/>
              </w:rPr>
            </w:pPr>
            <w:r>
              <w:rPr>
                <w:sz w:val="28"/>
              </w:rPr>
              <w:t>Hệ</w:t>
            </w:r>
            <w:r>
              <w:rPr>
                <w:spacing w:val="-3"/>
                <w:sz w:val="28"/>
              </w:rPr>
              <w:t xml:space="preserve"> </w:t>
            </w:r>
            <w:r>
              <w:rPr>
                <w:sz w:val="28"/>
              </w:rPr>
              <w:t>thống</w:t>
            </w:r>
            <w:r>
              <w:rPr>
                <w:spacing w:val="-4"/>
                <w:sz w:val="28"/>
              </w:rPr>
              <w:t xml:space="preserve"> </w:t>
            </w:r>
            <w:r>
              <w:rPr>
                <w:sz w:val="28"/>
              </w:rPr>
              <w:t>kiểm</w:t>
            </w:r>
            <w:r>
              <w:rPr>
                <w:spacing w:val="-3"/>
                <w:sz w:val="28"/>
              </w:rPr>
              <w:t xml:space="preserve"> </w:t>
            </w:r>
            <w:r>
              <w:rPr>
                <w:sz w:val="28"/>
              </w:rPr>
              <w:t>tra</w:t>
            </w:r>
            <w:r>
              <w:rPr>
                <w:spacing w:val="-5"/>
                <w:sz w:val="28"/>
              </w:rPr>
              <w:t xml:space="preserve"> </w:t>
            </w:r>
            <w:r>
              <w:rPr>
                <w:sz w:val="28"/>
              </w:rPr>
              <w:t>thông</w:t>
            </w:r>
            <w:r>
              <w:rPr>
                <w:spacing w:val="-3"/>
                <w:sz w:val="28"/>
              </w:rPr>
              <w:t xml:space="preserve"> </w:t>
            </w:r>
            <w:r>
              <w:rPr>
                <w:spacing w:val="-5"/>
                <w:sz w:val="28"/>
              </w:rPr>
              <w:t>tin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77" w:hRule="atLeast"/>
        </w:trPr>
        <w:tc>
          <w:tcPr>
            <w:tcW w:w="1731" w:type="dxa"/>
          </w:tcPr>
          <w:p>
            <w:pPr>
              <w:pStyle w:val="16"/>
              <w:spacing w:before="221" w:line="360" w:lineRule="auto"/>
              <w:ind w:left="114" w:right="209"/>
              <w:rPr>
                <w:b/>
                <w:sz w:val="28"/>
              </w:rPr>
            </w:pPr>
            <w:r>
              <w:rPr>
                <w:b/>
                <w:sz w:val="28"/>
              </w:rPr>
              <w:t>Các</w:t>
            </w:r>
            <w:r>
              <w:rPr>
                <w:b/>
                <w:spacing w:val="-18"/>
                <w:sz w:val="28"/>
              </w:rPr>
              <w:t xml:space="preserve"> </w:t>
            </w:r>
            <w:r>
              <w:rPr>
                <w:b/>
                <w:sz w:val="28"/>
              </w:rPr>
              <w:t>bước bổ sung</w:t>
            </w:r>
          </w:p>
        </w:tc>
        <w:tc>
          <w:tcPr>
            <w:tcW w:w="7287" w:type="dxa"/>
          </w:tcPr>
          <w:p>
            <w:pPr>
              <w:pStyle w:val="16"/>
              <w:spacing w:before="221" w:line="360" w:lineRule="auto"/>
              <w:ind w:left="107" w:firstLine="141"/>
              <w:rPr>
                <w:sz w:val="28"/>
              </w:rPr>
            </w:pPr>
            <w:r>
              <w:rPr>
                <w:sz w:val="28"/>
              </w:rPr>
              <w:t>Tại</w:t>
            </w:r>
            <w:r>
              <w:rPr>
                <w:spacing w:val="40"/>
                <w:sz w:val="28"/>
              </w:rPr>
              <w:t xml:space="preserve"> </w:t>
            </w:r>
            <w:r>
              <w:rPr>
                <w:sz w:val="28"/>
              </w:rPr>
              <w:t>bước</w:t>
            </w:r>
            <w:r>
              <w:rPr>
                <w:spacing w:val="40"/>
                <w:sz w:val="28"/>
              </w:rPr>
              <w:t xml:space="preserve"> </w:t>
            </w:r>
            <w:r>
              <w:rPr>
                <w:sz w:val="28"/>
              </w:rPr>
              <w:t>3:</w:t>
            </w:r>
            <w:r>
              <w:rPr>
                <w:spacing w:val="40"/>
                <w:sz w:val="28"/>
              </w:rPr>
              <w:t xml:space="preserve"> </w:t>
            </w:r>
            <w:r>
              <w:rPr>
                <w:sz w:val="28"/>
              </w:rPr>
              <w:t>Các</w:t>
            </w:r>
            <w:r>
              <w:rPr>
                <w:spacing w:val="40"/>
                <w:sz w:val="28"/>
              </w:rPr>
              <w:t xml:space="preserve"> </w:t>
            </w:r>
            <w:r>
              <w:rPr>
                <w:sz w:val="28"/>
              </w:rPr>
              <w:t>trường</w:t>
            </w:r>
            <w:r>
              <w:rPr>
                <w:spacing w:val="40"/>
                <w:sz w:val="28"/>
              </w:rPr>
              <w:t xml:space="preserve"> </w:t>
            </w:r>
            <w:r>
              <w:rPr>
                <w:sz w:val="28"/>
              </w:rPr>
              <w:t>bắt</w:t>
            </w:r>
            <w:r>
              <w:rPr>
                <w:spacing w:val="40"/>
                <w:sz w:val="28"/>
              </w:rPr>
              <w:t xml:space="preserve"> </w:t>
            </w:r>
            <w:r>
              <w:rPr>
                <w:sz w:val="28"/>
              </w:rPr>
              <w:t>buộc</w:t>
            </w:r>
            <w:r>
              <w:rPr>
                <w:spacing w:val="40"/>
                <w:sz w:val="28"/>
              </w:rPr>
              <w:t xml:space="preserve"> </w:t>
            </w:r>
            <w:r>
              <w:rPr>
                <w:sz w:val="28"/>
              </w:rPr>
              <w:t>phải</w:t>
            </w:r>
            <w:r>
              <w:rPr>
                <w:spacing w:val="40"/>
                <w:sz w:val="28"/>
              </w:rPr>
              <w:t xml:space="preserve"> </w:t>
            </w:r>
            <w:r>
              <w:rPr>
                <w:sz w:val="28"/>
              </w:rPr>
              <w:t>nhập</w:t>
            </w:r>
            <w:r>
              <w:rPr>
                <w:spacing w:val="40"/>
                <w:sz w:val="28"/>
              </w:rPr>
              <w:t xml:space="preserve"> </w:t>
            </w:r>
            <w:r>
              <w:rPr>
                <w:sz w:val="28"/>
              </w:rPr>
              <w:t>đủ</w:t>
            </w:r>
            <w:r>
              <w:rPr>
                <w:spacing w:val="40"/>
                <w:sz w:val="28"/>
              </w:rPr>
              <w:t xml:space="preserve"> </w:t>
            </w:r>
            <w:r>
              <w:rPr>
                <w:sz w:val="28"/>
              </w:rPr>
              <w:t>và</w:t>
            </w:r>
            <w:r>
              <w:rPr>
                <w:spacing w:val="40"/>
                <w:sz w:val="28"/>
              </w:rPr>
              <w:t xml:space="preserve"> </w:t>
            </w:r>
            <w:r>
              <w:rPr>
                <w:sz w:val="28"/>
              </w:rPr>
              <w:t>đúng</w:t>
            </w:r>
            <w:r>
              <w:rPr>
                <w:spacing w:val="40"/>
                <w:sz w:val="28"/>
              </w:rPr>
              <w:t xml:space="preserve"> </w:t>
            </w:r>
            <w:r>
              <w:rPr>
                <w:sz w:val="28"/>
              </w:rPr>
              <w:t>thông tin nếu không trường đó sẽ thông báo lỗi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8" w:hRule="atLeast"/>
        </w:trPr>
        <w:tc>
          <w:tcPr>
            <w:tcW w:w="1731" w:type="dxa"/>
          </w:tcPr>
          <w:p>
            <w:pPr>
              <w:pStyle w:val="16"/>
              <w:spacing w:before="4"/>
              <w:rPr>
                <w:i/>
                <w:sz w:val="32"/>
              </w:rPr>
            </w:pPr>
          </w:p>
          <w:p>
            <w:pPr>
              <w:pStyle w:val="16"/>
              <w:ind w:left="114"/>
              <w:rPr>
                <w:b/>
                <w:sz w:val="28"/>
              </w:rPr>
            </w:pPr>
            <w:r>
              <w:rPr>
                <w:b/>
                <w:sz w:val="28"/>
              </w:rPr>
              <w:t>Các</w:t>
            </w:r>
            <w:r>
              <w:rPr>
                <w:b/>
                <w:spacing w:val="-5"/>
                <w:sz w:val="28"/>
              </w:rPr>
              <w:t xml:space="preserve"> </w:t>
            </w:r>
            <w:r>
              <w:rPr>
                <w:b/>
                <w:sz w:val="28"/>
              </w:rPr>
              <w:t>ngoại</w:t>
            </w:r>
            <w:r>
              <w:rPr>
                <w:b/>
                <w:spacing w:val="-4"/>
                <w:sz w:val="28"/>
              </w:rPr>
              <w:t xml:space="preserve"> </w:t>
            </w:r>
            <w:r>
              <w:rPr>
                <w:b/>
                <w:spacing w:val="-5"/>
                <w:sz w:val="28"/>
              </w:rPr>
              <w:t>lệ</w:t>
            </w:r>
          </w:p>
        </w:tc>
        <w:tc>
          <w:tcPr>
            <w:tcW w:w="7287" w:type="dxa"/>
          </w:tcPr>
          <w:p>
            <w:pPr>
              <w:pStyle w:val="16"/>
              <w:spacing w:before="7" w:line="482" w:lineRule="exact"/>
              <w:ind w:left="107" w:firstLine="141"/>
              <w:rPr>
                <w:sz w:val="28"/>
              </w:rPr>
            </w:pPr>
            <w:r>
              <w:rPr>
                <w:sz w:val="28"/>
              </w:rPr>
              <w:t>Nếu</w:t>
            </w:r>
            <w:r>
              <w:rPr>
                <w:spacing w:val="31"/>
                <w:sz w:val="28"/>
              </w:rPr>
              <w:t xml:space="preserve"> </w:t>
            </w:r>
            <w:r>
              <w:rPr>
                <w:sz w:val="28"/>
              </w:rPr>
              <w:t>thông</w:t>
            </w:r>
            <w:r>
              <w:rPr>
                <w:spacing w:val="27"/>
                <w:sz w:val="28"/>
              </w:rPr>
              <w:t xml:space="preserve"> </w:t>
            </w:r>
            <w:r>
              <w:rPr>
                <w:sz w:val="28"/>
              </w:rPr>
              <w:t>tin</w:t>
            </w:r>
            <w:r>
              <w:rPr>
                <w:spacing w:val="31"/>
                <w:sz w:val="28"/>
              </w:rPr>
              <w:t xml:space="preserve"> </w:t>
            </w:r>
            <w:r>
              <w:rPr>
                <w:sz w:val="28"/>
              </w:rPr>
              <w:t>người</w:t>
            </w:r>
            <w:r>
              <w:rPr>
                <w:spacing w:val="31"/>
                <w:sz w:val="28"/>
              </w:rPr>
              <w:t xml:space="preserve"> </w:t>
            </w:r>
            <w:r>
              <w:rPr>
                <w:sz w:val="28"/>
              </w:rPr>
              <w:t>dùng</w:t>
            </w:r>
            <w:r>
              <w:rPr>
                <w:spacing w:val="29"/>
                <w:sz w:val="28"/>
              </w:rPr>
              <w:t xml:space="preserve"> </w:t>
            </w:r>
            <w:r>
              <w:rPr>
                <w:sz w:val="28"/>
              </w:rPr>
              <w:t>đã</w:t>
            </w:r>
            <w:r>
              <w:rPr>
                <w:spacing w:val="28"/>
                <w:sz w:val="28"/>
              </w:rPr>
              <w:t xml:space="preserve"> </w:t>
            </w:r>
            <w:r>
              <w:rPr>
                <w:sz w:val="28"/>
              </w:rPr>
              <w:t>tồn</w:t>
            </w:r>
            <w:r>
              <w:rPr>
                <w:spacing w:val="29"/>
                <w:sz w:val="28"/>
              </w:rPr>
              <w:t xml:space="preserve"> </w:t>
            </w:r>
            <w:r>
              <w:rPr>
                <w:sz w:val="28"/>
              </w:rPr>
              <w:t>tại</w:t>
            </w:r>
            <w:r>
              <w:rPr>
                <w:spacing w:val="31"/>
                <w:sz w:val="28"/>
              </w:rPr>
              <w:t xml:space="preserve"> </w:t>
            </w:r>
            <w:r>
              <w:rPr>
                <w:sz w:val="28"/>
              </w:rPr>
              <w:t>thì</w:t>
            </w:r>
            <w:r>
              <w:rPr>
                <w:spacing w:val="31"/>
                <w:sz w:val="28"/>
              </w:rPr>
              <w:t xml:space="preserve"> </w:t>
            </w:r>
            <w:r>
              <w:rPr>
                <w:sz w:val="28"/>
              </w:rPr>
              <w:t>hệ</w:t>
            </w:r>
            <w:r>
              <w:rPr>
                <w:spacing w:val="30"/>
                <w:sz w:val="28"/>
              </w:rPr>
              <w:t xml:space="preserve"> </w:t>
            </w:r>
            <w:r>
              <w:rPr>
                <w:sz w:val="28"/>
              </w:rPr>
              <w:t>thống</w:t>
            </w:r>
            <w:r>
              <w:rPr>
                <w:spacing w:val="27"/>
                <w:sz w:val="28"/>
              </w:rPr>
              <w:t xml:space="preserve"> </w:t>
            </w:r>
            <w:r>
              <w:rPr>
                <w:sz w:val="28"/>
              </w:rPr>
              <w:t>sẽ</w:t>
            </w:r>
            <w:r>
              <w:rPr>
                <w:spacing w:val="30"/>
                <w:sz w:val="28"/>
              </w:rPr>
              <w:t xml:space="preserve"> </w:t>
            </w:r>
            <w:r>
              <w:rPr>
                <w:sz w:val="28"/>
              </w:rPr>
              <w:t>thông báo ra giao diện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6" w:hRule="atLeast"/>
        </w:trPr>
        <w:tc>
          <w:tcPr>
            <w:tcW w:w="1731" w:type="dxa"/>
          </w:tcPr>
          <w:p>
            <w:pPr>
              <w:pStyle w:val="16"/>
              <w:spacing w:before="10"/>
              <w:rPr>
                <w:i/>
                <w:sz w:val="31"/>
              </w:rPr>
            </w:pPr>
          </w:p>
          <w:p>
            <w:pPr>
              <w:pStyle w:val="16"/>
              <w:ind w:left="114"/>
              <w:rPr>
                <w:b/>
                <w:sz w:val="28"/>
              </w:rPr>
            </w:pPr>
            <w:r>
              <w:rPr>
                <w:b/>
                <w:sz w:val="28"/>
              </w:rPr>
              <w:t>Tham</w:t>
            </w:r>
            <w:r>
              <w:rPr>
                <w:b/>
                <w:spacing w:val="-8"/>
                <w:sz w:val="28"/>
              </w:rPr>
              <w:t xml:space="preserve"> </w:t>
            </w:r>
            <w:r>
              <w:rPr>
                <w:b/>
                <w:spacing w:val="-2"/>
                <w:sz w:val="28"/>
              </w:rPr>
              <w:t>chiếu</w:t>
            </w:r>
          </w:p>
        </w:tc>
        <w:tc>
          <w:tcPr>
            <w:tcW w:w="7287" w:type="dxa"/>
          </w:tcPr>
          <w:p>
            <w:pPr>
              <w:pStyle w:val="16"/>
              <w:rPr>
                <w:i/>
                <w:sz w:val="25"/>
              </w:rPr>
            </w:pPr>
          </w:p>
          <w:p>
            <w:pPr>
              <w:pStyle w:val="16"/>
              <w:ind w:left="107"/>
              <w:rPr>
                <w:sz w:val="28"/>
              </w:rPr>
            </w:pPr>
          </w:p>
        </w:tc>
      </w:tr>
    </w:tbl>
    <w:p>
      <w:pPr>
        <w:pStyle w:val="7"/>
        <w:spacing w:before="6"/>
        <w:rPr>
          <w:i/>
          <w:sz w:val="8"/>
        </w:rPr>
      </w:pPr>
    </w:p>
    <w:p>
      <w:pPr>
        <w:pStyle w:val="15"/>
        <w:numPr>
          <w:ilvl w:val="3"/>
          <w:numId w:val="6"/>
        </w:numPr>
        <w:tabs>
          <w:tab w:val="left" w:pos="1048"/>
        </w:tabs>
        <w:spacing w:before="59" w:after="0" w:line="240" w:lineRule="auto"/>
        <w:ind w:left="1048" w:right="0" w:hanging="913"/>
        <w:jc w:val="left"/>
        <w:rPr>
          <w:i/>
          <w:sz w:val="28"/>
        </w:rPr>
      </w:pPr>
      <w:bookmarkStart w:id="27" w:name="2.2.1.3. Thay đổi mật khẩu"/>
      <w:bookmarkEnd w:id="27"/>
      <w:r>
        <w:rPr>
          <w:i/>
          <w:sz w:val="28"/>
        </w:rPr>
        <w:t>Thay</w:t>
      </w:r>
      <w:r>
        <w:rPr>
          <w:i/>
          <w:spacing w:val="-5"/>
          <w:sz w:val="28"/>
        </w:rPr>
        <w:t xml:space="preserve"> </w:t>
      </w:r>
      <w:r>
        <w:rPr>
          <w:i/>
          <w:sz w:val="28"/>
        </w:rPr>
        <w:t>đổi</w:t>
      </w:r>
      <w:r>
        <w:rPr>
          <w:i/>
          <w:spacing w:val="-3"/>
          <w:sz w:val="28"/>
        </w:rPr>
        <w:t xml:space="preserve"> </w:t>
      </w:r>
      <w:r>
        <w:rPr>
          <w:i/>
          <w:sz w:val="28"/>
        </w:rPr>
        <w:t>mật</w:t>
      </w:r>
      <w:r>
        <w:rPr>
          <w:i/>
          <w:spacing w:val="-3"/>
          <w:sz w:val="28"/>
        </w:rPr>
        <w:t xml:space="preserve"> </w:t>
      </w:r>
      <w:r>
        <w:rPr>
          <w:i/>
          <w:spacing w:val="-4"/>
          <w:sz w:val="28"/>
        </w:rPr>
        <w:t>khẩu</w:t>
      </w:r>
    </w:p>
    <w:p>
      <w:pPr>
        <w:pStyle w:val="7"/>
        <w:spacing w:before="5"/>
        <w:rPr>
          <w:i/>
          <w:sz w:val="24"/>
        </w:rPr>
      </w:pPr>
    </w:p>
    <w:tbl>
      <w:tblPr>
        <w:tblStyle w:val="6"/>
        <w:tblW w:w="0" w:type="auto"/>
        <w:tblInd w:w="1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31"/>
        <w:gridCol w:w="728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2" w:hRule="atLeast"/>
        </w:trPr>
        <w:tc>
          <w:tcPr>
            <w:tcW w:w="1731" w:type="dxa"/>
          </w:tcPr>
          <w:p>
            <w:pPr>
              <w:pStyle w:val="16"/>
              <w:spacing w:before="3"/>
              <w:rPr>
                <w:i/>
                <w:sz w:val="27"/>
              </w:rPr>
            </w:pPr>
          </w:p>
          <w:p>
            <w:pPr>
              <w:pStyle w:val="16"/>
              <w:ind w:left="107"/>
              <w:rPr>
                <w:b/>
                <w:sz w:val="28"/>
              </w:rPr>
            </w:pPr>
            <w:r>
              <w:rPr>
                <w:b/>
                <w:sz w:val="28"/>
              </w:rPr>
              <w:t>Mục</w:t>
            </w:r>
            <w:r>
              <w:rPr>
                <w:b/>
                <w:spacing w:val="-4"/>
                <w:sz w:val="28"/>
              </w:rPr>
              <w:t xml:space="preserve"> đích</w:t>
            </w:r>
          </w:p>
        </w:tc>
        <w:tc>
          <w:tcPr>
            <w:tcW w:w="7287" w:type="dxa"/>
          </w:tcPr>
          <w:p>
            <w:pPr>
              <w:pStyle w:val="16"/>
              <w:spacing w:before="3"/>
              <w:rPr>
                <w:i/>
                <w:sz w:val="27"/>
              </w:rPr>
            </w:pPr>
          </w:p>
          <w:p>
            <w:pPr>
              <w:pStyle w:val="16"/>
              <w:ind w:left="107"/>
              <w:rPr>
                <w:sz w:val="28"/>
              </w:rPr>
            </w:pPr>
            <w:r>
              <w:rPr>
                <w:sz w:val="28"/>
              </w:rPr>
              <w:t>Thay</w:t>
            </w:r>
            <w:r>
              <w:rPr>
                <w:spacing w:val="-5"/>
                <w:sz w:val="28"/>
              </w:rPr>
              <w:t xml:space="preserve"> </w:t>
            </w:r>
            <w:r>
              <w:rPr>
                <w:sz w:val="28"/>
              </w:rPr>
              <w:t>đổi</w:t>
            </w:r>
            <w:r>
              <w:rPr>
                <w:spacing w:val="-3"/>
                <w:sz w:val="28"/>
              </w:rPr>
              <w:t xml:space="preserve"> </w:t>
            </w:r>
            <w:r>
              <w:rPr>
                <w:sz w:val="28"/>
              </w:rPr>
              <w:t>mật</w:t>
            </w:r>
            <w:r>
              <w:rPr>
                <w:spacing w:val="-3"/>
                <w:sz w:val="28"/>
              </w:rPr>
              <w:t xml:space="preserve"> </w:t>
            </w:r>
            <w:r>
              <w:rPr>
                <w:spacing w:val="-4"/>
                <w:sz w:val="28"/>
              </w:rPr>
              <w:t>khẩu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64" w:hRule="atLeast"/>
        </w:trPr>
        <w:tc>
          <w:tcPr>
            <w:tcW w:w="1731" w:type="dxa"/>
          </w:tcPr>
          <w:p>
            <w:pPr>
              <w:pStyle w:val="16"/>
              <w:rPr>
                <w:i/>
                <w:sz w:val="30"/>
              </w:rPr>
            </w:pPr>
          </w:p>
          <w:p>
            <w:pPr>
              <w:pStyle w:val="16"/>
              <w:rPr>
                <w:i/>
                <w:sz w:val="30"/>
              </w:rPr>
            </w:pPr>
          </w:p>
          <w:p>
            <w:pPr>
              <w:pStyle w:val="16"/>
              <w:spacing w:before="10"/>
              <w:rPr>
                <w:i/>
                <w:sz w:val="36"/>
              </w:rPr>
            </w:pPr>
          </w:p>
          <w:p>
            <w:pPr>
              <w:pStyle w:val="16"/>
              <w:spacing w:line="357" w:lineRule="auto"/>
              <w:ind w:left="107"/>
              <w:rPr>
                <w:b/>
                <w:sz w:val="28"/>
              </w:rPr>
            </w:pPr>
            <w:r>
              <w:rPr>
                <w:b/>
                <w:sz w:val="28"/>
              </w:rPr>
              <w:t>Các</w:t>
            </w:r>
            <w:r>
              <w:rPr>
                <w:b/>
                <w:spacing w:val="-18"/>
                <w:sz w:val="28"/>
              </w:rPr>
              <w:t xml:space="preserve"> </w:t>
            </w:r>
            <w:r>
              <w:rPr>
                <w:b/>
                <w:sz w:val="28"/>
              </w:rPr>
              <w:t>bước thực</w:t>
            </w:r>
            <w:r>
              <w:rPr>
                <w:b/>
                <w:spacing w:val="-2"/>
                <w:sz w:val="28"/>
              </w:rPr>
              <w:t xml:space="preserve"> </w:t>
            </w:r>
            <w:r>
              <w:rPr>
                <w:b/>
                <w:spacing w:val="-4"/>
                <w:sz w:val="28"/>
              </w:rPr>
              <w:t>hiện</w:t>
            </w:r>
          </w:p>
        </w:tc>
        <w:tc>
          <w:tcPr>
            <w:tcW w:w="7287" w:type="dxa"/>
          </w:tcPr>
          <w:p>
            <w:pPr>
              <w:pStyle w:val="16"/>
              <w:numPr>
                <w:ilvl w:val="0"/>
                <w:numId w:val="9"/>
              </w:numPr>
              <w:tabs>
                <w:tab w:val="left" w:pos="376"/>
              </w:tabs>
              <w:spacing w:before="147" w:after="0" w:line="240" w:lineRule="auto"/>
              <w:ind w:left="375" w:right="0" w:hanging="269"/>
              <w:jc w:val="left"/>
              <w:rPr>
                <w:sz w:val="28"/>
              </w:rPr>
            </w:pPr>
            <w:r>
              <w:rPr>
                <w:sz w:val="28"/>
              </w:rPr>
              <w:t>Yêu</w:t>
            </w:r>
            <w:r>
              <w:rPr>
                <w:spacing w:val="-4"/>
                <w:sz w:val="28"/>
              </w:rPr>
              <w:t xml:space="preserve"> </w:t>
            </w:r>
            <w:r>
              <w:rPr>
                <w:sz w:val="28"/>
              </w:rPr>
              <w:t>cầu</w:t>
            </w:r>
            <w:r>
              <w:rPr>
                <w:spacing w:val="-1"/>
                <w:sz w:val="28"/>
              </w:rPr>
              <w:t xml:space="preserve"> </w:t>
            </w:r>
            <w:r>
              <w:rPr>
                <w:sz w:val="28"/>
              </w:rPr>
              <w:t>đăng</w:t>
            </w:r>
            <w:r>
              <w:rPr>
                <w:spacing w:val="-3"/>
                <w:sz w:val="28"/>
              </w:rPr>
              <w:t xml:space="preserve"> </w:t>
            </w:r>
            <w:r>
              <w:rPr>
                <w:spacing w:val="-4"/>
                <w:sz w:val="28"/>
              </w:rPr>
              <w:t>nhập</w:t>
            </w:r>
          </w:p>
          <w:p>
            <w:pPr>
              <w:pStyle w:val="16"/>
              <w:numPr>
                <w:ilvl w:val="0"/>
                <w:numId w:val="9"/>
              </w:numPr>
              <w:tabs>
                <w:tab w:val="left" w:pos="388"/>
              </w:tabs>
              <w:spacing w:before="161" w:after="0" w:line="240" w:lineRule="auto"/>
              <w:ind w:left="387" w:right="0" w:hanging="281"/>
              <w:jc w:val="left"/>
              <w:rPr>
                <w:sz w:val="28"/>
              </w:rPr>
            </w:pPr>
            <w:r>
              <w:rPr>
                <w:sz w:val="28"/>
              </w:rPr>
              <w:t>Chọn</w:t>
            </w:r>
            <w:r>
              <w:rPr>
                <w:spacing w:val="-3"/>
                <w:sz w:val="28"/>
              </w:rPr>
              <w:t xml:space="preserve"> </w:t>
            </w:r>
            <w:r>
              <w:rPr>
                <w:sz w:val="28"/>
              </w:rPr>
              <w:t>vào</w:t>
            </w:r>
            <w:r>
              <w:rPr>
                <w:spacing w:val="-4"/>
                <w:sz w:val="28"/>
              </w:rPr>
              <w:t xml:space="preserve"> </w:t>
            </w:r>
            <w:r>
              <w:rPr>
                <w:sz w:val="28"/>
              </w:rPr>
              <w:t>mục</w:t>
            </w:r>
            <w:r>
              <w:rPr>
                <w:spacing w:val="-4"/>
                <w:sz w:val="28"/>
              </w:rPr>
              <w:t xml:space="preserve"> </w:t>
            </w:r>
            <w:r>
              <w:rPr>
                <w:sz w:val="28"/>
              </w:rPr>
              <w:t>“Đổi</w:t>
            </w:r>
            <w:r>
              <w:rPr>
                <w:spacing w:val="-4"/>
                <w:sz w:val="28"/>
              </w:rPr>
              <w:t xml:space="preserve"> </w:t>
            </w:r>
            <w:r>
              <w:rPr>
                <w:sz w:val="28"/>
              </w:rPr>
              <w:t>mật</w:t>
            </w:r>
            <w:r>
              <w:rPr>
                <w:spacing w:val="-4"/>
                <w:sz w:val="28"/>
              </w:rPr>
              <w:t xml:space="preserve"> khẩu”</w:t>
            </w:r>
          </w:p>
          <w:p>
            <w:pPr>
              <w:pStyle w:val="16"/>
              <w:numPr>
                <w:ilvl w:val="0"/>
                <w:numId w:val="9"/>
              </w:numPr>
              <w:tabs>
                <w:tab w:val="left" w:pos="388"/>
              </w:tabs>
              <w:spacing w:before="160" w:after="0" w:line="240" w:lineRule="auto"/>
              <w:ind w:left="387" w:right="0" w:hanging="281"/>
              <w:jc w:val="left"/>
              <w:rPr>
                <w:sz w:val="28"/>
              </w:rPr>
            </w:pPr>
            <w:r>
              <w:rPr>
                <w:sz w:val="28"/>
              </w:rPr>
              <w:t>Nhập</w:t>
            </w:r>
            <w:r>
              <w:rPr>
                <w:spacing w:val="-4"/>
                <w:sz w:val="28"/>
              </w:rPr>
              <w:t xml:space="preserve"> </w:t>
            </w:r>
            <w:r>
              <w:rPr>
                <w:sz w:val="28"/>
              </w:rPr>
              <w:t>mật</w:t>
            </w:r>
            <w:r>
              <w:rPr>
                <w:spacing w:val="-3"/>
                <w:sz w:val="28"/>
              </w:rPr>
              <w:t xml:space="preserve"> </w:t>
            </w:r>
            <w:r>
              <w:rPr>
                <w:sz w:val="28"/>
              </w:rPr>
              <w:t>khẩu</w:t>
            </w:r>
            <w:r>
              <w:rPr>
                <w:spacing w:val="-3"/>
                <w:sz w:val="28"/>
              </w:rPr>
              <w:t xml:space="preserve"> </w:t>
            </w:r>
            <w:r>
              <w:rPr>
                <w:sz w:val="28"/>
              </w:rPr>
              <w:t>cũ</w:t>
            </w:r>
            <w:r>
              <w:rPr>
                <w:spacing w:val="-3"/>
                <w:sz w:val="28"/>
              </w:rPr>
              <w:t xml:space="preserve"> </w:t>
            </w:r>
            <w:r>
              <w:rPr>
                <w:sz w:val="28"/>
              </w:rPr>
              <w:t>(yêu</w:t>
            </w:r>
            <w:r>
              <w:rPr>
                <w:spacing w:val="-4"/>
                <w:sz w:val="28"/>
              </w:rPr>
              <w:t xml:space="preserve"> cầu)</w:t>
            </w:r>
          </w:p>
          <w:p>
            <w:pPr>
              <w:pStyle w:val="16"/>
              <w:numPr>
                <w:ilvl w:val="0"/>
                <w:numId w:val="9"/>
              </w:numPr>
              <w:tabs>
                <w:tab w:val="left" w:pos="388"/>
              </w:tabs>
              <w:spacing w:before="160" w:after="0" w:line="240" w:lineRule="auto"/>
              <w:ind w:left="387" w:right="0" w:hanging="281"/>
              <w:jc w:val="left"/>
              <w:rPr>
                <w:sz w:val="28"/>
              </w:rPr>
            </w:pPr>
            <w:r>
              <w:rPr>
                <w:sz w:val="28"/>
              </w:rPr>
              <w:t>Nhập</w:t>
            </w:r>
            <w:r>
              <w:rPr>
                <w:spacing w:val="-4"/>
                <w:sz w:val="28"/>
              </w:rPr>
              <w:t xml:space="preserve"> </w:t>
            </w:r>
            <w:r>
              <w:rPr>
                <w:sz w:val="28"/>
              </w:rPr>
              <w:t>mật</w:t>
            </w:r>
            <w:r>
              <w:rPr>
                <w:spacing w:val="-3"/>
                <w:sz w:val="28"/>
              </w:rPr>
              <w:t xml:space="preserve"> </w:t>
            </w:r>
            <w:r>
              <w:rPr>
                <w:sz w:val="28"/>
              </w:rPr>
              <w:t>khẩu</w:t>
            </w:r>
            <w:r>
              <w:rPr>
                <w:spacing w:val="-3"/>
                <w:sz w:val="28"/>
              </w:rPr>
              <w:t xml:space="preserve"> </w:t>
            </w:r>
            <w:r>
              <w:rPr>
                <w:spacing w:val="-5"/>
                <w:sz w:val="28"/>
              </w:rPr>
              <w:t>mới</w:t>
            </w:r>
          </w:p>
          <w:p>
            <w:pPr>
              <w:pStyle w:val="16"/>
              <w:numPr>
                <w:ilvl w:val="0"/>
                <w:numId w:val="9"/>
              </w:numPr>
              <w:tabs>
                <w:tab w:val="left" w:pos="388"/>
              </w:tabs>
              <w:spacing w:before="163" w:after="0" w:line="240" w:lineRule="auto"/>
              <w:ind w:left="387" w:right="0" w:hanging="281"/>
              <w:jc w:val="left"/>
              <w:rPr>
                <w:sz w:val="28"/>
              </w:rPr>
            </w:pPr>
            <w:r>
              <w:rPr>
                <w:sz w:val="28"/>
              </w:rPr>
              <w:t>Nhập</w:t>
            </w:r>
            <w:r>
              <w:rPr>
                <w:spacing w:val="-3"/>
                <w:sz w:val="28"/>
              </w:rPr>
              <w:t xml:space="preserve"> </w:t>
            </w:r>
            <w:r>
              <w:rPr>
                <w:sz w:val="28"/>
              </w:rPr>
              <w:t>lại</w:t>
            </w:r>
            <w:r>
              <w:rPr>
                <w:spacing w:val="-5"/>
                <w:sz w:val="28"/>
              </w:rPr>
              <w:t xml:space="preserve"> </w:t>
            </w:r>
            <w:r>
              <w:rPr>
                <w:sz w:val="28"/>
              </w:rPr>
              <w:t>mật</w:t>
            </w:r>
            <w:r>
              <w:rPr>
                <w:spacing w:val="-3"/>
                <w:sz w:val="28"/>
              </w:rPr>
              <w:t xml:space="preserve"> </w:t>
            </w:r>
            <w:r>
              <w:rPr>
                <w:sz w:val="28"/>
              </w:rPr>
              <w:t>khẩu</w:t>
            </w:r>
            <w:r>
              <w:rPr>
                <w:spacing w:val="-4"/>
                <w:sz w:val="28"/>
              </w:rPr>
              <w:t xml:space="preserve"> </w:t>
            </w:r>
            <w:r>
              <w:rPr>
                <w:spacing w:val="-5"/>
                <w:sz w:val="28"/>
              </w:rPr>
              <w:t>mới</w:t>
            </w:r>
          </w:p>
          <w:p>
            <w:pPr>
              <w:pStyle w:val="16"/>
              <w:numPr>
                <w:ilvl w:val="0"/>
                <w:numId w:val="9"/>
              </w:numPr>
              <w:tabs>
                <w:tab w:val="left" w:pos="388"/>
              </w:tabs>
              <w:spacing w:before="161" w:after="0" w:line="240" w:lineRule="auto"/>
              <w:ind w:left="387" w:right="0" w:hanging="281"/>
              <w:jc w:val="left"/>
              <w:rPr>
                <w:sz w:val="28"/>
              </w:rPr>
            </w:pPr>
            <w:r>
              <w:rPr>
                <w:sz w:val="28"/>
              </w:rPr>
              <w:t>Chọn</w:t>
            </w:r>
            <w:r>
              <w:rPr>
                <w:spacing w:val="-6"/>
                <w:sz w:val="28"/>
              </w:rPr>
              <w:t xml:space="preserve"> </w:t>
            </w:r>
            <w:r>
              <w:rPr>
                <w:sz w:val="28"/>
              </w:rPr>
              <w:t>“Đổi</w:t>
            </w:r>
            <w:r>
              <w:rPr>
                <w:spacing w:val="-4"/>
                <w:sz w:val="28"/>
              </w:rPr>
              <w:t xml:space="preserve"> </w:t>
            </w:r>
            <w:r>
              <w:rPr>
                <w:sz w:val="28"/>
              </w:rPr>
              <w:t>mật</w:t>
            </w:r>
            <w:r>
              <w:rPr>
                <w:spacing w:val="-4"/>
                <w:sz w:val="28"/>
              </w:rPr>
              <w:t xml:space="preserve"> khẩu”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76" w:hRule="atLeast"/>
        </w:trPr>
        <w:tc>
          <w:tcPr>
            <w:tcW w:w="1731" w:type="dxa"/>
          </w:tcPr>
          <w:p>
            <w:pPr>
              <w:pStyle w:val="16"/>
              <w:spacing w:before="171" w:line="357" w:lineRule="auto"/>
              <w:ind w:left="107" w:right="209" w:firstLine="7"/>
              <w:rPr>
                <w:b/>
                <w:sz w:val="28"/>
              </w:rPr>
            </w:pPr>
            <w:r>
              <w:rPr>
                <w:b/>
                <w:sz w:val="28"/>
              </w:rPr>
              <w:t>Các</w:t>
            </w:r>
            <w:r>
              <w:rPr>
                <w:b/>
                <w:spacing w:val="-18"/>
                <w:sz w:val="28"/>
              </w:rPr>
              <w:t xml:space="preserve"> </w:t>
            </w:r>
            <w:r>
              <w:rPr>
                <w:b/>
                <w:sz w:val="28"/>
              </w:rPr>
              <w:t>bước bổ sung</w:t>
            </w:r>
          </w:p>
        </w:tc>
        <w:tc>
          <w:tcPr>
            <w:tcW w:w="7287" w:type="dxa"/>
          </w:tcPr>
          <w:p>
            <w:pPr>
              <w:pStyle w:val="16"/>
              <w:spacing w:before="9"/>
              <w:rPr>
                <w:i/>
                <w:sz w:val="35"/>
              </w:rPr>
            </w:pPr>
          </w:p>
          <w:p>
            <w:pPr>
              <w:pStyle w:val="16"/>
              <w:ind w:left="107"/>
              <w:rPr>
                <w:sz w:val="28"/>
              </w:rPr>
            </w:pPr>
            <w:r>
              <w:rPr>
                <w:spacing w:val="-2"/>
                <w:sz w:val="28"/>
              </w:rPr>
              <w:t>Không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8" w:hRule="atLeast"/>
        </w:trPr>
        <w:tc>
          <w:tcPr>
            <w:tcW w:w="1731" w:type="dxa"/>
          </w:tcPr>
          <w:p>
            <w:pPr>
              <w:pStyle w:val="16"/>
              <w:spacing w:before="228"/>
              <w:ind w:left="114"/>
              <w:rPr>
                <w:b/>
                <w:sz w:val="28"/>
              </w:rPr>
            </w:pPr>
            <w:r>
              <w:rPr>
                <w:b/>
                <w:sz w:val="28"/>
              </w:rPr>
              <w:t>Các</w:t>
            </w:r>
            <w:r>
              <w:rPr>
                <w:b/>
                <w:spacing w:val="-5"/>
                <w:sz w:val="28"/>
              </w:rPr>
              <w:t xml:space="preserve"> </w:t>
            </w:r>
            <w:r>
              <w:rPr>
                <w:b/>
                <w:sz w:val="28"/>
              </w:rPr>
              <w:t>ngoại</w:t>
            </w:r>
            <w:r>
              <w:rPr>
                <w:b/>
                <w:spacing w:val="-4"/>
                <w:sz w:val="28"/>
              </w:rPr>
              <w:t xml:space="preserve"> </w:t>
            </w:r>
            <w:r>
              <w:rPr>
                <w:b/>
                <w:spacing w:val="-5"/>
                <w:sz w:val="28"/>
              </w:rPr>
              <w:t>lệ</w:t>
            </w:r>
          </w:p>
        </w:tc>
        <w:tc>
          <w:tcPr>
            <w:tcW w:w="7287" w:type="dxa"/>
          </w:tcPr>
          <w:p>
            <w:pPr>
              <w:pStyle w:val="16"/>
              <w:spacing w:before="228"/>
              <w:ind w:left="248"/>
              <w:rPr>
                <w:sz w:val="28"/>
              </w:rPr>
            </w:pPr>
            <w:r>
              <w:rPr>
                <w:sz w:val="28"/>
              </w:rPr>
              <w:t>Yêu</w:t>
            </w:r>
            <w:r>
              <w:rPr>
                <w:spacing w:val="-2"/>
                <w:sz w:val="28"/>
              </w:rPr>
              <w:t xml:space="preserve"> </w:t>
            </w:r>
            <w:r>
              <w:rPr>
                <w:sz w:val="28"/>
              </w:rPr>
              <w:t>cầu</w:t>
            </w:r>
            <w:r>
              <w:rPr>
                <w:spacing w:val="-2"/>
                <w:sz w:val="28"/>
              </w:rPr>
              <w:t xml:space="preserve"> </w:t>
            </w:r>
            <w:r>
              <w:rPr>
                <w:sz w:val="28"/>
              </w:rPr>
              <w:t>mật</w:t>
            </w:r>
            <w:r>
              <w:rPr>
                <w:spacing w:val="-3"/>
                <w:sz w:val="28"/>
              </w:rPr>
              <w:t xml:space="preserve"> </w:t>
            </w:r>
            <w:r>
              <w:rPr>
                <w:sz w:val="28"/>
              </w:rPr>
              <w:t>khẩu</w:t>
            </w:r>
            <w:r>
              <w:rPr>
                <w:spacing w:val="-3"/>
                <w:sz w:val="28"/>
              </w:rPr>
              <w:t xml:space="preserve"> </w:t>
            </w:r>
            <w:r>
              <w:rPr>
                <w:sz w:val="28"/>
              </w:rPr>
              <w:t>phải</w:t>
            </w:r>
            <w:r>
              <w:rPr>
                <w:spacing w:val="-1"/>
                <w:sz w:val="28"/>
              </w:rPr>
              <w:t xml:space="preserve"> </w:t>
            </w:r>
            <w:r>
              <w:rPr>
                <w:sz w:val="28"/>
              </w:rPr>
              <w:t>đủ</w:t>
            </w:r>
            <w:r>
              <w:rPr>
                <w:spacing w:val="-3"/>
                <w:sz w:val="28"/>
              </w:rPr>
              <w:t xml:space="preserve"> </w:t>
            </w:r>
            <w:r>
              <w:rPr>
                <w:sz w:val="28"/>
              </w:rPr>
              <w:t>6</w:t>
            </w:r>
            <w:r>
              <w:rPr>
                <w:spacing w:val="-3"/>
                <w:sz w:val="28"/>
              </w:rPr>
              <w:t xml:space="preserve"> </w:t>
            </w:r>
            <w:r>
              <w:rPr>
                <w:sz w:val="28"/>
              </w:rPr>
              <w:t>kí</w:t>
            </w:r>
            <w:r>
              <w:rPr>
                <w:spacing w:val="-3"/>
                <w:sz w:val="28"/>
              </w:rPr>
              <w:t xml:space="preserve"> </w:t>
            </w:r>
            <w:r>
              <w:rPr>
                <w:sz w:val="28"/>
              </w:rPr>
              <w:t>tự</w:t>
            </w:r>
            <w:r>
              <w:rPr>
                <w:spacing w:val="-3"/>
                <w:sz w:val="28"/>
              </w:rPr>
              <w:t xml:space="preserve"> </w:t>
            </w:r>
            <w:r>
              <w:rPr>
                <w:sz w:val="28"/>
              </w:rPr>
              <w:t>và</w:t>
            </w:r>
            <w:r>
              <w:rPr>
                <w:spacing w:val="-2"/>
                <w:sz w:val="28"/>
              </w:rPr>
              <w:t xml:space="preserve"> </w:t>
            </w:r>
            <w:r>
              <w:rPr>
                <w:sz w:val="28"/>
              </w:rPr>
              <w:t>phải</w:t>
            </w:r>
            <w:r>
              <w:rPr>
                <w:spacing w:val="-3"/>
                <w:sz w:val="28"/>
              </w:rPr>
              <w:t xml:space="preserve"> </w:t>
            </w:r>
            <w:r>
              <w:rPr>
                <w:sz w:val="28"/>
              </w:rPr>
              <w:t>có</w:t>
            </w:r>
            <w:r>
              <w:rPr>
                <w:spacing w:val="-1"/>
                <w:sz w:val="28"/>
              </w:rPr>
              <w:t xml:space="preserve"> </w:t>
            </w:r>
            <w:r>
              <w:rPr>
                <w:sz w:val="28"/>
              </w:rPr>
              <w:t>ký</w:t>
            </w:r>
            <w:r>
              <w:rPr>
                <w:spacing w:val="-1"/>
                <w:sz w:val="28"/>
              </w:rPr>
              <w:t xml:space="preserve"> </w:t>
            </w:r>
            <w:r>
              <w:rPr>
                <w:sz w:val="28"/>
              </w:rPr>
              <w:t>tự</w:t>
            </w:r>
            <w:r>
              <w:rPr>
                <w:spacing w:val="-3"/>
                <w:sz w:val="28"/>
              </w:rPr>
              <w:t xml:space="preserve"> </w:t>
            </w:r>
            <w:r>
              <w:rPr>
                <w:sz w:val="28"/>
              </w:rPr>
              <w:t>số</w:t>
            </w:r>
            <w:r>
              <w:rPr>
                <w:spacing w:val="-3"/>
                <w:sz w:val="28"/>
              </w:rPr>
              <w:t xml:space="preserve"> </w:t>
            </w:r>
            <w:r>
              <w:rPr>
                <w:sz w:val="28"/>
              </w:rPr>
              <w:t>và</w:t>
            </w:r>
            <w:r>
              <w:rPr>
                <w:spacing w:val="1"/>
                <w:sz w:val="28"/>
              </w:rPr>
              <w:t xml:space="preserve"> </w:t>
            </w:r>
            <w:r>
              <w:rPr>
                <w:spacing w:val="-5"/>
                <w:sz w:val="28"/>
              </w:rPr>
              <w:t>chữ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5" w:hRule="atLeast"/>
        </w:trPr>
        <w:tc>
          <w:tcPr>
            <w:tcW w:w="1731" w:type="dxa"/>
          </w:tcPr>
          <w:p>
            <w:pPr>
              <w:pStyle w:val="16"/>
              <w:spacing w:before="11"/>
              <w:rPr>
                <w:i/>
                <w:sz w:val="31"/>
              </w:rPr>
            </w:pPr>
          </w:p>
          <w:p>
            <w:pPr>
              <w:pStyle w:val="16"/>
              <w:ind w:left="114"/>
              <w:rPr>
                <w:b/>
                <w:sz w:val="28"/>
              </w:rPr>
            </w:pPr>
            <w:r>
              <w:rPr>
                <w:b/>
                <w:sz w:val="28"/>
              </w:rPr>
              <w:t>Tham</w:t>
            </w:r>
            <w:r>
              <w:rPr>
                <w:b/>
                <w:spacing w:val="-8"/>
                <w:sz w:val="28"/>
              </w:rPr>
              <w:t xml:space="preserve"> </w:t>
            </w:r>
            <w:r>
              <w:rPr>
                <w:b/>
                <w:spacing w:val="-2"/>
                <w:sz w:val="28"/>
              </w:rPr>
              <w:t>chiếu</w:t>
            </w:r>
          </w:p>
        </w:tc>
        <w:tc>
          <w:tcPr>
            <w:tcW w:w="7287" w:type="dxa"/>
          </w:tcPr>
          <w:p>
            <w:pPr>
              <w:pStyle w:val="16"/>
              <w:spacing w:before="10"/>
              <w:rPr>
                <w:i/>
                <w:sz w:val="24"/>
              </w:rPr>
            </w:pPr>
          </w:p>
          <w:p>
            <w:pPr>
              <w:pStyle w:val="16"/>
              <w:ind w:left="107"/>
              <w:rPr>
                <w:sz w:val="28"/>
              </w:rPr>
            </w:pPr>
          </w:p>
        </w:tc>
      </w:tr>
    </w:tbl>
    <w:p>
      <w:pPr>
        <w:pStyle w:val="7"/>
        <w:spacing w:before="4"/>
        <w:rPr>
          <w:i/>
          <w:sz w:val="8"/>
        </w:rPr>
      </w:pPr>
    </w:p>
    <w:p>
      <w:pPr>
        <w:pStyle w:val="15"/>
        <w:numPr>
          <w:ilvl w:val="3"/>
          <w:numId w:val="6"/>
        </w:numPr>
        <w:tabs>
          <w:tab w:val="left" w:pos="1048"/>
        </w:tabs>
        <w:spacing w:before="59" w:after="0" w:line="240" w:lineRule="auto"/>
        <w:ind w:left="1048" w:right="0" w:hanging="913"/>
        <w:jc w:val="left"/>
        <w:rPr>
          <w:sz w:val="28"/>
        </w:rPr>
      </w:pPr>
      <w:bookmarkStart w:id="28" w:name="2.2.1.4. Gửi liên hệ"/>
      <w:bookmarkEnd w:id="28"/>
      <w:r>
        <w:rPr>
          <w:sz w:val="28"/>
        </w:rPr>
        <w:t>Gửi</w:t>
      </w:r>
      <w:r>
        <w:rPr>
          <w:spacing w:val="-5"/>
          <w:sz w:val="28"/>
        </w:rPr>
        <w:t xml:space="preserve"> </w:t>
      </w:r>
      <w:r>
        <w:rPr>
          <w:sz w:val="28"/>
        </w:rPr>
        <w:t>liên</w:t>
      </w:r>
      <w:r>
        <w:rPr>
          <w:spacing w:val="-4"/>
          <w:sz w:val="28"/>
        </w:rPr>
        <w:t xml:space="preserve"> </w:t>
      </w:r>
      <w:r>
        <w:rPr>
          <w:spacing w:val="-5"/>
          <w:sz w:val="28"/>
        </w:rPr>
        <w:t>hệ</w:t>
      </w:r>
    </w:p>
    <w:p>
      <w:pPr>
        <w:pStyle w:val="7"/>
        <w:spacing w:before="5"/>
        <w:rPr>
          <w:sz w:val="24"/>
        </w:rPr>
      </w:pPr>
    </w:p>
    <w:tbl>
      <w:tblPr>
        <w:tblStyle w:val="6"/>
        <w:tblW w:w="0" w:type="auto"/>
        <w:tblInd w:w="1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31"/>
        <w:gridCol w:w="728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8" w:hRule="atLeast"/>
        </w:trPr>
        <w:tc>
          <w:tcPr>
            <w:tcW w:w="1731" w:type="dxa"/>
          </w:tcPr>
          <w:p>
            <w:pPr>
              <w:pStyle w:val="16"/>
              <w:spacing w:before="186"/>
              <w:ind w:left="107"/>
              <w:rPr>
                <w:b/>
                <w:sz w:val="28"/>
              </w:rPr>
            </w:pPr>
            <w:r>
              <w:rPr>
                <w:b/>
                <w:sz w:val="28"/>
              </w:rPr>
              <w:t>Mục</w:t>
            </w:r>
            <w:r>
              <w:rPr>
                <w:b/>
                <w:spacing w:val="-4"/>
                <w:sz w:val="28"/>
              </w:rPr>
              <w:t xml:space="preserve"> đích</w:t>
            </w:r>
          </w:p>
        </w:tc>
        <w:tc>
          <w:tcPr>
            <w:tcW w:w="7287" w:type="dxa"/>
          </w:tcPr>
          <w:p>
            <w:pPr>
              <w:pStyle w:val="16"/>
              <w:spacing w:before="186"/>
              <w:ind w:left="107"/>
              <w:rPr>
                <w:sz w:val="28"/>
              </w:rPr>
            </w:pPr>
            <w:r>
              <w:rPr>
                <w:sz w:val="28"/>
              </w:rPr>
              <w:t>Liên</w:t>
            </w:r>
            <w:r>
              <w:rPr>
                <w:spacing w:val="-4"/>
                <w:sz w:val="28"/>
              </w:rPr>
              <w:t xml:space="preserve"> </w:t>
            </w:r>
            <w:r>
              <w:rPr>
                <w:sz w:val="28"/>
              </w:rPr>
              <w:t>hệ</w:t>
            </w:r>
            <w:r>
              <w:rPr>
                <w:spacing w:val="-3"/>
                <w:sz w:val="28"/>
              </w:rPr>
              <w:t xml:space="preserve"> </w:t>
            </w:r>
            <w:r>
              <w:rPr>
                <w:sz w:val="28"/>
              </w:rPr>
              <w:t>đến</w:t>
            </w:r>
            <w:r>
              <w:rPr>
                <w:spacing w:val="-1"/>
                <w:sz w:val="28"/>
              </w:rPr>
              <w:t xml:space="preserve"> </w:t>
            </w:r>
            <w:r>
              <w:rPr>
                <w:spacing w:val="-2"/>
                <w:sz w:val="28"/>
              </w:rPr>
              <w:t>website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64" w:hRule="atLeast"/>
        </w:trPr>
        <w:tc>
          <w:tcPr>
            <w:tcW w:w="1731" w:type="dxa"/>
          </w:tcPr>
          <w:p>
            <w:pPr>
              <w:pStyle w:val="16"/>
              <w:rPr>
                <w:sz w:val="30"/>
              </w:rPr>
            </w:pPr>
          </w:p>
          <w:p>
            <w:pPr>
              <w:pStyle w:val="16"/>
              <w:rPr>
                <w:sz w:val="30"/>
              </w:rPr>
            </w:pPr>
          </w:p>
          <w:p>
            <w:pPr>
              <w:pStyle w:val="16"/>
              <w:spacing w:before="9"/>
              <w:rPr>
                <w:sz w:val="36"/>
              </w:rPr>
            </w:pPr>
          </w:p>
          <w:p>
            <w:pPr>
              <w:pStyle w:val="16"/>
              <w:spacing w:line="360" w:lineRule="auto"/>
              <w:ind w:left="107"/>
              <w:rPr>
                <w:b/>
                <w:sz w:val="28"/>
              </w:rPr>
            </w:pPr>
            <w:r>
              <w:rPr>
                <w:b/>
                <w:sz w:val="28"/>
              </w:rPr>
              <w:t>Các</w:t>
            </w:r>
            <w:r>
              <w:rPr>
                <w:b/>
                <w:spacing w:val="-18"/>
                <w:sz w:val="28"/>
              </w:rPr>
              <w:t xml:space="preserve"> </w:t>
            </w:r>
            <w:r>
              <w:rPr>
                <w:b/>
                <w:sz w:val="28"/>
              </w:rPr>
              <w:t>bước thực</w:t>
            </w:r>
            <w:r>
              <w:rPr>
                <w:b/>
                <w:spacing w:val="-2"/>
                <w:sz w:val="28"/>
              </w:rPr>
              <w:t xml:space="preserve"> </w:t>
            </w:r>
            <w:r>
              <w:rPr>
                <w:b/>
                <w:spacing w:val="-4"/>
                <w:sz w:val="28"/>
              </w:rPr>
              <w:t>hiện</w:t>
            </w:r>
          </w:p>
        </w:tc>
        <w:tc>
          <w:tcPr>
            <w:tcW w:w="7287" w:type="dxa"/>
          </w:tcPr>
          <w:p>
            <w:pPr>
              <w:pStyle w:val="16"/>
              <w:spacing w:before="11"/>
              <w:rPr>
                <w:sz w:val="33"/>
              </w:rPr>
            </w:pPr>
          </w:p>
          <w:p>
            <w:pPr>
              <w:pStyle w:val="16"/>
              <w:numPr>
                <w:ilvl w:val="0"/>
                <w:numId w:val="10"/>
              </w:numPr>
              <w:tabs>
                <w:tab w:val="left" w:pos="376"/>
              </w:tabs>
              <w:spacing w:before="0" w:after="0" w:line="240" w:lineRule="auto"/>
              <w:ind w:left="375" w:right="0" w:hanging="269"/>
              <w:jc w:val="left"/>
              <w:rPr>
                <w:sz w:val="28"/>
              </w:rPr>
            </w:pPr>
            <w:r>
              <w:rPr>
                <w:sz w:val="28"/>
              </w:rPr>
              <w:t>Yêu</w:t>
            </w:r>
            <w:r>
              <w:rPr>
                <w:spacing w:val="-4"/>
                <w:sz w:val="28"/>
              </w:rPr>
              <w:t xml:space="preserve"> </w:t>
            </w:r>
            <w:r>
              <w:rPr>
                <w:sz w:val="28"/>
              </w:rPr>
              <w:t>cầu</w:t>
            </w:r>
            <w:r>
              <w:rPr>
                <w:spacing w:val="-1"/>
                <w:sz w:val="28"/>
              </w:rPr>
              <w:t xml:space="preserve"> </w:t>
            </w:r>
            <w:r>
              <w:rPr>
                <w:sz w:val="28"/>
              </w:rPr>
              <w:t>đăng</w:t>
            </w:r>
            <w:r>
              <w:rPr>
                <w:spacing w:val="-3"/>
                <w:sz w:val="28"/>
              </w:rPr>
              <w:t xml:space="preserve"> </w:t>
            </w:r>
            <w:r>
              <w:rPr>
                <w:spacing w:val="-4"/>
                <w:sz w:val="28"/>
              </w:rPr>
              <w:t>nhập</w:t>
            </w:r>
          </w:p>
          <w:p>
            <w:pPr>
              <w:pStyle w:val="16"/>
              <w:numPr>
                <w:ilvl w:val="0"/>
                <w:numId w:val="10"/>
              </w:numPr>
              <w:tabs>
                <w:tab w:val="left" w:pos="388"/>
              </w:tabs>
              <w:spacing w:before="158" w:after="0" w:line="240" w:lineRule="auto"/>
              <w:ind w:left="387" w:right="0" w:hanging="281"/>
              <w:jc w:val="left"/>
              <w:rPr>
                <w:sz w:val="28"/>
              </w:rPr>
            </w:pPr>
            <w:r>
              <w:rPr>
                <w:sz w:val="28"/>
              </w:rPr>
              <w:t>Chọn</w:t>
            </w:r>
            <w:r>
              <w:rPr>
                <w:spacing w:val="-3"/>
                <w:sz w:val="28"/>
              </w:rPr>
              <w:t xml:space="preserve"> </w:t>
            </w:r>
            <w:r>
              <w:rPr>
                <w:sz w:val="28"/>
              </w:rPr>
              <w:t>vào</w:t>
            </w:r>
            <w:r>
              <w:rPr>
                <w:spacing w:val="-5"/>
                <w:sz w:val="28"/>
              </w:rPr>
              <w:t xml:space="preserve"> </w:t>
            </w:r>
            <w:r>
              <w:rPr>
                <w:sz w:val="28"/>
              </w:rPr>
              <w:t>mục</w:t>
            </w:r>
            <w:r>
              <w:rPr>
                <w:spacing w:val="-4"/>
                <w:sz w:val="28"/>
              </w:rPr>
              <w:t xml:space="preserve"> </w:t>
            </w:r>
            <w:r>
              <w:rPr>
                <w:sz w:val="28"/>
              </w:rPr>
              <w:t>“Liên</w:t>
            </w:r>
            <w:r>
              <w:rPr>
                <w:spacing w:val="-4"/>
                <w:sz w:val="28"/>
              </w:rPr>
              <w:t xml:space="preserve"> </w:t>
            </w:r>
            <w:r>
              <w:rPr>
                <w:spacing w:val="-5"/>
                <w:sz w:val="28"/>
              </w:rPr>
              <w:t>hệ”</w:t>
            </w:r>
          </w:p>
          <w:p>
            <w:pPr>
              <w:pStyle w:val="16"/>
              <w:numPr>
                <w:ilvl w:val="0"/>
                <w:numId w:val="10"/>
              </w:numPr>
              <w:tabs>
                <w:tab w:val="left" w:pos="388"/>
              </w:tabs>
              <w:spacing w:before="163" w:after="0" w:line="240" w:lineRule="auto"/>
              <w:ind w:left="387" w:right="0" w:hanging="281"/>
              <w:jc w:val="left"/>
              <w:rPr>
                <w:sz w:val="28"/>
              </w:rPr>
            </w:pPr>
            <w:r>
              <w:rPr>
                <w:sz w:val="28"/>
              </w:rPr>
              <w:t>Nhập</w:t>
            </w:r>
            <w:r>
              <w:rPr>
                <w:spacing w:val="-3"/>
                <w:sz w:val="28"/>
              </w:rPr>
              <w:t xml:space="preserve"> </w:t>
            </w:r>
            <w:r>
              <w:rPr>
                <w:sz w:val="28"/>
              </w:rPr>
              <w:t>đủ</w:t>
            </w:r>
            <w:r>
              <w:rPr>
                <w:spacing w:val="-5"/>
                <w:sz w:val="28"/>
              </w:rPr>
              <w:t xml:space="preserve"> </w:t>
            </w:r>
            <w:r>
              <w:rPr>
                <w:sz w:val="28"/>
              </w:rPr>
              <w:t>thông</w:t>
            </w:r>
            <w:r>
              <w:rPr>
                <w:spacing w:val="-4"/>
                <w:sz w:val="28"/>
              </w:rPr>
              <w:t xml:space="preserve"> </w:t>
            </w:r>
            <w:r>
              <w:rPr>
                <w:spacing w:val="-5"/>
                <w:sz w:val="28"/>
              </w:rPr>
              <w:t>tin</w:t>
            </w:r>
          </w:p>
          <w:p>
            <w:pPr>
              <w:pStyle w:val="16"/>
              <w:numPr>
                <w:ilvl w:val="0"/>
                <w:numId w:val="10"/>
              </w:numPr>
              <w:tabs>
                <w:tab w:val="left" w:pos="388"/>
              </w:tabs>
              <w:spacing w:before="160" w:after="0" w:line="240" w:lineRule="auto"/>
              <w:ind w:left="387" w:right="0" w:hanging="281"/>
              <w:jc w:val="left"/>
              <w:rPr>
                <w:sz w:val="28"/>
              </w:rPr>
            </w:pPr>
            <w:r>
              <w:rPr>
                <w:sz w:val="28"/>
              </w:rPr>
              <w:t>Chọn</w:t>
            </w:r>
            <w:r>
              <w:rPr>
                <w:spacing w:val="-4"/>
                <w:sz w:val="28"/>
              </w:rPr>
              <w:t xml:space="preserve"> </w:t>
            </w:r>
            <w:r>
              <w:rPr>
                <w:sz w:val="28"/>
              </w:rPr>
              <w:t>“Gửi</w:t>
            </w:r>
            <w:r>
              <w:rPr>
                <w:spacing w:val="-5"/>
                <w:sz w:val="28"/>
              </w:rPr>
              <w:t xml:space="preserve"> </w:t>
            </w:r>
            <w:r>
              <w:rPr>
                <w:sz w:val="28"/>
              </w:rPr>
              <w:t>liên</w:t>
            </w:r>
            <w:r>
              <w:rPr>
                <w:spacing w:val="-3"/>
                <w:sz w:val="28"/>
              </w:rPr>
              <w:t xml:space="preserve"> </w:t>
            </w:r>
            <w:r>
              <w:rPr>
                <w:spacing w:val="-5"/>
                <w:sz w:val="28"/>
              </w:rPr>
              <w:t>hệ”</w:t>
            </w:r>
          </w:p>
          <w:p>
            <w:pPr>
              <w:pStyle w:val="16"/>
              <w:numPr>
                <w:ilvl w:val="0"/>
                <w:numId w:val="10"/>
              </w:numPr>
              <w:tabs>
                <w:tab w:val="left" w:pos="388"/>
              </w:tabs>
              <w:spacing w:before="161" w:after="0" w:line="240" w:lineRule="auto"/>
              <w:ind w:left="387" w:right="0" w:hanging="281"/>
              <w:jc w:val="left"/>
              <w:rPr>
                <w:sz w:val="28"/>
              </w:rPr>
            </w:pPr>
            <w:r>
              <w:rPr>
                <w:sz w:val="28"/>
              </w:rPr>
              <w:t>Hệ</w:t>
            </w:r>
            <w:r>
              <w:rPr>
                <w:spacing w:val="-3"/>
                <w:sz w:val="28"/>
              </w:rPr>
              <w:t xml:space="preserve"> </w:t>
            </w:r>
            <w:r>
              <w:rPr>
                <w:sz w:val="28"/>
              </w:rPr>
              <w:t>thống</w:t>
            </w:r>
            <w:r>
              <w:rPr>
                <w:spacing w:val="-4"/>
                <w:sz w:val="28"/>
              </w:rPr>
              <w:t xml:space="preserve"> </w:t>
            </w:r>
            <w:r>
              <w:rPr>
                <w:sz w:val="28"/>
              </w:rPr>
              <w:t>kiểm</w:t>
            </w:r>
            <w:r>
              <w:rPr>
                <w:spacing w:val="-3"/>
                <w:sz w:val="28"/>
              </w:rPr>
              <w:t xml:space="preserve"> </w:t>
            </w:r>
            <w:r>
              <w:rPr>
                <w:sz w:val="28"/>
              </w:rPr>
              <w:t>tra</w:t>
            </w:r>
            <w:r>
              <w:rPr>
                <w:spacing w:val="-5"/>
                <w:sz w:val="28"/>
              </w:rPr>
              <w:t xml:space="preserve"> </w:t>
            </w:r>
            <w:r>
              <w:rPr>
                <w:sz w:val="28"/>
              </w:rPr>
              <w:t>thông</w:t>
            </w:r>
            <w:r>
              <w:rPr>
                <w:spacing w:val="-3"/>
                <w:sz w:val="28"/>
              </w:rPr>
              <w:t xml:space="preserve"> </w:t>
            </w:r>
            <w:r>
              <w:rPr>
                <w:spacing w:val="-5"/>
                <w:sz w:val="28"/>
              </w:rPr>
              <w:t>tin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77" w:hRule="atLeast"/>
        </w:trPr>
        <w:tc>
          <w:tcPr>
            <w:tcW w:w="1731" w:type="dxa"/>
          </w:tcPr>
          <w:p>
            <w:pPr>
              <w:pStyle w:val="16"/>
              <w:spacing w:before="220" w:line="360" w:lineRule="auto"/>
              <w:ind w:left="114" w:right="209"/>
              <w:rPr>
                <w:b/>
                <w:sz w:val="28"/>
              </w:rPr>
            </w:pPr>
            <w:r>
              <w:rPr>
                <w:b/>
                <w:sz w:val="28"/>
              </w:rPr>
              <w:t>Các</w:t>
            </w:r>
            <w:r>
              <w:rPr>
                <w:b/>
                <w:spacing w:val="-18"/>
                <w:sz w:val="28"/>
              </w:rPr>
              <w:t xml:space="preserve"> </w:t>
            </w:r>
            <w:r>
              <w:rPr>
                <w:b/>
                <w:sz w:val="28"/>
              </w:rPr>
              <w:t>bước bổ sung</w:t>
            </w:r>
          </w:p>
        </w:tc>
        <w:tc>
          <w:tcPr>
            <w:tcW w:w="7287" w:type="dxa"/>
          </w:tcPr>
          <w:p>
            <w:pPr>
              <w:pStyle w:val="16"/>
              <w:rPr>
                <w:sz w:val="40"/>
              </w:rPr>
            </w:pPr>
          </w:p>
          <w:p>
            <w:pPr>
              <w:pStyle w:val="16"/>
              <w:spacing w:before="1"/>
              <w:ind w:left="107"/>
              <w:rPr>
                <w:sz w:val="28"/>
              </w:rPr>
            </w:pPr>
            <w:r>
              <w:rPr>
                <w:spacing w:val="-2"/>
                <w:sz w:val="28"/>
              </w:rPr>
              <w:t>Không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8" w:hRule="atLeast"/>
        </w:trPr>
        <w:tc>
          <w:tcPr>
            <w:tcW w:w="1731" w:type="dxa"/>
          </w:tcPr>
          <w:p>
            <w:pPr>
              <w:pStyle w:val="16"/>
              <w:spacing w:before="5"/>
              <w:rPr>
                <w:sz w:val="32"/>
              </w:rPr>
            </w:pPr>
          </w:p>
          <w:p>
            <w:pPr>
              <w:pStyle w:val="16"/>
              <w:spacing w:before="1"/>
              <w:ind w:left="114"/>
              <w:rPr>
                <w:b/>
                <w:sz w:val="28"/>
              </w:rPr>
            </w:pPr>
            <w:r>
              <w:rPr>
                <w:b/>
                <w:sz w:val="28"/>
              </w:rPr>
              <w:t>Các</w:t>
            </w:r>
            <w:r>
              <w:rPr>
                <w:b/>
                <w:spacing w:val="-5"/>
                <w:sz w:val="28"/>
              </w:rPr>
              <w:t xml:space="preserve"> </w:t>
            </w:r>
            <w:r>
              <w:rPr>
                <w:b/>
                <w:sz w:val="28"/>
              </w:rPr>
              <w:t>ngoại</w:t>
            </w:r>
            <w:r>
              <w:rPr>
                <w:b/>
                <w:spacing w:val="-4"/>
                <w:sz w:val="28"/>
              </w:rPr>
              <w:t xml:space="preserve"> </w:t>
            </w:r>
            <w:r>
              <w:rPr>
                <w:b/>
                <w:spacing w:val="-5"/>
                <w:sz w:val="28"/>
              </w:rPr>
              <w:t>lệ</w:t>
            </w:r>
          </w:p>
        </w:tc>
        <w:tc>
          <w:tcPr>
            <w:tcW w:w="7287" w:type="dxa"/>
          </w:tcPr>
          <w:p>
            <w:pPr>
              <w:pStyle w:val="16"/>
              <w:spacing w:before="7" w:line="482" w:lineRule="exact"/>
              <w:ind w:left="107" w:right="199"/>
              <w:rPr>
                <w:sz w:val="28"/>
              </w:rPr>
            </w:pPr>
            <w:r>
              <w:rPr>
                <w:sz w:val="28"/>
              </w:rPr>
              <w:t>- Yêu cầu người dùng phải đăng nhập và nhập đầy đủ thông</w:t>
            </w:r>
            <w:r>
              <w:rPr>
                <w:spacing w:val="40"/>
                <w:sz w:val="28"/>
              </w:rPr>
              <w:t xml:space="preserve"> </w:t>
            </w:r>
            <w:r>
              <w:rPr>
                <w:spacing w:val="-4"/>
                <w:sz w:val="28"/>
              </w:rPr>
              <w:t>tin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7" w:hRule="atLeast"/>
        </w:trPr>
        <w:tc>
          <w:tcPr>
            <w:tcW w:w="1731" w:type="dxa"/>
          </w:tcPr>
          <w:p>
            <w:pPr>
              <w:pStyle w:val="16"/>
              <w:spacing w:before="11"/>
              <w:rPr>
                <w:sz w:val="24"/>
              </w:rPr>
            </w:pPr>
          </w:p>
          <w:p>
            <w:pPr>
              <w:pStyle w:val="16"/>
              <w:ind w:left="114"/>
              <w:rPr>
                <w:b/>
                <w:sz w:val="28"/>
              </w:rPr>
            </w:pPr>
            <w:r>
              <w:rPr>
                <w:b/>
                <w:sz w:val="28"/>
              </w:rPr>
              <w:t>Tham</w:t>
            </w:r>
            <w:r>
              <w:rPr>
                <w:b/>
                <w:spacing w:val="-8"/>
                <w:sz w:val="28"/>
              </w:rPr>
              <w:t xml:space="preserve"> </w:t>
            </w:r>
            <w:r>
              <w:rPr>
                <w:b/>
                <w:spacing w:val="-2"/>
                <w:sz w:val="28"/>
              </w:rPr>
              <w:t>chiếu</w:t>
            </w:r>
          </w:p>
        </w:tc>
        <w:tc>
          <w:tcPr>
            <w:tcW w:w="7287" w:type="dxa"/>
          </w:tcPr>
          <w:p>
            <w:pPr>
              <w:pStyle w:val="16"/>
              <w:spacing w:before="11"/>
              <w:rPr>
                <w:sz w:val="24"/>
              </w:rPr>
            </w:pPr>
          </w:p>
          <w:p>
            <w:pPr>
              <w:pStyle w:val="16"/>
              <w:ind w:left="107"/>
              <w:rPr>
                <w:sz w:val="28"/>
              </w:rPr>
            </w:pPr>
          </w:p>
        </w:tc>
      </w:tr>
    </w:tbl>
    <w:p>
      <w:pPr>
        <w:pStyle w:val="7"/>
        <w:spacing w:before="6"/>
        <w:rPr>
          <w:sz w:val="8"/>
        </w:rPr>
      </w:pPr>
    </w:p>
    <w:p>
      <w:pPr>
        <w:spacing w:before="59"/>
        <w:ind w:left="135" w:right="0" w:firstLine="0"/>
        <w:jc w:val="left"/>
        <w:rPr>
          <w:i/>
          <w:sz w:val="28"/>
        </w:rPr>
      </w:pPr>
      <w:r>
        <w:rPr>
          <w:i/>
          <w:sz w:val="28"/>
        </w:rPr>
        <w:t>2.2.1.5</w:t>
      </w:r>
      <w:r>
        <w:rPr>
          <w:i/>
          <w:spacing w:val="-5"/>
          <w:sz w:val="28"/>
        </w:rPr>
        <w:t xml:space="preserve"> </w:t>
      </w:r>
      <w:r>
        <w:rPr>
          <w:i/>
          <w:sz w:val="28"/>
        </w:rPr>
        <w:t>Xem</w:t>
      </w:r>
      <w:r>
        <w:rPr>
          <w:i/>
          <w:spacing w:val="-3"/>
          <w:sz w:val="28"/>
        </w:rPr>
        <w:t xml:space="preserve"> </w:t>
      </w:r>
      <w:r>
        <w:rPr>
          <w:i/>
          <w:sz w:val="28"/>
        </w:rPr>
        <w:t>bài</w:t>
      </w:r>
      <w:r>
        <w:rPr>
          <w:i/>
          <w:spacing w:val="-3"/>
          <w:sz w:val="28"/>
        </w:rPr>
        <w:t xml:space="preserve"> </w:t>
      </w:r>
      <w:r>
        <w:rPr>
          <w:i/>
          <w:spacing w:val="-4"/>
          <w:sz w:val="28"/>
        </w:rPr>
        <w:t>viết</w:t>
      </w:r>
    </w:p>
    <w:p>
      <w:pPr>
        <w:pStyle w:val="7"/>
        <w:spacing w:before="5"/>
        <w:rPr>
          <w:i/>
          <w:sz w:val="24"/>
        </w:rPr>
      </w:pPr>
    </w:p>
    <w:tbl>
      <w:tblPr>
        <w:tblStyle w:val="6"/>
        <w:tblW w:w="0" w:type="auto"/>
        <w:tblInd w:w="1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31"/>
        <w:gridCol w:w="728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8" w:hRule="atLeast"/>
        </w:trPr>
        <w:tc>
          <w:tcPr>
            <w:tcW w:w="1731" w:type="dxa"/>
          </w:tcPr>
          <w:p>
            <w:pPr>
              <w:pStyle w:val="16"/>
              <w:spacing w:before="186"/>
              <w:ind w:left="107"/>
              <w:rPr>
                <w:b/>
                <w:sz w:val="28"/>
              </w:rPr>
            </w:pPr>
            <w:r>
              <w:rPr>
                <w:b/>
                <w:sz w:val="28"/>
              </w:rPr>
              <w:t>Mục</w:t>
            </w:r>
            <w:r>
              <w:rPr>
                <w:b/>
                <w:spacing w:val="-4"/>
                <w:sz w:val="28"/>
              </w:rPr>
              <w:t xml:space="preserve"> đích</w:t>
            </w:r>
          </w:p>
        </w:tc>
        <w:tc>
          <w:tcPr>
            <w:tcW w:w="7287" w:type="dxa"/>
          </w:tcPr>
          <w:p>
            <w:pPr>
              <w:pStyle w:val="16"/>
              <w:spacing w:before="186"/>
              <w:ind w:left="107"/>
              <w:rPr>
                <w:sz w:val="28"/>
              </w:rPr>
            </w:pPr>
            <w:r>
              <w:rPr>
                <w:sz w:val="28"/>
              </w:rPr>
              <w:t>Xem</w:t>
            </w:r>
            <w:r>
              <w:rPr>
                <w:spacing w:val="-3"/>
                <w:sz w:val="28"/>
              </w:rPr>
              <w:t xml:space="preserve"> </w:t>
            </w:r>
            <w:r>
              <w:rPr>
                <w:sz w:val="28"/>
              </w:rPr>
              <w:t>bài</w:t>
            </w:r>
            <w:r>
              <w:rPr>
                <w:spacing w:val="-3"/>
                <w:sz w:val="28"/>
              </w:rPr>
              <w:t xml:space="preserve"> </w:t>
            </w:r>
            <w:r>
              <w:rPr>
                <w:sz w:val="28"/>
              </w:rPr>
              <w:t>viết,</w:t>
            </w:r>
            <w:r>
              <w:rPr>
                <w:spacing w:val="-4"/>
                <w:sz w:val="28"/>
              </w:rPr>
              <w:t xml:space="preserve"> </w:t>
            </w:r>
            <w:r>
              <w:rPr>
                <w:sz w:val="28"/>
              </w:rPr>
              <w:t>tin</w:t>
            </w:r>
            <w:r>
              <w:rPr>
                <w:spacing w:val="-3"/>
                <w:sz w:val="28"/>
              </w:rPr>
              <w:t xml:space="preserve"> </w:t>
            </w:r>
            <w:r>
              <w:rPr>
                <w:spacing w:val="-5"/>
                <w:sz w:val="28"/>
              </w:rPr>
              <w:t>tức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64" w:hRule="atLeast"/>
        </w:trPr>
        <w:tc>
          <w:tcPr>
            <w:tcW w:w="1731" w:type="dxa"/>
          </w:tcPr>
          <w:p>
            <w:pPr>
              <w:pStyle w:val="16"/>
              <w:rPr>
                <w:i/>
                <w:sz w:val="30"/>
              </w:rPr>
            </w:pPr>
          </w:p>
          <w:p>
            <w:pPr>
              <w:pStyle w:val="16"/>
              <w:rPr>
                <w:i/>
                <w:sz w:val="30"/>
              </w:rPr>
            </w:pPr>
          </w:p>
          <w:p>
            <w:pPr>
              <w:pStyle w:val="16"/>
              <w:spacing w:before="9"/>
              <w:rPr>
                <w:i/>
                <w:sz w:val="36"/>
              </w:rPr>
            </w:pPr>
          </w:p>
          <w:p>
            <w:pPr>
              <w:pStyle w:val="16"/>
              <w:spacing w:line="360" w:lineRule="auto"/>
              <w:ind w:left="107"/>
              <w:rPr>
                <w:b/>
                <w:sz w:val="28"/>
              </w:rPr>
            </w:pPr>
            <w:r>
              <w:rPr>
                <w:b/>
                <w:sz w:val="28"/>
              </w:rPr>
              <w:t>Các</w:t>
            </w:r>
            <w:r>
              <w:rPr>
                <w:b/>
                <w:spacing w:val="-18"/>
                <w:sz w:val="28"/>
              </w:rPr>
              <w:t xml:space="preserve"> </w:t>
            </w:r>
            <w:r>
              <w:rPr>
                <w:b/>
                <w:sz w:val="28"/>
              </w:rPr>
              <w:t>bước thực</w:t>
            </w:r>
            <w:r>
              <w:rPr>
                <w:b/>
                <w:spacing w:val="-2"/>
                <w:sz w:val="28"/>
              </w:rPr>
              <w:t xml:space="preserve"> </w:t>
            </w:r>
            <w:r>
              <w:rPr>
                <w:b/>
                <w:spacing w:val="-4"/>
                <w:sz w:val="28"/>
              </w:rPr>
              <w:t>hiện</w:t>
            </w:r>
          </w:p>
        </w:tc>
        <w:tc>
          <w:tcPr>
            <w:tcW w:w="7287" w:type="dxa"/>
          </w:tcPr>
          <w:p>
            <w:pPr>
              <w:pStyle w:val="16"/>
              <w:numPr>
                <w:ilvl w:val="0"/>
                <w:numId w:val="11"/>
              </w:numPr>
              <w:tabs>
                <w:tab w:val="left" w:pos="388"/>
              </w:tabs>
              <w:spacing w:before="148" w:after="0" w:line="240" w:lineRule="auto"/>
              <w:ind w:left="387" w:right="0" w:hanging="281"/>
              <w:jc w:val="left"/>
              <w:rPr>
                <w:sz w:val="28"/>
              </w:rPr>
            </w:pPr>
            <w:r>
              <w:rPr>
                <w:sz w:val="28"/>
              </w:rPr>
              <w:t>Chọn</w:t>
            </w:r>
            <w:r>
              <w:rPr>
                <w:spacing w:val="-6"/>
                <w:sz w:val="28"/>
              </w:rPr>
              <w:t xml:space="preserve"> </w:t>
            </w:r>
            <w:r>
              <w:rPr>
                <w:sz w:val="28"/>
              </w:rPr>
              <w:t>mục</w:t>
            </w:r>
            <w:r>
              <w:rPr>
                <w:spacing w:val="-4"/>
                <w:sz w:val="28"/>
              </w:rPr>
              <w:t xml:space="preserve"> </w:t>
            </w:r>
            <w:r>
              <w:rPr>
                <w:sz w:val="28"/>
              </w:rPr>
              <w:t>“Bài</w:t>
            </w:r>
            <w:r>
              <w:rPr>
                <w:spacing w:val="-5"/>
                <w:sz w:val="28"/>
              </w:rPr>
              <w:t xml:space="preserve"> </w:t>
            </w:r>
            <w:r>
              <w:rPr>
                <w:spacing w:val="-4"/>
                <w:sz w:val="28"/>
              </w:rPr>
              <w:t>viết”</w:t>
            </w:r>
          </w:p>
          <w:p>
            <w:pPr>
              <w:pStyle w:val="16"/>
              <w:numPr>
                <w:ilvl w:val="0"/>
                <w:numId w:val="11"/>
              </w:numPr>
              <w:tabs>
                <w:tab w:val="left" w:pos="388"/>
              </w:tabs>
              <w:spacing w:before="161" w:after="0" w:line="240" w:lineRule="auto"/>
              <w:ind w:left="387" w:right="0" w:hanging="281"/>
              <w:jc w:val="left"/>
              <w:rPr>
                <w:sz w:val="28"/>
              </w:rPr>
            </w:pPr>
            <w:r>
              <w:rPr>
                <w:sz w:val="28"/>
              </w:rPr>
              <w:t>Chọn</w:t>
            </w:r>
            <w:r>
              <w:rPr>
                <w:spacing w:val="-2"/>
                <w:sz w:val="28"/>
              </w:rPr>
              <w:t xml:space="preserve"> </w:t>
            </w:r>
            <w:r>
              <w:rPr>
                <w:sz w:val="28"/>
              </w:rPr>
              <w:t>bài</w:t>
            </w:r>
            <w:r>
              <w:rPr>
                <w:spacing w:val="-4"/>
                <w:sz w:val="28"/>
              </w:rPr>
              <w:t xml:space="preserve"> </w:t>
            </w:r>
            <w:r>
              <w:rPr>
                <w:sz w:val="28"/>
              </w:rPr>
              <w:t>viết</w:t>
            </w:r>
            <w:r>
              <w:rPr>
                <w:spacing w:val="-4"/>
                <w:sz w:val="28"/>
              </w:rPr>
              <w:t xml:space="preserve"> </w:t>
            </w:r>
            <w:r>
              <w:rPr>
                <w:sz w:val="28"/>
              </w:rPr>
              <w:t>theo</w:t>
            </w:r>
            <w:r>
              <w:rPr>
                <w:spacing w:val="-3"/>
                <w:sz w:val="28"/>
              </w:rPr>
              <w:t xml:space="preserve"> </w:t>
            </w:r>
            <w:r>
              <w:rPr>
                <w:sz w:val="28"/>
              </w:rPr>
              <w:t>từng</w:t>
            </w:r>
            <w:r>
              <w:rPr>
                <w:spacing w:val="-4"/>
                <w:sz w:val="28"/>
              </w:rPr>
              <w:t xml:space="preserve"> </w:t>
            </w:r>
            <w:r>
              <w:rPr>
                <w:sz w:val="28"/>
              </w:rPr>
              <w:t>danh</w:t>
            </w:r>
            <w:r>
              <w:rPr>
                <w:spacing w:val="-3"/>
                <w:sz w:val="28"/>
              </w:rPr>
              <w:t xml:space="preserve"> </w:t>
            </w:r>
            <w:r>
              <w:rPr>
                <w:spacing w:val="-5"/>
                <w:sz w:val="28"/>
              </w:rPr>
              <w:t>mục</w:t>
            </w:r>
          </w:p>
          <w:p>
            <w:pPr>
              <w:pStyle w:val="16"/>
              <w:numPr>
                <w:ilvl w:val="0"/>
                <w:numId w:val="11"/>
              </w:numPr>
              <w:tabs>
                <w:tab w:val="left" w:pos="403"/>
              </w:tabs>
              <w:spacing w:before="160" w:after="0" w:line="360" w:lineRule="auto"/>
              <w:ind w:left="107" w:right="200" w:firstLine="0"/>
              <w:jc w:val="left"/>
              <w:rPr>
                <w:sz w:val="28"/>
              </w:rPr>
            </w:pPr>
            <w:r>
              <w:rPr>
                <w:sz w:val="28"/>
              </w:rPr>
              <w:t>Danh sách bài viết hiển thị và chọn vào tiêu đề bài viết để xem chi tiết</w:t>
            </w:r>
          </w:p>
          <w:p>
            <w:pPr>
              <w:pStyle w:val="16"/>
              <w:numPr>
                <w:ilvl w:val="0"/>
                <w:numId w:val="11"/>
              </w:numPr>
              <w:tabs>
                <w:tab w:val="left" w:pos="422"/>
              </w:tabs>
              <w:spacing w:before="0" w:after="0" w:line="321" w:lineRule="exact"/>
              <w:ind w:left="421" w:right="0" w:hanging="315"/>
              <w:jc w:val="left"/>
              <w:rPr>
                <w:sz w:val="28"/>
              </w:rPr>
            </w:pPr>
            <w:r>
              <w:rPr>
                <w:sz w:val="28"/>
              </w:rPr>
              <w:t>Thanh</w:t>
            </w:r>
            <w:r>
              <w:rPr>
                <w:spacing w:val="36"/>
                <w:sz w:val="28"/>
              </w:rPr>
              <w:t xml:space="preserve"> </w:t>
            </w:r>
            <w:r>
              <w:rPr>
                <w:sz w:val="28"/>
              </w:rPr>
              <w:t>điều</w:t>
            </w:r>
            <w:r>
              <w:rPr>
                <w:spacing w:val="39"/>
                <w:sz w:val="28"/>
              </w:rPr>
              <w:t xml:space="preserve"> </w:t>
            </w:r>
            <w:r>
              <w:rPr>
                <w:sz w:val="28"/>
              </w:rPr>
              <w:t>hướng</w:t>
            </w:r>
            <w:r>
              <w:rPr>
                <w:spacing w:val="37"/>
                <w:sz w:val="28"/>
              </w:rPr>
              <w:t xml:space="preserve"> </w:t>
            </w:r>
            <w:r>
              <w:rPr>
                <w:sz w:val="28"/>
              </w:rPr>
              <w:t>sẽ</w:t>
            </w:r>
            <w:r>
              <w:rPr>
                <w:spacing w:val="37"/>
                <w:sz w:val="28"/>
              </w:rPr>
              <w:t xml:space="preserve"> </w:t>
            </w:r>
            <w:r>
              <w:rPr>
                <w:sz w:val="28"/>
              </w:rPr>
              <w:t>hiển</w:t>
            </w:r>
            <w:r>
              <w:rPr>
                <w:spacing w:val="37"/>
                <w:sz w:val="28"/>
              </w:rPr>
              <w:t xml:space="preserve"> </w:t>
            </w:r>
            <w:r>
              <w:rPr>
                <w:sz w:val="28"/>
              </w:rPr>
              <w:t>thị</w:t>
            </w:r>
            <w:r>
              <w:rPr>
                <w:spacing w:val="39"/>
                <w:sz w:val="28"/>
              </w:rPr>
              <w:t xml:space="preserve"> </w:t>
            </w:r>
            <w:r>
              <w:rPr>
                <w:sz w:val="28"/>
              </w:rPr>
              <w:t>các</w:t>
            </w:r>
            <w:r>
              <w:rPr>
                <w:spacing w:val="38"/>
                <w:sz w:val="28"/>
              </w:rPr>
              <w:t xml:space="preserve"> </w:t>
            </w:r>
            <w:r>
              <w:rPr>
                <w:sz w:val="28"/>
              </w:rPr>
              <w:t>bài</w:t>
            </w:r>
            <w:r>
              <w:rPr>
                <w:spacing w:val="38"/>
                <w:sz w:val="28"/>
              </w:rPr>
              <w:t xml:space="preserve"> </w:t>
            </w:r>
            <w:r>
              <w:rPr>
                <w:sz w:val="28"/>
              </w:rPr>
              <w:t>viết</w:t>
            </w:r>
            <w:r>
              <w:rPr>
                <w:spacing w:val="39"/>
                <w:sz w:val="28"/>
              </w:rPr>
              <w:t xml:space="preserve"> </w:t>
            </w:r>
            <w:r>
              <w:rPr>
                <w:sz w:val="28"/>
              </w:rPr>
              <w:t>liên</w:t>
            </w:r>
            <w:r>
              <w:rPr>
                <w:spacing w:val="37"/>
                <w:sz w:val="28"/>
              </w:rPr>
              <w:t xml:space="preserve"> </w:t>
            </w:r>
            <w:r>
              <w:rPr>
                <w:sz w:val="28"/>
              </w:rPr>
              <w:t>quan</w:t>
            </w:r>
            <w:r>
              <w:rPr>
                <w:spacing w:val="37"/>
                <w:sz w:val="28"/>
              </w:rPr>
              <w:t xml:space="preserve"> </w:t>
            </w:r>
            <w:r>
              <w:rPr>
                <w:spacing w:val="-5"/>
                <w:sz w:val="28"/>
              </w:rPr>
              <w:t>đến</w:t>
            </w:r>
          </w:p>
          <w:p>
            <w:pPr>
              <w:pStyle w:val="16"/>
              <w:spacing w:before="163"/>
              <w:ind w:left="107"/>
              <w:rPr>
                <w:sz w:val="28"/>
              </w:rPr>
            </w:pPr>
            <w:r>
              <w:rPr>
                <w:sz w:val="28"/>
              </w:rPr>
              <w:t>danh</w:t>
            </w:r>
            <w:r>
              <w:rPr>
                <w:spacing w:val="-6"/>
                <w:sz w:val="28"/>
              </w:rPr>
              <w:t xml:space="preserve"> </w:t>
            </w:r>
            <w:r>
              <w:rPr>
                <w:sz w:val="28"/>
              </w:rPr>
              <w:t>mục</w:t>
            </w:r>
            <w:r>
              <w:rPr>
                <w:spacing w:val="-3"/>
                <w:sz w:val="28"/>
              </w:rPr>
              <w:t xml:space="preserve"> </w:t>
            </w:r>
            <w:r>
              <w:rPr>
                <w:sz w:val="28"/>
              </w:rPr>
              <w:t>bài</w:t>
            </w:r>
            <w:r>
              <w:rPr>
                <w:spacing w:val="-2"/>
                <w:sz w:val="28"/>
              </w:rPr>
              <w:t xml:space="preserve"> </w:t>
            </w:r>
            <w:r>
              <w:rPr>
                <w:spacing w:val="-4"/>
                <w:sz w:val="28"/>
              </w:rPr>
              <w:t>viết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0" w:hRule="atLeast"/>
        </w:trPr>
        <w:tc>
          <w:tcPr>
            <w:tcW w:w="1731" w:type="dxa"/>
          </w:tcPr>
          <w:p>
            <w:pPr>
              <w:pStyle w:val="16"/>
              <w:spacing w:before="225" w:line="360" w:lineRule="auto"/>
              <w:ind w:left="114" w:right="209"/>
              <w:rPr>
                <w:b/>
                <w:sz w:val="28"/>
              </w:rPr>
            </w:pPr>
            <w:r>
              <w:rPr>
                <w:b/>
                <w:sz w:val="28"/>
              </w:rPr>
              <w:t>Các</w:t>
            </w:r>
            <w:r>
              <w:rPr>
                <w:b/>
                <w:spacing w:val="-18"/>
                <w:sz w:val="28"/>
              </w:rPr>
              <w:t xml:space="preserve"> </w:t>
            </w:r>
            <w:r>
              <w:rPr>
                <w:b/>
                <w:sz w:val="28"/>
              </w:rPr>
              <w:t>bước bổ sung</w:t>
            </w:r>
          </w:p>
        </w:tc>
        <w:tc>
          <w:tcPr>
            <w:tcW w:w="7287" w:type="dxa"/>
          </w:tcPr>
          <w:p>
            <w:pPr>
              <w:pStyle w:val="16"/>
              <w:spacing w:before="8"/>
              <w:rPr>
                <w:i/>
                <w:sz w:val="40"/>
              </w:rPr>
            </w:pPr>
          </w:p>
          <w:p>
            <w:pPr>
              <w:pStyle w:val="16"/>
              <w:ind w:left="107"/>
              <w:rPr>
                <w:sz w:val="28"/>
              </w:rPr>
            </w:pPr>
            <w:r>
              <w:rPr>
                <w:spacing w:val="-2"/>
                <w:sz w:val="28"/>
              </w:rPr>
              <w:t>Không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8" w:hRule="atLeast"/>
        </w:trPr>
        <w:tc>
          <w:tcPr>
            <w:tcW w:w="1731" w:type="dxa"/>
          </w:tcPr>
          <w:p>
            <w:pPr>
              <w:pStyle w:val="16"/>
              <w:spacing w:before="4"/>
              <w:rPr>
                <w:i/>
                <w:sz w:val="32"/>
              </w:rPr>
            </w:pPr>
          </w:p>
          <w:p>
            <w:pPr>
              <w:pStyle w:val="16"/>
              <w:spacing w:before="1"/>
              <w:ind w:left="114"/>
              <w:rPr>
                <w:b/>
                <w:sz w:val="28"/>
              </w:rPr>
            </w:pPr>
            <w:r>
              <w:rPr>
                <w:b/>
                <w:sz w:val="28"/>
              </w:rPr>
              <w:t>Các</w:t>
            </w:r>
            <w:r>
              <w:rPr>
                <w:b/>
                <w:spacing w:val="-5"/>
                <w:sz w:val="28"/>
              </w:rPr>
              <w:t xml:space="preserve"> </w:t>
            </w:r>
            <w:r>
              <w:rPr>
                <w:b/>
                <w:sz w:val="28"/>
              </w:rPr>
              <w:t>ngoại</w:t>
            </w:r>
            <w:r>
              <w:rPr>
                <w:b/>
                <w:spacing w:val="-4"/>
                <w:sz w:val="28"/>
              </w:rPr>
              <w:t xml:space="preserve"> </w:t>
            </w:r>
            <w:r>
              <w:rPr>
                <w:b/>
                <w:spacing w:val="-5"/>
                <w:sz w:val="28"/>
              </w:rPr>
              <w:t>lệ</w:t>
            </w:r>
          </w:p>
        </w:tc>
        <w:tc>
          <w:tcPr>
            <w:tcW w:w="7287" w:type="dxa"/>
          </w:tcPr>
          <w:p>
            <w:pPr>
              <w:pStyle w:val="16"/>
              <w:spacing w:before="10" w:line="480" w:lineRule="exact"/>
              <w:ind w:left="107" w:right="199"/>
              <w:rPr>
                <w:sz w:val="28"/>
              </w:rPr>
            </w:pPr>
            <w:r>
              <w:rPr>
                <w:sz w:val="28"/>
              </w:rPr>
              <w:t>- Yêu cầu người dùng phải đăng nhập và nhập đầy đủ thông</w:t>
            </w:r>
            <w:r>
              <w:rPr>
                <w:spacing w:val="40"/>
                <w:sz w:val="28"/>
              </w:rPr>
              <w:t xml:space="preserve"> </w:t>
            </w:r>
            <w:r>
              <w:rPr>
                <w:spacing w:val="-4"/>
                <w:sz w:val="28"/>
              </w:rPr>
              <w:t>tin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6" w:hRule="atLeast"/>
        </w:trPr>
        <w:tc>
          <w:tcPr>
            <w:tcW w:w="1731" w:type="dxa"/>
          </w:tcPr>
          <w:p>
            <w:pPr>
              <w:pStyle w:val="16"/>
              <w:spacing w:before="132"/>
              <w:ind w:left="114"/>
              <w:rPr>
                <w:b/>
                <w:sz w:val="28"/>
              </w:rPr>
            </w:pPr>
            <w:r>
              <w:rPr>
                <w:b/>
                <w:sz w:val="28"/>
              </w:rPr>
              <w:t>Tham</w:t>
            </w:r>
            <w:r>
              <w:rPr>
                <w:b/>
                <w:spacing w:val="-8"/>
                <w:sz w:val="28"/>
              </w:rPr>
              <w:t xml:space="preserve"> </w:t>
            </w:r>
            <w:r>
              <w:rPr>
                <w:b/>
                <w:spacing w:val="-2"/>
                <w:sz w:val="28"/>
              </w:rPr>
              <w:t>chiếu</w:t>
            </w:r>
          </w:p>
        </w:tc>
        <w:tc>
          <w:tcPr>
            <w:tcW w:w="7287" w:type="dxa"/>
          </w:tcPr>
          <w:p>
            <w:pPr>
              <w:pStyle w:val="16"/>
              <w:spacing w:before="132"/>
              <w:ind w:left="107"/>
              <w:rPr>
                <w:sz w:val="28"/>
              </w:rPr>
            </w:pPr>
          </w:p>
        </w:tc>
      </w:tr>
    </w:tbl>
    <w:p>
      <w:pPr>
        <w:pStyle w:val="7"/>
        <w:spacing w:before="4"/>
        <w:rPr>
          <w:i/>
          <w:sz w:val="8"/>
        </w:rPr>
      </w:pPr>
    </w:p>
    <w:p>
      <w:pPr>
        <w:pStyle w:val="15"/>
        <w:numPr>
          <w:ilvl w:val="3"/>
          <w:numId w:val="12"/>
        </w:numPr>
        <w:tabs>
          <w:tab w:val="left" w:pos="1048"/>
        </w:tabs>
        <w:spacing w:before="59" w:after="0" w:line="240" w:lineRule="auto"/>
        <w:ind w:left="1048" w:right="0" w:hanging="913"/>
        <w:jc w:val="left"/>
        <w:rPr>
          <w:i/>
          <w:sz w:val="28"/>
        </w:rPr>
      </w:pPr>
      <w:bookmarkStart w:id="29" w:name="2.2.1.6. Thêm giỏ hàng"/>
      <w:bookmarkEnd w:id="29"/>
      <w:r>
        <w:rPr>
          <w:rFonts w:hint="default"/>
          <w:i/>
          <w:sz w:val="28"/>
          <w:lang w:val="vi-VN"/>
        </w:rPr>
        <w:t xml:space="preserve">Ứng tuyển </w:t>
      </w:r>
    </w:p>
    <w:p>
      <w:pPr>
        <w:pStyle w:val="7"/>
        <w:spacing w:before="5"/>
        <w:rPr>
          <w:i/>
          <w:sz w:val="24"/>
        </w:rPr>
      </w:pPr>
    </w:p>
    <w:tbl>
      <w:tblPr>
        <w:tblStyle w:val="6"/>
        <w:tblW w:w="0" w:type="auto"/>
        <w:tblInd w:w="1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31"/>
        <w:gridCol w:w="728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7" w:hRule="atLeast"/>
        </w:trPr>
        <w:tc>
          <w:tcPr>
            <w:tcW w:w="1731" w:type="dxa"/>
          </w:tcPr>
          <w:p>
            <w:pPr>
              <w:pStyle w:val="16"/>
              <w:spacing w:before="7"/>
              <w:rPr>
                <w:i/>
                <w:sz w:val="26"/>
              </w:rPr>
            </w:pPr>
          </w:p>
          <w:p>
            <w:pPr>
              <w:pStyle w:val="16"/>
              <w:ind w:left="107"/>
              <w:rPr>
                <w:b/>
                <w:sz w:val="28"/>
              </w:rPr>
            </w:pPr>
            <w:r>
              <w:rPr>
                <w:b/>
                <w:sz w:val="28"/>
              </w:rPr>
              <w:t>Mục</w:t>
            </w:r>
            <w:r>
              <w:rPr>
                <w:b/>
                <w:spacing w:val="-4"/>
                <w:sz w:val="28"/>
              </w:rPr>
              <w:t xml:space="preserve"> đích</w:t>
            </w:r>
          </w:p>
        </w:tc>
        <w:tc>
          <w:tcPr>
            <w:tcW w:w="7287" w:type="dxa"/>
          </w:tcPr>
          <w:p>
            <w:pPr>
              <w:pStyle w:val="16"/>
              <w:spacing w:before="7"/>
              <w:rPr>
                <w:i/>
                <w:sz w:val="26"/>
              </w:rPr>
            </w:pPr>
          </w:p>
          <w:p>
            <w:pPr>
              <w:pStyle w:val="16"/>
              <w:ind w:left="277"/>
              <w:rPr>
                <w:rFonts w:hint="default"/>
                <w:sz w:val="28"/>
                <w:lang w:val="vi-VN"/>
              </w:rPr>
            </w:pPr>
            <w:r>
              <w:rPr>
                <w:rFonts w:hint="default"/>
                <w:sz w:val="28"/>
                <w:lang w:val="vi-VN"/>
              </w:rPr>
              <w:t>Ứng tuyển công việc mình chọn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70" w:hRule="atLeast"/>
        </w:trPr>
        <w:tc>
          <w:tcPr>
            <w:tcW w:w="1731" w:type="dxa"/>
          </w:tcPr>
          <w:p>
            <w:pPr>
              <w:pStyle w:val="16"/>
              <w:rPr>
                <w:i/>
                <w:sz w:val="30"/>
              </w:rPr>
            </w:pPr>
          </w:p>
          <w:p>
            <w:pPr>
              <w:pStyle w:val="16"/>
              <w:rPr>
                <w:i/>
                <w:sz w:val="30"/>
              </w:rPr>
            </w:pPr>
          </w:p>
          <w:p>
            <w:pPr>
              <w:pStyle w:val="16"/>
              <w:spacing w:before="1"/>
              <w:rPr>
                <w:i/>
                <w:sz w:val="37"/>
              </w:rPr>
            </w:pPr>
          </w:p>
          <w:p>
            <w:pPr>
              <w:pStyle w:val="16"/>
              <w:spacing w:line="360" w:lineRule="auto"/>
              <w:ind w:left="107"/>
              <w:rPr>
                <w:b/>
                <w:sz w:val="28"/>
              </w:rPr>
            </w:pPr>
            <w:r>
              <w:rPr>
                <w:b/>
                <w:sz w:val="28"/>
              </w:rPr>
              <w:t>Các</w:t>
            </w:r>
            <w:r>
              <w:rPr>
                <w:b/>
                <w:spacing w:val="-18"/>
                <w:sz w:val="28"/>
              </w:rPr>
              <w:t xml:space="preserve"> </w:t>
            </w:r>
            <w:r>
              <w:rPr>
                <w:b/>
                <w:sz w:val="28"/>
              </w:rPr>
              <w:t>bước thực</w:t>
            </w:r>
            <w:r>
              <w:rPr>
                <w:b/>
                <w:spacing w:val="-2"/>
                <w:sz w:val="28"/>
              </w:rPr>
              <w:t xml:space="preserve"> </w:t>
            </w:r>
            <w:r>
              <w:rPr>
                <w:b/>
                <w:spacing w:val="-4"/>
                <w:sz w:val="28"/>
              </w:rPr>
              <w:t>hiện</w:t>
            </w:r>
          </w:p>
        </w:tc>
        <w:tc>
          <w:tcPr>
            <w:tcW w:w="7287" w:type="dxa"/>
          </w:tcPr>
          <w:p>
            <w:pPr>
              <w:pStyle w:val="16"/>
              <w:numPr>
                <w:ilvl w:val="0"/>
                <w:numId w:val="13"/>
              </w:numPr>
              <w:tabs>
                <w:tab w:val="left" w:pos="388"/>
              </w:tabs>
              <w:spacing w:before="161" w:after="0" w:line="240" w:lineRule="auto"/>
              <w:ind w:left="387" w:right="0" w:hanging="281"/>
              <w:jc w:val="left"/>
              <w:rPr>
                <w:sz w:val="28"/>
              </w:rPr>
            </w:pPr>
            <w:r>
              <w:rPr>
                <w:rFonts w:hint="default"/>
                <w:sz w:val="28"/>
                <w:lang w:val="vi-VN"/>
              </w:rPr>
              <w:t>Chọn công việc mình muốn</w:t>
            </w:r>
          </w:p>
          <w:p>
            <w:pPr>
              <w:pStyle w:val="16"/>
              <w:numPr>
                <w:ilvl w:val="0"/>
                <w:numId w:val="0"/>
              </w:numPr>
              <w:tabs>
                <w:tab w:val="left" w:pos="388"/>
              </w:tabs>
              <w:spacing w:before="161" w:after="0" w:line="240" w:lineRule="auto"/>
              <w:ind w:left="106" w:leftChars="0" w:right="0" w:rightChars="0"/>
              <w:jc w:val="left"/>
              <w:rPr>
                <w:sz w:val="28"/>
              </w:rPr>
            </w:pPr>
          </w:p>
          <w:p>
            <w:pPr>
              <w:pStyle w:val="16"/>
              <w:numPr>
                <w:ilvl w:val="0"/>
                <w:numId w:val="13"/>
              </w:numPr>
              <w:tabs>
                <w:tab w:val="left" w:pos="388"/>
              </w:tabs>
              <w:spacing w:before="0" w:after="0" w:line="317" w:lineRule="exact"/>
              <w:ind w:left="387" w:right="0" w:hanging="281"/>
              <w:jc w:val="left"/>
              <w:rPr>
                <w:sz w:val="28"/>
              </w:rPr>
            </w:pPr>
            <w:r>
              <w:rPr>
                <w:rFonts w:hint="default"/>
                <w:sz w:val="28"/>
                <w:lang w:val="vi-VN"/>
              </w:rPr>
              <w:t>Chọn ứng tuyển công việc</w:t>
            </w:r>
          </w:p>
          <w:p>
            <w:pPr>
              <w:pStyle w:val="16"/>
              <w:numPr>
                <w:ilvl w:val="0"/>
                <w:numId w:val="0"/>
              </w:numPr>
              <w:tabs>
                <w:tab w:val="left" w:pos="388"/>
              </w:tabs>
              <w:spacing w:before="0" w:after="0" w:line="317" w:lineRule="exact"/>
              <w:ind w:left="106" w:leftChars="0" w:right="0" w:rightChars="0"/>
              <w:jc w:val="left"/>
              <w:rPr>
                <w:sz w:val="28"/>
              </w:rPr>
            </w:pPr>
          </w:p>
          <w:p>
            <w:pPr>
              <w:pStyle w:val="16"/>
              <w:numPr>
                <w:ilvl w:val="0"/>
                <w:numId w:val="13"/>
              </w:numPr>
              <w:tabs>
                <w:tab w:val="left" w:pos="388"/>
              </w:tabs>
              <w:spacing w:before="0" w:after="0" w:line="317" w:lineRule="exact"/>
              <w:ind w:left="387" w:right="0" w:hanging="281"/>
              <w:jc w:val="left"/>
              <w:rPr>
                <w:sz w:val="28"/>
              </w:rPr>
            </w:pPr>
            <w:r>
              <w:rPr>
                <w:rFonts w:hint="default"/>
                <w:sz w:val="28"/>
                <w:lang w:val="vi-VN"/>
              </w:rPr>
              <w:t>Nếu công việc đã ứng tuyển thì sẽ thông báo còn không sẽ tiếp tục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9" w:hRule="atLeast"/>
        </w:trPr>
        <w:tc>
          <w:tcPr>
            <w:tcW w:w="1731" w:type="dxa"/>
          </w:tcPr>
          <w:p>
            <w:pPr>
              <w:pStyle w:val="16"/>
              <w:spacing w:before="6" w:line="482" w:lineRule="exact"/>
              <w:ind w:left="114" w:right="209"/>
              <w:rPr>
                <w:b/>
                <w:sz w:val="28"/>
              </w:rPr>
            </w:pPr>
            <w:r>
              <w:rPr>
                <w:b/>
                <w:sz w:val="28"/>
              </w:rPr>
              <w:t>Các</w:t>
            </w:r>
            <w:r>
              <w:rPr>
                <w:b/>
                <w:spacing w:val="-18"/>
                <w:sz w:val="28"/>
              </w:rPr>
              <w:t xml:space="preserve"> </w:t>
            </w:r>
            <w:r>
              <w:rPr>
                <w:b/>
                <w:sz w:val="28"/>
              </w:rPr>
              <w:t>bước bổ sung</w:t>
            </w:r>
          </w:p>
        </w:tc>
        <w:tc>
          <w:tcPr>
            <w:tcW w:w="7287" w:type="dxa"/>
          </w:tcPr>
          <w:p>
            <w:pPr>
              <w:pStyle w:val="16"/>
              <w:spacing w:before="5"/>
              <w:rPr>
                <w:i/>
                <w:sz w:val="32"/>
              </w:rPr>
            </w:pPr>
          </w:p>
          <w:p>
            <w:pPr>
              <w:pStyle w:val="16"/>
              <w:ind w:left="107"/>
              <w:rPr>
                <w:sz w:val="28"/>
              </w:rPr>
            </w:pPr>
            <w:r>
              <w:rPr>
                <w:spacing w:val="-2"/>
                <w:sz w:val="28"/>
              </w:rPr>
              <w:t>Không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8" w:hRule="atLeast"/>
        </w:trPr>
        <w:tc>
          <w:tcPr>
            <w:tcW w:w="1731" w:type="dxa"/>
          </w:tcPr>
          <w:p>
            <w:pPr>
              <w:pStyle w:val="16"/>
              <w:spacing w:before="1"/>
              <w:rPr>
                <w:i/>
                <w:sz w:val="24"/>
              </w:rPr>
            </w:pPr>
          </w:p>
          <w:p>
            <w:pPr>
              <w:pStyle w:val="16"/>
              <w:ind w:left="114"/>
              <w:rPr>
                <w:b/>
                <w:sz w:val="28"/>
              </w:rPr>
            </w:pPr>
            <w:r>
              <w:rPr>
                <w:b/>
                <w:sz w:val="28"/>
              </w:rPr>
              <w:t>Các</w:t>
            </w:r>
            <w:r>
              <w:rPr>
                <w:b/>
                <w:spacing w:val="-5"/>
                <w:sz w:val="28"/>
              </w:rPr>
              <w:t xml:space="preserve"> </w:t>
            </w:r>
            <w:r>
              <w:rPr>
                <w:b/>
                <w:sz w:val="28"/>
              </w:rPr>
              <w:t>ngoại</w:t>
            </w:r>
            <w:r>
              <w:rPr>
                <w:b/>
                <w:spacing w:val="-4"/>
                <w:sz w:val="28"/>
              </w:rPr>
              <w:t xml:space="preserve"> </w:t>
            </w:r>
            <w:r>
              <w:rPr>
                <w:b/>
                <w:spacing w:val="-5"/>
                <w:sz w:val="28"/>
              </w:rPr>
              <w:t>lệ</w:t>
            </w:r>
          </w:p>
        </w:tc>
        <w:tc>
          <w:tcPr>
            <w:tcW w:w="7287" w:type="dxa"/>
          </w:tcPr>
          <w:p>
            <w:pPr>
              <w:pStyle w:val="16"/>
              <w:spacing w:before="1"/>
              <w:rPr>
                <w:i/>
                <w:sz w:val="24"/>
              </w:rPr>
            </w:pPr>
          </w:p>
          <w:p>
            <w:pPr>
              <w:pStyle w:val="16"/>
              <w:ind w:left="277"/>
              <w:rPr>
                <w:sz w:val="28"/>
              </w:rPr>
            </w:pPr>
            <w:r>
              <w:rPr>
                <w:sz w:val="28"/>
              </w:rPr>
              <w:t>Yêu</w:t>
            </w:r>
            <w:r>
              <w:rPr>
                <w:spacing w:val="-5"/>
                <w:sz w:val="28"/>
              </w:rPr>
              <w:t xml:space="preserve"> </w:t>
            </w:r>
            <w:r>
              <w:rPr>
                <w:sz w:val="28"/>
              </w:rPr>
              <w:t>cầu</w:t>
            </w:r>
            <w:r>
              <w:rPr>
                <w:spacing w:val="-3"/>
                <w:sz w:val="28"/>
              </w:rPr>
              <w:t xml:space="preserve"> </w:t>
            </w:r>
            <w:r>
              <w:rPr>
                <w:sz w:val="28"/>
              </w:rPr>
              <w:t>người</w:t>
            </w:r>
            <w:r>
              <w:rPr>
                <w:spacing w:val="-3"/>
                <w:sz w:val="28"/>
              </w:rPr>
              <w:t xml:space="preserve"> </w:t>
            </w:r>
            <w:r>
              <w:rPr>
                <w:sz w:val="28"/>
              </w:rPr>
              <w:t>dùng</w:t>
            </w:r>
            <w:r>
              <w:rPr>
                <w:spacing w:val="-4"/>
                <w:sz w:val="28"/>
              </w:rPr>
              <w:t xml:space="preserve"> </w:t>
            </w:r>
            <w:r>
              <w:rPr>
                <w:sz w:val="28"/>
              </w:rPr>
              <w:t>phải</w:t>
            </w:r>
            <w:r>
              <w:rPr>
                <w:spacing w:val="-3"/>
                <w:sz w:val="28"/>
              </w:rPr>
              <w:t xml:space="preserve"> </w:t>
            </w:r>
            <w:r>
              <w:rPr>
                <w:sz w:val="28"/>
              </w:rPr>
              <w:t>đăng</w:t>
            </w:r>
            <w:r>
              <w:rPr>
                <w:spacing w:val="-4"/>
                <w:sz w:val="28"/>
              </w:rPr>
              <w:t xml:space="preserve"> nhập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40" w:hRule="atLeast"/>
        </w:trPr>
        <w:tc>
          <w:tcPr>
            <w:tcW w:w="1731" w:type="dxa"/>
          </w:tcPr>
          <w:p>
            <w:pPr>
              <w:pStyle w:val="16"/>
              <w:spacing w:before="9"/>
              <w:rPr>
                <w:i/>
                <w:sz w:val="29"/>
              </w:rPr>
            </w:pPr>
          </w:p>
          <w:p>
            <w:pPr>
              <w:pStyle w:val="16"/>
              <w:ind w:left="114"/>
              <w:rPr>
                <w:b/>
                <w:sz w:val="28"/>
              </w:rPr>
            </w:pPr>
            <w:r>
              <w:rPr>
                <w:b/>
                <w:sz w:val="28"/>
              </w:rPr>
              <w:t>Tham</w:t>
            </w:r>
            <w:r>
              <w:rPr>
                <w:b/>
                <w:spacing w:val="-8"/>
                <w:sz w:val="28"/>
              </w:rPr>
              <w:t xml:space="preserve"> </w:t>
            </w:r>
            <w:r>
              <w:rPr>
                <w:b/>
                <w:spacing w:val="-2"/>
                <w:sz w:val="28"/>
              </w:rPr>
              <w:t>chiếu</w:t>
            </w:r>
          </w:p>
        </w:tc>
        <w:tc>
          <w:tcPr>
            <w:tcW w:w="7287" w:type="dxa"/>
          </w:tcPr>
          <w:p>
            <w:pPr>
              <w:pStyle w:val="16"/>
              <w:spacing w:before="9"/>
              <w:rPr>
                <w:i/>
                <w:sz w:val="29"/>
              </w:rPr>
            </w:pPr>
          </w:p>
          <w:p>
            <w:pPr>
              <w:pStyle w:val="16"/>
              <w:ind w:left="277"/>
              <w:rPr>
                <w:sz w:val="28"/>
              </w:rPr>
            </w:pPr>
          </w:p>
        </w:tc>
      </w:tr>
    </w:tbl>
    <w:p>
      <w:pPr>
        <w:pStyle w:val="7"/>
        <w:spacing w:before="7"/>
        <w:rPr>
          <w:i/>
          <w:sz w:val="8"/>
        </w:rPr>
      </w:pPr>
    </w:p>
    <w:p>
      <w:pPr>
        <w:pStyle w:val="7"/>
        <w:spacing w:before="5"/>
        <w:rPr>
          <w:i/>
          <w:sz w:val="24"/>
        </w:rPr>
      </w:pPr>
    </w:p>
    <w:p>
      <w:pPr>
        <w:pStyle w:val="7"/>
        <w:spacing w:before="5"/>
        <w:rPr>
          <w:i/>
          <w:sz w:val="8"/>
        </w:rPr>
      </w:pPr>
    </w:p>
    <w:p>
      <w:pPr>
        <w:pStyle w:val="4"/>
        <w:numPr>
          <w:ilvl w:val="2"/>
          <w:numId w:val="6"/>
        </w:numPr>
        <w:tabs>
          <w:tab w:val="left" w:pos="837"/>
        </w:tabs>
        <w:spacing w:before="59" w:after="0" w:line="240" w:lineRule="auto"/>
        <w:ind w:left="836" w:right="0" w:hanging="702"/>
        <w:jc w:val="left"/>
        <w:rPr>
          <w:rFonts w:hint="default"/>
          <w:i/>
          <w:lang w:val="en-US"/>
        </w:rPr>
      </w:pPr>
      <w:bookmarkStart w:id="30" w:name="_bookmark13"/>
      <w:bookmarkEnd w:id="30"/>
      <w:bookmarkStart w:id="31" w:name="2.2.2. Chức năng của quản trị viên"/>
      <w:bookmarkEnd w:id="31"/>
      <w:r>
        <w:rPr>
          <w:i/>
        </w:rPr>
        <w:t>Chức</w:t>
      </w:r>
      <w:r>
        <w:rPr>
          <w:i/>
          <w:spacing w:val="-5"/>
        </w:rPr>
        <w:t xml:space="preserve"> </w:t>
      </w:r>
      <w:r>
        <w:rPr>
          <w:i/>
        </w:rPr>
        <w:t>năng</w:t>
      </w:r>
      <w:r>
        <w:rPr>
          <w:i/>
          <w:spacing w:val="-4"/>
        </w:rPr>
        <w:t xml:space="preserve"> </w:t>
      </w:r>
      <w:r>
        <w:rPr>
          <w:i/>
        </w:rPr>
        <w:t>của</w:t>
      </w:r>
      <w:r>
        <w:rPr>
          <w:i/>
          <w:spacing w:val="-2"/>
        </w:rPr>
        <w:t xml:space="preserve"> </w:t>
      </w:r>
      <w:r>
        <w:rPr>
          <w:rFonts w:hint="default"/>
          <w:i/>
          <w:lang w:val="vi-VN"/>
        </w:rPr>
        <w:t>người tuyển dụng</w:t>
      </w:r>
    </w:p>
    <w:p>
      <w:pPr>
        <w:pStyle w:val="4"/>
        <w:numPr>
          <w:ilvl w:val="0"/>
          <w:numId w:val="0"/>
        </w:numPr>
        <w:tabs>
          <w:tab w:val="left" w:pos="837"/>
        </w:tabs>
        <w:spacing w:before="59" w:after="0" w:line="240" w:lineRule="auto"/>
        <w:ind w:left="134" w:leftChars="0" w:right="0" w:rightChars="0"/>
        <w:jc w:val="left"/>
        <w:rPr>
          <w:rFonts w:hint="default"/>
          <w:i/>
          <w:lang w:val="en-US"/>
        </w:rPr>
      </w:pPr>
    </w:p>
    <w:p>
      <w:pPr>
        <w:pStyle w:val="15"/>
        <w:numPr>
          <w:ilvl w:val="3"/>
          <w:numId w:val="6"/>
        </w:numPr>
        <w:tabs>
          <w:tab w:val="left" w:pos="1048"/>
        </w:tabs>
        <w:spacing w:before="59" w:after="0" w:line="240" w:lineRule="auto"/>
        <w:ind w:left="1048" w:right="0" w:hanging="913"/>
        <w:jc w:val="left"/>
        <w:rPr>
          <w:i/>
          <w:sz w:val="28"/>
        </w:rPr>
      </w:pPr>
      <w:bookmarkStart w:id="32" w:name="2.2.2.3. Đăng bài viết, tin tức"/>
      <w:bookmarkEnd w:id="32"/>
      <w:bookmarkStart w:id="33" w:name="2.2.2.2. Phân quyền cho người dùng"/>
      <w:bookmarkEnd w:id="33"/>
      <w:r>
        <w:rPr>
          <w:i/>
          <w:sz w:val="28"/>
        </w:rPr>
        <w:t>Đăng</w:t>
      </w:r>
      <w:r>
        <w:rPr>
          <w:i/>
          <w:spacing w:val="-4"/>
          <w:sz w:val="28"/>
        </w:rPr>
        <w:t xml:space="preserve"> </w:t>
      </w:r>
      <w:r>
        <w:rPr>
          <w:rFonts w:hint="default"/>
          <w:i/>
          <w:spacing w:val="-4"/>
          <w:sz w:val="28"/>
          <w:lang w:val="vi-VN"/>
        </w:rPr>
        <w:t>bài viết</w:t>
      </w:r>
    </w:p>
    <w:p>
      <w:pPr>
        <w:pStyle w:val="7"/>
        <w:spacing w:before="5"/>
        <w:rPr>
          <w:i/>
          <w:sz w:val="24"/>
        </w:rPr>
      </w:pPr>
    </w:p>
    <w:tbl>
      <w:tblPr>
        <w:tblStyle w:val="6"/>
        <w:tblW w:w="0" w:type="auto"/>
        <w:tblInd w:w="1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31"/>
        <w:gridCol w:w="728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2" w:hRule="atLeast"/>
        </w:trPr>
        <w:tc>
          <w:tcPr>
            <w:tcW w:w="1731" w:type="dxa"/>
          </w:tcPr>
          <w:p>
            <w:pPr>
              <w:pStyle w:val="16"/>
              <w:spacing w:before="3"/>
              <w:rPr>
                <w:i/>
                <w:sz w:val="28"/>
              </w:rPr>
            </w:pPr>
          </w:p>
          <w:p>
            <w:pPr>
              <w:pStyle w:val="16"/>
              <w:spacing w:before="1"/>
              <w:ind w:left="107"/>
              <w:rPr>
                <w:b/>
                <w:sz w:val="28"/>
              </w:rPr>
            </w:pPr>
            <w:r>
              <w:rPr>
                <w:b/>
                <w:sz w:val="28"/>
              </w:rPr>
              <w:t>Mục</w:t>
            </w:r>
            <w:r>
              <w:rPr>
                <w:b/>
                <w:spacing w:val="-4"/>
                <w:sz w:val="28"/>
              </w:rPr>
              <w:t xml:space="preserve"> đích</w:t>
            </w:r>
          </w:p>
        </w:tc>
        <w:tc>
          <w:tcPr>
            <w:tcW w:w="7287" w:type="dxa"/>
          </w:tcPr>
          <w:p>
            <w:pPr>
              <w:pStyle w:val="16"/>
              <w:spacing w:before="3"/>
              <w:rPr>
                <w:i/>
                <w:sz w:val="28"/>
              </w:rPr>
            </w:pPr>
          </w:p>
          <w:p>
            <w:pPr>
              <w:pStyle w:val="16"/>
              <w:spacing w:before="1"/>
              <w:ind w:left="107"/>
              <w:rPr>
                <w:sz w:val="28"/>
              </w:rPr>
            </w:pPr>
            <w:r>
              <w:rPr>
                <w:sz w:val="28"/>
              </w:rPr>
              <w:t>Đăng</w:t>
            </w:r>
            <w:r>
              <w:rPr>
                <w:spacing w:val="-4"/>
                <w:sz w:val="28"/>
              </w:rPr>
              <w:t xml:space="preserve"> </w:t>
            </w:r>
            <w:r>
              <w:rPr>
                <w:sz w:val="28"/>
              </w:rPr>
              <w:t>bài</w:t>
            </w:r>
            <w:r>
              <w:rPr>
                <w:spacing w:val="-2"/>
                <w:sz w:val="28"/>
              </w:rPr>
              <w:t xml:space="preserve"> </w:t>
            </w:r>
            <w:r>
              <w:rPr>
                <w:sz w:val="28"/>
              </w:rPr>
              <w:t>viết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35" w:hRule="atLeast"/>
        </w:trPr>
        <w:tc>
          <w:tcPr>
            <w:tcW w:w="1731" w:type="dxa"/>
          </w:tcPr>
          <w:p>
            <w:pPr>
              <w:pStyle w:val="16"/>
              <w:rPr>
                <w:i/>
                <w:sz w:val="30"/>
              </w:rPr>
            </w:pPr>
          </w:p>
          <w:p>
            <w:pPr>
              <w:pStyle w:val="16"/>
              <w:rPr>
                <w:i/>
                <w:sz w:val="30"/>
              </w:rPr>
            </w:pPr>
          </w:p>
          <w:p>
            <w:pPr>
              <w:pStyle w:val="16"/>
              <w:spacing w:before="2"/>
              <w:rPr>
                <w:i/>
                <w:sz w:val="31"/>
              </w:rPr>
            </w:pPr>
          </w:p>
          <w:p>
            <w:pPr>
              <w:pStyle w:val="16"/>
              <w:spacing w:line="360" w:lineRule="auto"/>
              <w:ind w:left="107"/>
              <w:rPr>
                <w:b/>
                <w:sz w:val="28"/>
              </w:rPr>
            </w:pPr>
            <w:r>
              <w:rPr>
                <w:b/>
                <w:sz w:val="28"/>
              </w:rPr>
              <w:t>Các</w:t>
            </w:r>
            <w:r>
              <w:rPr>
                <w:b/>
                <w:spacing w:val="-18"/>
                <w:sz w:val="28"/>
              </w:rPr>
              <w:t xml:space="preserve"> </w:t>
            </w:r>
            <w:r>
              <w:rPr>
                <w:b/>
                <w:sz w:val="28"/>
              </w:rPr>
              <w:t>bước thực</w:t>
            </w:r>
            <w:r>
              <w:rPr>
                <w:b/>
                <w:spacing w:val="-2"/>
                <w:sz w:val="28"/>
              </w:rPr>
              <w:t xml:space="preserve"> </w:t>
            </w:r>
            <w:r>
              <w:rPr>
                <w:b/>
                <w:spacing w:val="-4"/>
                <w:sz w:val="28"/>
              </w:rPr>
              <w:t>hiện</w:t>
            </w:r>
          </w:p>
        </w:tc>
        <w:tc>
          <w:tcPr>
            <w:tcW w:w="7287" w:type="dxa"/>
          </w:tcPr>
          <w:p>
            <w:pPr>
              <w:pStyle w:val="16"/>
              <w:spacing w:before="2"/>
              <w:rPr>
                <w:i/>
                <w:sz w:val="28"/>
              </w:rPr>
            </w:pPr>
          </w:p>
          <w:p>
            <w:pPr>
              <w:pStyle w:val="16"/>
              <w:numPr>
                <w:ilvl w:val="0"/>
                <w:numId w:val="14"/>
              </w:numPr>
              <w:tabs>
                <w:tab w:val="left" w:pos="388"/>
              </w:tabs>
              <w:spacing w:before="0" w:after="0" w:line="240" w:lineRule="auto"/>
              <w:ind w:left="387" w:right="0" w:hanging="281"/>
              <w:jc w:val="left"/>
              <w:rPr>
                <w:sz w:val="28"/>
              </w:rPr>
            </w:pPr>
            <w:r>
              <w:rPr>
                <w:sz w:val="28"/>
              </w:rPr>
              <w:t>Đăng</w:t>
            </w:r>
            <w:r>
              <w:rPr>
                <w:spacing w:val="-3"/>
                <w:sz w:val="28"/>
              </w:rPr>
              <w:t xml:space="preserve"> </w:t>
            </w:r>
            <w:r>
              <w:rPr>
                <w:sz w:val="28"/>
              </w:rPr>
              <w:t>nhập</w:t>
            </w:r>
            <w:r>
              <w:rPr>
                <w:spacing w:val="-3"/>
                <w:sz w:val="28"/>
              </w:rPr>
              <w:t xml:space="preserve"> </w:t>
            </w:r>
            <w:r>
              <w:rPr>
                <w:sz w:val="28"/>
              </w:rPr>
              <w:t>vào</w:t>
            </w:r>
            <w:r>
              <w:rPr>
                <w:spacing w:val="-3"/>
                <w:sz w:val="28"/>
              </w:rPr>
              <w:t xml:space="preserve"> </w:t>
            </w:r>
            <w:r>
              <w:rPr>
                <w:sz w:val="28"/>
              </w:rPr>
              <w:t>hệ</w:t>
            </w:r>
            <w:r>
              <w:rPr>
                <w:spacing w:val="-3"/>
                <w:sz w:val="28"/>
              </w:rPr>
              <w:t xml:space="preserve"> </w:t>
            </w:r>
            <w:r>
              <w:rPr>
                <w:spacing w:val="-4"/>
                <w:sz w:val="28"/>
              </w:rPr>
              <w:t>thống</w:t>
            </w:r>
          </w:p>
          <w:p>
            <w:pPr>
              <w:pStyle w:val="16"/>
              <w:numPr>
                <w:ilvl w:val="0"/>
                <w:numId w:val="14"/>
              </w:numPr>
              <w:tabs>
                <w:tab w:val="left" w:pos="381"/>
              </w:tabs>
              <w:spacing w:before="160" w:after="0" w:line="240" w:lineRule="auto"/>
              <w:ind w:left="380" w:right="0" w:hanging="274"/>
              <w:jc w:val="left"/>
              <w:rPr>
                <w:sz w:val="28"/>
              </w:rPr>
            </w:pPr>
            <w:r>
              <w:rPr>
                <w:sz w:val="28"/>
              </w:rPr>
              <w:t>Truy</w:t>
            </w:r>
            <w:r>
              <w:rPr>
                <w:spacing w:val="-5"/>
                <w:sz w:val="28"/>
              </w:rPr>
              <w:t xml:space="preserve"> </w:t>
            </w:r>
            <w:r>
              <w:rPr>
                <w:sz w:val="28"/>
              </w:rPr>
              <w:t>cập</w:t>
            </w:r>
            <w:r>
              <w:rPr>
                <w:spacing w:val="-5"/>
                <w:sz w:val="28"/>
              </w:rPr>
              <w:t xml:space="preserve"> </w:t>
            </w:r>
            <w:r>
              <w:rPr>
                <w:sz w:val="28"/>
              </w:rPr>
              <w:t>“</w:t>
            </w:r>
            <w:r>
              <w:rPr>
                <w:rFonts w:hint="default"/>
                <w:sz w:val="28"/>
                <w:lang w:val="vi-VN"/>
              </w:rPr>
              <w:t>Đăng tuyển</w:t>
            </w:r>
            <w:r>
              <w:rPr>
                <w:sz w:val="28"/>
              </w:rPr>
              <w:t>”</w:t>
            </w:r>
            <w:r>
              <w:rPr>
                <w:spacing w:val="-4"/>
                <w:sz w:val="28"/>
              </w:rPr>
              <w:t xml:space="preserve"> </w:t>
            </w:r>
          </w:p>
          <w:p>
            <w:pPr>
              <w:pStyle w:val="16"/>
              <w:numPr>
                <w:ilvl w:val="0"/>
                <w:numId w:val="14"/>
              </w:numPr>
              <w:tabs>
                <w:tab w:val="left" w:pos="388"/>
              </w:tabs>
              <w:spacing w:before="163" w:after="0" w:line="240" w:lineRule="auto"/>
              <w:ind w:left="387" w:right="0" w:hanging="281"/>
              <w:jc w:val="left"/>
              <w:rPr>
                <w:sz w:val="28"/>
              </w:rPr>
            </w:pPr>
            <w:r>
              <w:rPr>
                <w:sz w:val="28"/>
              </w:rPr>
              <w:t>Một</w:t>
            </w:r>
            <w:r>
              <w:rPr>
                <w:spacing w:val="-6"/>
                <w:sz w:val="28"/>
              </w:rPr>
              <w:t xml:space="preserve"> </w:t>
            </w:r>
            <w:r>
              <w:rPr>
                <w:sz w:val="28"/>
              </w:rPr>
              <w:t>hộp</w:t>
            </w:r>
            <w:r>
              <w:rPr>
                <w:spacing w:val="-4"/>
                <w:sz w:val="28"/>
              </w:rPr>
              <w:t xml:space="preserve"> </w:t>
            </w:r>
            <w:r>
              <w:rPr>
                <w:sz w:val="28"/>
              </w:rPr>
              <w:t>thoại</w:t>
            </w:r>
            <w:r>
              <w:rPr>
                <w:spacing w:val="-2"/>
                <w:sz w:val="28"/>
              </w:rPr>
              <w:t xml:space="preserve"> </w:t>
            </w:r>
            <w:r>
              <w:rPr>
                <w:sz w:val="28"/>
              </w:rPr>
              <w:t>hiện</w:t>
            </w:r>
            <w:r>
              <w:rPr>
                <w:spacing w:val="-2"/>
                <w:sz w:val="28"/>
              </w:rPr>
              <w:t xml:space="preserve"> </w:t>
            </w:r>
            <w:r>
              <w:rPr>
                <w:sz w:val="28"/>
              </w:rPr>
              <w:t>ra</w:t>
            </w:r>
            <w:r>
              <w:rPr>
                <w:spacing w:val="-2"/>
                <w:sz w:val="28"/>
              </w:rPr>
              <w:t xml:space="preserve"> </w:t>
            </w:r>
            <w:r>
              <w:rPr>
                <w:sz w:val="28"/>
              </w:rPr>
              <w:t>đăng</w:t>
            </w:r>
            <w:r>
              <w:rPr>
                <w:spacing w:val="-4"/>
                <w:sz w:val="28"/>
              </w:rPr>
              <w:t xml:space="preserve"> </w:t>
            </w:r>
            <w:r>
              <w:rPr>
                <w:sz w:val="28"/>
              </w:rPr>
              <w:t>bài</w:t>
            </w:r>
            <w:r>
              <w:rPr>
                <w:spacing w:val="-4"/>
                <w:sz w:val="28"/>
              </w:rPr>
              <w:t xml:space="preserve"> </w:t>
            </w:r>
            <w:r>
              <w:rPr>
                <w:sz w:val="28"/>
              </w:rPr>
              <w:t>mở</w:t>
            </w:r>
            <w:r>
              <w:rPr>
                <w:spacing w:val="-2"/>
                <w:sz w:val="28"/>
              </w:rPr>
              <w:t xml:space="preserve"> </w:t>
            </w:r>
            <w:r>
              <w:rPr>
                <w:spacing w:val="-5"/>
                <w:sz w:val="28"/>
              </w:rPr>
              <w:t>ra</w:t>
            </w:r>
          </w:p>
          <w:p>
            <w:pPr>
              <w:pStyle w:val="16"/>
              <w:numPr>
                <w:ilvl w:val="0"/>
                <w:numId w:val="14"/>
              </w:numPr>
              <w:tabs>
                <w:tab w:val="left" w:pos="388"/>
              </w:tabs>
              <w:spacing w:before="160" w:after="0" w:line="240" w:lineRule="auto"/>
              <w:ind w:left="387" w:right="0" w:hanging="281"/>
              <w:jc w:val="left"/>
              <w:rPr>
                <w:sz w:val="28"/>
              </w:rPr>
            </w:pPr>
            <w:r>
              <w:rPr>
                <w:sz w:val="28"/>
              </w:rPr>
              <w:t>Chọn</w:t>
            </w:r>
            <w:r>
              <w:rPr>
                <w:spacing w:val="-5"/>
                <w:sz w:val="28"/>
              </w:rPr>
              <w:t xml:space="preserve"> </w:t>
            </w:r>
            <w:r>
              <w:rPr>
                <w:spacing w:val="-2"/>
                <w:sz w:val="28"/>
              </w:rPr>
              <w:t>“Đăng”</w:t>
            </w:r>
            <w:r>
              <w:rPr>
                <w:rFonts w:hint="default"/>
                <w:spacing w:val="-2"/>
                <w:sz w:val="28"/>
                <w:lang w:val="vi-VN"/>
              </w:rPr>
              <w:t xml:space="preserv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54" w:hRule="atLeast"/>
        </w:trPr>
        <w:tc>
          <w:tcPr>
            <w:tcW w:w="1731" w:type="dxa"/>
          </w:tcPr>
          <w:p>
            <w:pPr>
              <w:pStyle w:val="16"/>
              <w:spacing w:before="160" w:line="357" w:lineRule="auto"/>
              <w:ind w:left="107" w:right="209" w:firstLine="7"/>
              <w:rPr>
                <w:b/>
                <w:sz w:val="28"/>
              </w:rPr>
            </w:pPr>
            <w:r>
              <w:rPr>
                <w:b/>
                <w:sz w:val="28"/>
              </w:rPr>
              <w:t>Các</w:t>
            </w:r>
            <w:r>
              <w:rPr>
                <w:b/>
                <w:spacing w:val="-18"/>
                <w:sz w:val="28"/>
              </w:rPr>
              <w:t xml:space="preserve"> </w:t>
            </w:r>
            <w:r>
              <w:rPr>
                <w:b/>
                <w:sz w:val="28"/>
              </w:rPr>
              <w:t>bước bổ sung</w:t>
            </w:r>
          </w:p>
        </w:tc>
        <w:tc>
          <w:tcPr>
            <w:tcW w:w="7287" w:type="dxa"/>
          </w:tcPr>
          <w:p>
            <w:pPr>
              <w:pStyle w:val="16"/>
              <w:spacing w:before="9"/>
              <w:rPr>
                <w:i/>
                <w:sz w:val="34"/>
              </w:rPr>
            </w:pPr>
          </w:p>
          <w:p>
            <w:pPr>
              <w:pStyle w:val="16"/>
              <w:spacing w:before="1"/>
              <w:ind w:left="107"/>
              <w:rPr>
                <w:sz w:val="28"/>
              </w:rPr>
            </w:pPr>
            <w:r>
              <w:rPr>
                <w:spacing w:val="-2"/>
                <w:sz w:val="28"/>
              </w:rPr>
              <w:t>Không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61" w:hRule="atLeast"/>
        </w:trPr>
        <w:tc>
          <w:tcPr>
            <w:tcW w:w="1731" w:type="dxa"/>
          </w:tcPr>
          <w:p>
            <w:pPr>
              <w:pStyle w:val="16"/>
              <w:spacing w:before="4"/>
              <w:rPr>
                <w:i/>
                <w:sz w:val="39"/>
              </w:rPr>
            </w:pPr>
          </w:p>
          <w:p>
            <w:pPr>
              <w:pStyle w:val="16"/>
              <w:ind w:left="114"/>
              <w:rPr>
                <w:b/>
                <w:sz w:val="28"/>
              </w:rPr>
            </w:pPr>
            <w:r>
              <w:rPr>
                <w:b/>
                <w:sz w:val="28"/>
              </w:rPr>
              <w:t>Các</w:t>
            </w:r>
            <w:r>
              <w:rPr>
                <w:b/>
                <w:spacing w:val="-5"/>
                <w:sz w:val="28"/>
              </w:rPr>
              <w:t xml:space="preserve"> </w:t>
            </w:r>
            <w:r>
              <w:rPr>
                <w:b/>
                <w:sz w:val="28"/>
              </w:rPr>
              <w:t>ngoại</w:t>
            </w:r>
            <w:r>
              <w:rPr>
                <w:b/>
                <w:spacing w:val="-4"/>
                <w:sz w:val="28"/>
              </w:rPr>
              <w:t xml:space="preserve"> </w:t>
            </w:r>
            <w:r>
              <w:rPr>
                <w:b/>
                <w:spacing w:val="-5"/>
                <w:sz w:val="28"/>
              </w:rPr>
              <w:t>lệ</w:t>
            </w:r>
          </w:p>
        </w:tc>
        <w:tc>
          <w:tcPr>
            <w:tcW w:w="7287" w:type="dxa"/>
          </w:tcPr>
          <w:p>
            <w:pPr>
              <w:pStyle w:val="16"/>
              <w:spacing w:before="4"/>
              <w:rPr>
                <w:i/>
                <w:sz w:val="39"/>
              </w:rPr>
            </w:pPr>
          </w:p>
          <w:p>
            <w:pPr>
              <w:pStyle w:val="16"/>
              <w:ind w:left="107"/>
              <w:rPr>
                <w:sz w:val="28"/>
              </w:rPr>
            </w:pPr>
            <w:r>
              <w:rPr>
                <w:sz w:val="28"/>
              </w:rPr>
              <w:t>Yêu</w:t>
            </w:r>
            <w:r>
              <w:rPr>
                <w:spacing w:val="-3"/>
                <w:sz w:val="28"/>
              </w:rPr>
              <w:t xml:space="preserve"> </w:t>
            </w:r>
            <w:r>
              <w:rPr>
                <w:sz w:val="28"/>
              </w:rPr>
              <w:t>cầu</w:t>
            </w:r>
            <w:r>
              <w:rPr>
                <w:spacing w:val="-3"/>
                <w:sz w:val="28"/>
              </w:rPr>
              <w:t xml:space="preserve"> </w:t>
            </w:r>
            <w:r>
              <w:rPr>
                <w:sz w:val="28"/>
              </w:rPr>
              <w:t>người</w:t>
            </w:r>
            <w:r>
              <w:rPr>
                <w:spacing w:val="-2"/>
                <w:sz w:val="28"/>
              </w:rPr>
              <w:t xml:space="preserve"> </w:t>
            </w:r>
            <w:r>
              <w:rPr>
                <w:sz w:val="28"/>
              </w:rPr>
              <w:t>dùng</w:t>
            </w:r>
            <w:r>
              <w:rPr>
                <w:spacing w:val="-5"/>
                <w:sz w:val="28"/>
              </w:rPr>
              <w:t xml:space="preserve"> </w:t>
            </w:r>
            <w:r>
              <w:rPr>
                <w:sz w:val="28"/>
              </w:rPr>
              <w:t>phải</w:t>
            </w:r>
            <w:r>
              <w:rPr>
                <w:spacing w:val="-4"/>
                <w:sz w:val="28"/>
              </w:rPr>
              <w:t xml:space="preserve"> </w:t>
            </w:r>
            <w:r>
              <w:rPr>
                <w:sz w:val="28"/>
              </w:rPr>
              <w:t>đăng</w:t>
            </w:r>
            <w:r>
              <w:rPr>
                <w:spacing w:val="-4"/>
                <w:sz w:val="28"/>
              </w:rPr>
              <w:t xml:space="preserve"> nhập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1" w:hRule="atLeast"/>
        </w:trPr>
        <w:tc>
          <w:tcPr>
            <w:tcW w:w="1731" w:type="dxa"/>
          </w:tcPr>
          <w:p>
            <w:pPr>
              <w:pStyle w:val="16"/>
              <w:spacing w:before="5"/>
              <w:rPr>
                <w:i/>
                <w:sz w:val="25"/>
              </w:rPr>
            </w:pPr>
          </w:p>
          <w:p>
            <w:pPr>
              <w:pStyle w:val="16"/>
              <w:ind w:left="114"/>
              <w:rPr>
                <w:b/>
                <w:sz w:val="28"/>
              </w:rPr>
            </w:pPr>
            <w:r>
              <w:rPr>
                <w:b/>
                <w:sz w:val="28"/>
              </w:rPr>
              <w:t>Tham</w:t>
            </w:r>
            <w:r>
              <w:rPr>
                <w:b/>
                <w:spacing w:val="-8"/>
                <w:sz w:val="28"/>
              </w:rPr>
              <w:t xml:space="preserve"> </w:t>
            </w:r>
            <w:r>
              <w:rPr>
                <w:b/>
                <w:spacing w:val="-2"/>
                <w:sz w:val="28"/>
              </w:rPr>
              <w:t>chiếu</w:t>
            </w:r>
          </w:p>
        </w:tc>
        <w:tc>
          <w:tcPr>
            <w:tcW w:w="7287" w:type="dxa"/>
          </w:tcPr>
          <w:p>
            <w:pPr>
              <w:pStyle w:val="16"/>
              <w:spacing w:before="5"/>
              <w:rPr>
                <w:i/>
                <w:sz w:val="25"/>
              </w:rPr>
            </w:pPr>
          </w:p>
          <w:p>
            <w:pPr>
              <w:pStyle w:val="16"/>
              <w:ind w:left="107"/>
              <w:rPr>
                <w:sz w:val="28"/>
              </w:rPr>
            </w:pPr>
          </w:p>
        </w:tc>
      </w:tr>
    </w:tbl>
    <w:p>
      <w:pPr>
        <w:pStyle w:val="7"/>
        <w:spacing w:before="4"/>
        <w:rPr>
          <w:i/>
          <w:sz w:val="8"/>
        </w:rPr>
      </w:pPr>
    </w:p>
    <w:p>
      <w:pPr>
        <w:spacing w:after="0"/>
        <w:jc w:val="both"/>
        <w:rPr>
          <w:sz w:val="28"/>
        </w:rPr>
      </w:pPr>
    </w:p>
    <w:p>
      <w:pPr>
        <w:pStyle w:val="15"/>
        <w:numPr>
          <w:ilvl w:val="3"/>
          <w:numId w:val="6"/>
        </w:numPr>
        <w:tabs>
          <w:tab w:val="left" w:pos="1048"/>
        </w:tabs>
        <w:spacing w:before="59" w:after="0" w:line="240" w:lineRule="auto"/>
        <w:ind w:left="1048" w:right="0" w:hanging="913"/>
        <w:jc w:val="left"/>
        <w:rPr>
          <w:i/>
          <w:sz w:val="28"/>
        </w:rPr>
      </w:pPr>
      <w:r>
        <w:rPr>
          <w:rFonts w:hint="default"/>
          <w:i/>
          <w:sz w:val="28"/>
          <w:lang w:val="vi-VN"/>
        </w:rPr>
        <w:t>Quản lí ứng viên</w:t>
      </w:r>
    </w:p>
    <w:p>
      <w:pPr>
        <w:pStyle w:val="7"/>
        <w:spacing w:before="5"/>
        <w:rPr>
          <w:i/>
          <w:sz w:val="24"/>
        </w:rPr>
      </w:pPr>
    </w:p>
    <w:tbl>
      <w:tblPr>
        <w:tblStyle w:val="6"/>
        <w:tblW w:w="0" w:type="auto"/>
        <w:tblInd w:w="1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31"/>
        <w:gridCol w:w="728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2" w:hRule="atLeast"/>
        </w:trPr>
        <w:tc>
          <w:tcPr>
            <w:tcW w:w="1731" w:type="dxa"/>
          </w:tcPr>
          <w:p>
            <w:pPr>
              <w:pStyle w:val="16"/>
              <w:spacing w:before="3"/>
              <w:rPr>
                <w:i/>
                <w:sz w:val="28"/>
              </w:rPr>
            </w:pPr>
          </w:p>
          <w:p>
            <w:pPr>
              <w:pStyle w:val="16"/>
              <w:spacing w:before="1"/>
              <w:ind w:left="107"/>
              <w:rPr>
                <w:b/>
                <w:sz w:val="28"/>
              </w:rPr>
            </w:pPr>
            <w:r>
              <w:rPr>
                <w:b/>
                <w:sz w:val="28"/>
              </w:rPr>
              <w:t>Mục</w:t>
            </w:r>
            <w:r>
              <w:rPr>
                <w:b/>
                <w:spacing w:val="-4"/>
                <w:sz w:val="28"/>
              </w:rPr>
              <w:t xml:space="preserve"> đích</w:t>
            </w:r>
          </w:p>
        </w:tc>
        <w:tc>
          <w:tcPr>
            <w:tcW w:w="7287" w:type="dxa"/>
          </w:tcPr>
          <w:p>
            <w:pPr>
              <w:pStyle w:val="16"/>
              <w:spacing w:before="3"/>
              <w:rPr>
                <w:i/>
                <w:sz w:val="28"/>
              </w:rPr>
            </w:pPr>
          </w:p>
          <w:p>
            <w:pPr>
              <w:pStyle w:val="16"/>
              <w:spacing w:before="1"/>
              <w:ind w:left="107"/>
              <w:rPr>
                <w:rFonts w:hint="default"/>
                <w:sz w:val="28"/>
                <w:lang w:val="vi-VN"/>
              </w:rPr>
            </w:pPr>
            <w:r>
              <w:rPr>
                <w:rFonts w:hint="default"/>
                <w:sz w:val="28"/>
                <w:lang w:val="vi-VN"/>
              </w:rPr>
              <w:t>Quản lí các ứng 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35" w:hRule="atLeast"/>
        </w:trPr>
        <w:tc>
          <w:tcPr>
            <w:tcW w:w="1731" w:type="dxa"/>
          </w:tcPr>
          <w:p>
            <w:pPr>
              <w:pStyle w:val="16"/>
              <w:rPr>
                <w:i/>
                <w:sz w:val="30"/>
              </w:rPr>
            </w:pPr>
          </w:p>
          <w:p>
            <w:pPr>
              <w:pStyle w:val="16"/>
              <w:rPr>
                <w:i/>
                <w:sz w:val="30"/>
              </w:rPr>
            </w:pPr>
          </w:p>
          <w:p>
            <w:pPr>
              <w:pStyle w:val="16"/>
              <w:spacing w:before="2"/>
              <w:rPr>
                <w:i/>
                <w:sz w:val="31"/>
              </w:rPr>
            </w:pPr>
          </w:p>
          <w:p>
            <w:pPr>
              <w:pStyle w:val="16"/>
              <w:spacing w:line="360" w:lineRule="auto"/>
              <w:ind w:left="107"/>
              <w:rPr>
                <w:b/>
                <w:sz w:val="28"/>
              </w:rPr>
            </w:pPr>
            <w:r>
              <w:rPr>
                <w:b/>
                <w:sz w:val="28"/>
              </w:rPr>
              <w:t>Các</w:t>
            </w:r>
            <w:r>
              <w:rPr>
                <w:b/>
                <w:spacing w:val="-18"/>
                <w:sz w:val="28"/>
              </w:rPr>
              <w:t xml:space="preserve"> </w:t>
            </w:r>
            <w:r>
              <w:rPr>
                <w:b/>
                <w:sz w:val="28"/>
              </w:rPr>
              <w:t>bước thực</w:t>
            </w:r>
            <w:r>
              <w:rPr>
                <w:b/>
                <w:spacing w:val="-2"/>
                <w:sz w:val="28"/>
              </w:rPr>
              <w:t xml:space="preserve"> </w:t>
            </w:r>
            <w:r>
              <w:rPr>
                <w:b/>
                <w:spacing w:val="-4"/>
                <w:sz w:val="28"/>
              </w:rPr>
              <w:t>hiện</w:t>
            </w:r>
          </w:p>
        </w:tc>
        <w:tc>
          <w:tcPr>
            <w:tcW w:w="7287" w:type="dxa"/>
          </w:tcPr>
          <w:p>
            <w:pPr>
              <w:pStyle w:val="16"/>
              <w:spacing w:before="2"/>
              <w:rPr>
                <w:i/>
                <w:sz w:val="28"/>
              </w:rPr>
            </w:pPr>
          </w:p>
          <w:p>
            <w:pPr>
              <w:pStyle w:val="16"/>
              <w:numPr>
                <w:ilvl w:val="0"/>
                <w:numId w:val="15"/>
              </w:numPr>
              <w:tabs>
                <w:tab w:val="left" w:pos="388"/>
              </w:tabs>
              <w:spacing w:before="0" w:after="0" w:line="240" w:lineRule="auto"/>
              <w:ind w:left="106" w:leftChars="0" w:right="0" w:rightChars="0"/>
              <w:jc w:val="left"/>
              <w:rPr>
                <w:sz w:val="28"/>
              </w:rPr>
            </w:pPr>
            <w:r>
              <w:rPr>
                <w:sz w:val="28"/>
              </w:rPr>
              <w:t>Đăng</w:t>
            </w:r>
            <w:r>
              <w:rPr>
                <w:spacing w:val="-3"/>
                <w:sz w:val="28"/>
              </w:rPr>
              <w:t xml:space="preserve"> </w:t>
            </w:r>
            <w:r>
              <w:rPr>
                <w:sz w:val="28"/>
              </w:rPr>
              <w:t>nhập</w:t>
            </w:r>
            <w:r>
              <w:rPr>
                <w:spacing w:val="-3"/>
                <w:sz w:val="28"/>
              </w:rPr>
              <w:t xml:space="preserve"> </w:t>
            </w:r>
            <w:r>
              <w:rPr>
                <w:sz w:val="28"/>
              </w:rPr>
              <w:t>vào</w:t>
            </w:r>
            <w:r>
              <w:rPr>
                <w:spacing w:val="-3"/>
                <w:sz w:val="28"/>
              </w:rPr>
              <w:t xml:space="preserve"> </w:t>
            </w:r>
            <w:r>
              <w:rPr>
                <w:sz w:val="28"/>
              </w:rPr>
              <w:t>hệ</w:t>
            </w:r>
            <w:r>
              <w:rPr>
                <w:spacing w:val="-3"/>
                <w:sz w:val="28"/>
              </w:rPr>
              <w:t xml:space="preserve"> </w:t>
            </w:r>
            <w:r>
              <w:rPr>
                <w:spacing w:val="-4"/>
                <w:sz w:val="28"/>
              </w:rPr>
              <w:t>thống</w:t>
            </w:r>
          </w:p>
          <w:p>
            <w:pPr>
              <w:pStyle w:val="16"/>
              <w:numPr>
                <w:ilvl w:val="0"/>
                <w:numId w:val="15"/>
              </w:numPr>
              <w:tabs>
                <w:tab w:val="left" w:pos="381"/>
              </w:tabs>
              <w:spacing w:before="160" w:after="0" w:line="240" w:lineRule="auto"/>
              <w:ind w:left="106" w:leftChars="0" w:right="0" w:rightChars="0" w:firstLine="0" w:firstLineChars="0"/>
              <w:jc w:val="left"/>
              <w:rPr>
                <w:sz w:val="28"/>
              </w:rPr>
            </w:pPr>
            <w:r>
              <w:rPr>
                <w:sz w:val="28"/>
              </w:rPr>
              <w:t>Truy</w:t>
            </w:r>
            <w:r>
              <w:rPr>
                <w:spacing w:val="-5"/>
                <w:sz w:val="28"/>
              </w:rPr>
              <w:t xml:space="preserve"> </w:t>
            </w:r>
            <w:r>
              <w:rPr>
                <w:sz w:val="28"/>
              </w:rPr>
              <w:t>cập</w:t>
            </w:r>
            <w:r>
              <w:rPr>
                <w:spacing w:val="-5"/>
                <w:sz w:val="28"/>
              </w:rPr>
              <w:t xml:space="preserve"> </w:t>
            </w:r>
            <w:r>
              <w:rPr>
                <w:rFonts w:hint="default"/>
                <w:spacing w:val="-5"/>
                <w:sz w:val="28"/>
                <w:lang w:val="vi-VN"/>
              </w:rPr>
              <w:t>“Quản lí ứng viên</w:t>
            </w:r>
            <w:r>
              <w:rPr>
                <w:sz w:val="28"/>
              </w:rPr>
              <w:t>”</w:t>
            </w:r>
            <w:r>
              <w:rPr>
                <w:spacing w:val="-4"/>
                <w:sz w:val="28"/>
              </w:rPr>
              <w:t xml:space="preserve"> </w:t>
            </w:r>
          </w:p>
          <w:p>
            <w:pPr>
              <w:pStyle w:val="16"/>
              <w:numPr>
                <w:ilvl w:val="0"/>
                <w:numId w:val="15"/>
              </w:numPr>
              <w:tabs>
                <w:tab w:val="left" w:pos="388"/>
              </w:tabs>
              <w:spacing w:before="160" w:after="0" w:line="240" w:lineRule="auto"/>
              <w:ind w:left="106" w:leftChars="0" w:right="0" w:rightChars="0" w:firstLine="0" w:firstLineChars="0"/>
              <w:jc w:val="left"/>
              <w:rPr>
                <w:sz w:val="28"/>
              </w:rPr>
            </w:pPr>
            <w:r>
              <w:rPr>
                <w:rFonts w:hint="default"/>
                <w:sz w:val="28"/>
                <w:lang w:val="vi-VN"/>
              </w:rPr>
              <w:t>Tùy chọn chấp nhận hoặc từ chối ứng 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54" w:hRule="atLeast"/>
        </w:trPr>
        <w:tc>
          <w:tcPr>
            <w:tcW w:w="1731" w:type="dxa"/>
          </w:tcPr>
          <w:p>
            <w:pPr>
              <w:pStyle w:val="16"/>
              <w:spacing w:before="160" w:line="357" w:lineRule="auto"/>
              <w:ind w:left="107" w:right="209" w:firstLine="7"/>
              <w:rPr>
                <w:b/>
                <w:sz w:val="28"/>
              </w:rPr>
            </w:pPr>
            <w:r>
              <w:rPr>
                <w:b/>
                <w:sz w:val="28"/>
              </w:rPr>
              <w:t>Các</w:t>
            </w:r>
            <w:r>
              <w:rPr>
                <w:b/>
                <w:spacing w:val="-18"/>
                <w:sz w:val="28"/>
              </w:rPr>
              <w:t xml:space="preserve"> </w:t>
            </w:r>
            <w:r>
              <w:rPr>
                <w:b/>
                <w:sz w:val="28"/>
              </w:rPr>
              <w:t>bước bổ sung</w:t>
            </w:r>
          </w:p>
        </w:tc>
        <w:tc>
          <w:tcPr>
            <w:tcW w:w="7287" w:type="dxa"/>
          </w:tcPr>
          <w:p>
            <w:pPr>
              <w:pStyle w:val="16"/>
              <w:spacing w:before="9"/>
              <w:rPr>
                <w:i/>
                <w:sz w:val="34"/>
              </w:rPr>
            </w:pPr>
          </w:p>
          <w:p>
            <w:pPr>
              <w:pStyle w:val="16"/>
              <w:spacing w:before="1"/>
              <w:ind w:left="107"/>
              <w:rPr>
                <w:sz w:val="28"/>
              </w:rPr>
            </w:pPr>
            <w:r>
              <w:rPr>
                <w:spacing w:val="-2"/>
                <w:sz w:val="28"/>
              </w:rPr>
              <w:t>Không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61" w:hRule="atLeast"/>
        </w:trPr>
        <w:tc>
          <w:tcPr>
            <w:tcW w:w="1731" w:type="dxa"/>
          </w:tcPr>
          <w:p>
            <w:pPr>
              <w:pStyle w:val="16"/>
              <w:spacing w:before="4"/>
              <w:rPr>
                <w:i/>
                <w:sz w:val="39"/>
              </w:rPr>
            </w:pPr>
          </w:p>
          <w:p>
            <w:pPr>
              <w:pStyle w:val="16"/>
              <w:ind w:left="114"/>
              <w:rPr>
                <w:b/>
                <w:sz w:val="28"/>
              </w:rPr>
            </w:pPr>
            <w:r>
              <w:rPr>
                <w:b/>
                <w:sz w:val="28"/>
              </w:rPr>
              <w:t>Các</w:t>
            </w:r>
            <w:r>
              <w:rPr>
                <w:b/>
                <w:spacing w:val="-5"/>
                <w:sz w:val="28"/>
              </w:rPr>
              <w:t xml:space="preserve"> </w:t>
            </w:r>
            <w:r>
              <w:rPr>
                <w:b/>
                <w:sz w:val="28"/>
              </w:rPr>
              <w:t>ngoại</w:t>
            </w:r>
            <w:r>
              <w:rPr>
                <w:b/>
                <w:spacing w:val="-4"/>
                <w:sz w:val="28"/>
              </w:rPr>
              <w:t xml:space="preserve"> </w:t>
            </w:r>
            <w:r>
              <w:rPr>
                <w:b/>
                <w:spacing w:val="-5"/>
                <w:sz w:val="28"/>
              </w:rPr>
              <w:t>lệ</w:t>
            </w:r>
          </w:p>
        </w:tc>
        <w:tc>
          <w:tcPr>
            <w:tcW w:w="7287" w:type="dxa"/>
          </w:tcPr>
          <w:p>
            <w:pPr>
              <w:pStyle w:val="16"/>
              <w:spacing w:before="4"/>
              <w:rPr>
                <w:i/>
                <w:sz w:val="39"/>
              </w:rPr>
            </w:pPr>
          </w:p>
          <w:p>
            <w:pPr>
              <w:pStyle w:val="16"/>
              <w:ind w:left="107"/>
              <w:rPr>
                <w:sz w:val="28"/>
              </w:rPr>
            </w:pPr>
            <w:r>
              <w:rPr>
                <w:sz w:val="28"/>
              </w:rPr>
              <w:t>Yêu</w:t>
            </w:r>
            <w:r>
              <w:rPr>
                <w:spacing w:val="-3"/>
                <w:sz w:val="28"/>
              </w:rPr>
              <w:t xml:space="preserve"> </w:t>
            </w:r>
            <w:r>
              <w:rPr>
                <w:sz w:val="28"/>
              </w:rPr>
              <w:t>cầu</w:t>
            </w:r>
            <w:r>
              <w:rPr>
                <w:spacing w:val="-3"/>
                <w:sz w:val="28"/>
              </w:rPr>
              <w:t xml:space="preserve"> </w:t>
            </w:r>
            <w:r>
              <w:rPr>
                <w:sz w:val="28"/>
              </w:rPr>
              <w:t>người</w:t>
            </w:r>
            <w:r>
              <w:rPr>
                <w:spacing w:val="-2"/>
                <w:sz w:val="28"/>
              </w:rPr>
              <w:t xml:space="preserve"> </w:t>
            </w:r>
            <w:r>
              <w:rPr>
                <w:sz w:val="28"/>
              </w:rPr>
              <w:t>dùng</w:t>
            </w:r>
            <w:r>
              <w:rPr>
                <w:spacing w:val="-5"/>
                <w:sz w:val="28"/>
              </w:rPr>
              <w:t xml:space="preserve"> </w:t>
            </w:r>
            <w:r>
              <w:rPr>
                <w:sz w:val="28"/>
              </w:rPr>
              <w:t>phải</w:t>
            </w:r>
            <w:r>
              <w:rPr>
                <w:spacing w:val="-4"/>
                <w:sz w:val="28"/>
              </w:rPr>
              <w:t xml:space="preserve"> </w:t>
            </w:r>
            <w:r>
              <w:rPr>
                <w:sz w:val="28"/>
              </w:rPr>
              <w:t>đăng</w:t>
            </w:r>
            <w:r>
              <w:rPr>
                <w:spacing w:val="-4"/>
                <w:sz w:val="28"/>
              </w:rPr>
              <w:t xml:space="preserve"> nhập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1" w:hRule="atLeast"/>
        </w:trPr>
        <w:tc>
          <w:tcPr>
            <w:tcW w:w="1731" w:type="dxa"/>
          </w:tcPr>
          <w:p>
            <w:pPr>
              <w:pStyle w:val="16"/>
              <w:spacing w:before="5"/>
              <w:rPr>
                <w:i/>
                <w:sz w:val="25"/>
              </w:rPr>
            </w:pPr>
          </w:p>
          <w:p>
            <w:pPr>
              <w:pStyle w:val="16"/>
              <w:ind w:left="114"/>
              <w:rPr>
                <w:b/>
                <w:sz w:val="28"/>
              </w:rPr>
            </w:pPr>
            <w:r>
              <w:rPr>
                <w:b/>
                <w:sz w:val="28"/>
              </w:rPr>
              <w:t>Tham</w:t>
            </w:r>
            <w:r>
              <w:rPr>
                <w:b/>
                <w:spacing w:val="-8"/>
                <w:sz w:val="28"/>
              </w:rPr>
              <w:t xml:space="preserve"> </w:t>
            </w:r>
            <w:r>
              <w:rPr>
                <w:b/>
                <w:spacing w:val="-2"/>
                <w:sz w:val="28"/>
              </w:rPr>
              <w:t>chiếu</w:t>
            </w:r>
          </w:p>
        </w:tc>
        <w:tc>
          <w:tcPr>
            <w:tcW w:w="7287" w:type="dxa"/>
          </w:tcPr>
          <w:p>
            <w:pPr>
              <w:pStyle w:val="16"/>
              <w:spacing w:before="5"/>
              <w:rPr>
                <w:i/>
                <w:sz w:val="25"/>
              </w:rPr>
            </w:pPr>
          </w:p>
          <w:p>
            <w:pPr>
              <w:pStyle w:val="16"/>
              <w:ind w:left="107"/>
              <w:rPr>
                <w:sz w:val="28"/>
              </w:rPr>
            </w:pPr>
          </w:p>
        </w:tc>
      </w:tr>
    </w:tbl>
    <w:p>
      <w:pPr>
        <w:pStyle w:val="7"/>
        <w:spacing w:before="4"/>
        <w:rPr>
          <w:i/>
          <w:sz w:val="8"/>
        </w:rPr>
      </w:pPr>
    </w:p>
    <w:p>
      <w:pPr>
        <w:spacing w:after="0"/>
        <w:jc w:val="center"/>
        <w:rPr>
          <w:sz w:val="28"/>
        </w:rPr>
      </w:pPr>
    </w:p>
    <w:p>
      <w:pPr>
        <w:spacing w:after="0"/>
        <w:jc w:val="center"/>
        <w:rPr>
          <w:sz w:val="28"/>
        </w:rPr>
      </w:pPr>
    </w:p>
    <w:p>
      <w:pPr>
        <w:spacing w:after="0"/>
        <w:jc w:val="center"/>
        <w:rPr>
          <w:sz w:val="28"/>
        </w:rPr>
      </w:pPr>
    </w:p>
    <w:p>
      <w:pPr>
        <w:spacing w:after="0"/>
        <w:jc w:val="center"/>
        <w:rPr>
          <w:sz w:val="28"/>
        </w:rPr>
      </w:pPr>
    </w:p>
    <w:p>
      <w:pPr>
        <w:spacing w:after="0"/>
        <w:jc w:val="center"/>
        <w:rPr>
          <w:sz w:val="28"/>
        </w:rPr>
      </w:pPr>
    </w:p>
    <w:p>
      <w:pPr>
        <w:spacing w:after="0"/>
        <w:jc w:val="center"/>
        <w:rPr>
          <w:sz w:val="28"/>
        </w:rPr>
      </w:pPr>
    </w:p>
    <w:p>
      <w:pPr>
        <w:pStyle w:val="4"/>
        <w:numPr>
          <w:ilvl w:val="2"/>
          <w:numId w:val="6"/>
        </w:numPr>
        <w:tabs>
          <w:tab w:val="left" w:pos="837"/>
        </w:tabs>
        <w:spacing w:before="59" w:after="0" w:line="240" w:lineRule="auto"/>
        <w:ind w:left="836" w:right="0" w:hanging="702"/>
        <w:jc w:val="left"/>
        <w:rPr>
          <w:rFonts w:hint="default"/>
          <w:i/>
          <w:lang w:val="en-US"/>
        </w:rPr>
      </w:pPr>
      <w:r>
        <w:rPr>
          <w:i/>
        </w:rPr>
        <w:t>Chức</w:t>
      </w:r>
      <w:r>
        <w:rPr>
          <w:i/>
          <w:spacing w:val="-5"/>
        </w:rPr>
        <w:t xml:space="preserve"> </w:t>
      </w:r>
      <w:r>
        <w:rPr>
          <w:i/>
        </w:rPr>
        <w:t>năng</w:t>
      </w:r>
      <w:r>
        <w:rPr>
          <w:i/>
          <w:spacing w:val="-4"/>
        </w:rPr>
        <w:t xml:space="preserve"> </w:t>
      </w:r>
      <w:r>
        <w:rPr>
          <w:i/>
        </w:rPr>
        <w:t>của</w:t>
      </w:r>
      <w:r>
        <w:rPr>
          <w:rFonts w:hint="default"/>
          <w:i/>
          <w:lang w:val="vi-VN"/>
        </w:rPr>
        <w:t xml:space="preserve"> quản trị viên</w:t>
      </w:r>
    </w:p>
    <w:p>
      <w:pPr>
        <w:pStyle w:val="4"/>
        <w:numPr>
          <w:ilvl w:val="0"/>
          <w:numId w:val="0"/>
        </w:numPr>
        <w:tabs>
          <w:tab w:val="left" w:pos="837"/>
        </w:tabs>
        <w:spacing w:before="59" w:after="0" w:line="240" w:lineRule="auto"/>
        <w:ind w:left="134" w:leftChars="0" w:right="0" w:rightChars="0"/>
        <w:jc w:val="left"/>
        <w:rPr>
          <w:rFonts w:hint="default"/>
          <w:i/>
          <w:lang w:val="en-US"/>
        </w:rPr>
      </w:pPr>
    </w:p>
    <w:p>
      <w:pPr>
        <w:pStyle w:val="15"/>
        <w:numPr>
          <w:ilvl w:val="3"/>
          <w:numId w:val="6"/>
        </w:numPr>
        <w:tabs>
          <w:tab w:val="left" w:pos="1048"/>
        </w:tabs>
        <w:spacing w:before="59" w:after="0" w:line="240" w:lineRule="auto"/>
        <w:ind w:left="1048" w:right="0" w:hanging="913"/>
        <w:jc w:val="left"/>
        <w:rPr>
          <w:i/>
          <w:sz w:val="28"/>
        </w:rPr>
      </w:pPr>
      <w:r>
        <w:rPr>
          <w:rFonts w:hint="default"/>
          <w:i/>
          <w:sz w:val="28"/>
          <w:lang w:val="vi-VN"/>
        </w:rPr>
        <w:t>Thêm người dùng</w:t>
      </w:r>
    </w:p>
    <w:p>
      <w:pPr>
        <w:pStyle w:val="7"/>
        <w:spacing w:before="5"/>
        <w:rPr>
          <w:i/>
          <w:sz w:val="24"/>
        </w:rPr>
      </w:pPr>
    </w:p>
    <w:tbl>
      <w:tblPr>
        <w:tblStyle w:val="6"/>
        <w:tblW w:w="0" w:type="auto"/>
        <w:tblInd w:w="1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31"/>
        <w:gridCol w:w="728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2" w:hRule="atLeast"/>
        </w:trPr>
        <w:tc>
          <w:tcPr>
            <w:tcW w:w="1731" w:type="dxa"/>
          </w:tcPr>
          <w:p>
            <w:pPr>
              <w:pStyle w:val="16"/>
              <w:spacing w:before="3"/>
              <w:rPr>
                <w:i/>
                <w:sz w:val="28"/>
              </w:rPr>
            </w:pPr>
          </w:p>
          <w:p>
            <w:pPr>
              <w:pStyle w:val="16"/>
              <w:spacing w:before="1"/>
              <w:ind w:left="107"/>
              <w:rPr>
                <w:b/>
                <w:sz w:val="28"/>
              </w:rPr>
            </w:pPr>
            <w:r>
              <w:rPr>
                <w:b/>
                <w:sz w:val="28"/>
              </w:rPr>
              <w:t>Mục</w:t>
            </w:r>
            <w:r>
              <w:rPr>
                <w:b/>
                <w:spacing w:val="-4"/>
                <w:sz w:val="28"/>
              </w:rPr>
              <w:t xml:space="preserve"> đích</w:t>
            </w:r>
          </w:p>
        </w:tc>
        <w:tc>
          <w:tcPr>
            <w:tcW w:w="7287" w:type="dxa"/>
          </w:tcPr>
          <w:p>
            <w:pPr>
              <w:pStyle w:val="16"/>
              <w:spacing w:before="3"/>
              <w:rPr>
                <w:i/>
                <w:sz w:val="28"/>
              </w:rPr>
            </w:pPr>
          </w:p>
          <w:p>
            <w:pPr>
              <w:pStyle w:val="16"/>
              <w:spacing w:before="1"/>
              <w:ind w:left="107"/>
              <w:rPr>
                <w:rFonts w:hint="default"/>
                <w:sz w:val="28"/>
                <w:lang w:val="vi-VN"/>
              </w:rPr>
            </w:pPr>
            <w:r>
              <w:rPr>
                <w:rFonts w:hint="default"/>
                <w:sz w:val="28"/>
                <w:lang w:val="vi-VN"/>
              </w:rPr>
              <w:t>Quản lí các người dùng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35" w:hRule="atLeast"/>
        </w:trPr>
        <w:tc>
          <w:tcPr>
            <w:tcW w:w="1731" w:type="dxa"/>
          </w:tcPr>
          <w:p>
            <w:pPr>
              <w:pStyle w:val="16"/>
              <w:rPr>
                <w:i/>
                <w:sz w:val="30"/>
              </w:rPr>
            </w:pPr>
          </w:p>
          <w:p>
            <w:pPr>
              <w:pStyle w:val="16"/>
              <w:rPr>
                <w:i/>
                <w:sz w:val="30"/>
              </w:rPr>
            </w:pPr>
          </w:p>
          <w:p>
            <w:pPr>
              <w:pStyle w:val="16"/>
              <w:spacing w:before="2"/>
              <w:rPr>
                <w:i/>
                <w:sz w:val="31"/>
              </w:rPr>
            </w:pPr>
          </w:p>
          <w:p>
            <w:pPr>
              <w:pStyle w:val="16"/>
              <w:spacing w:line="360" w:lineRule="auto"/>
              <w:ind w:left="107"/>
              <w:rPr>
                <w:b/>
                <w:sz w:val="28"/>
              </w:rPr>
            </w:pPr>
            <w:r>
              <w:rPr>
                <w:b/>
                <w:sz w:val="28"/>
              </w:rPr>
              <w:t>Các</w:t>
            </w:r>
            <w:r>
              <w:rPr>
                <w:b/>
                <w:spacing w:val="-18"/>
                <w:sz w:val="28"/>
              </w:rPr>
              <w:t xml:space="preserve"> </w:t>
            </w:r>
            <w:r>
              <w:rPr>
                <w:b/>
                <w:sz w:val="28"/>
              </w:rPr>
              <w:t>bước thực</w:t>
            </w:r>
            <w:r>
              <w:rPr>
                <w:b/>
                <w:spacing w:val="-2"/>
                <w:sz w:val="28"/>
              </w:rPr>
              <w:t xml:space="preserve"> </w:t>
            </w:r>
            <w:r>
              <w:rPr>
                <w:b/>
                <w:spacing w:val="-4"/>
                <w:sz w:val="28"/>
              </w:rPr>
              <w:t>hiện</w:t>
            </w:r>
          </w:p>
        </w:tc>
        <w:tc>
          <w:tcPr>
            <w:tcW w:w="7287" w:type="dxa"/>
          </w:tcPr>
          <w:p>
            <w:pPr>
              <w:pStyle w:val="16"/>
              <w:spacing w:before="2"/>
              <w:rPr>
                <w:i/>
                <w:sz w:val="28"/>
              </w:rPr>
            </w:pPr>
          </w:p>
          <w:p>
            <w:pPr>
              <w:pStyle w:val="16"/>
              <w:spacing w:before="2"/>
              <w:rPr>
                <w:i/>
                <w:sz w:val="28"/>
              </w:rPr>
            </w:pPr>
          </w:p>
          <w:p>
            <w:pPr>
              <w:pStyle w:val="16"/>
              <w:numPr>
                <w:ilvl w:val="0"/>
                <w:numId w:val="16"/>
              </w:numPr>
              <w:tabs>
                <w:tab w:val="left" w:pos="388"/>
              </w:tabs>
              <w:spacing w:before="0" w:after="0" w:line="240" w:lineRule="auto"/>
              <w:ind w:left="106" w:leftChars="0" w:right="0" w:rightChars="0"/>
              <w:jc w:val="left"/>
              <w:rPr>
                <w:sz w:val="28"/>
              </w:rPr>
            </w:pPr>
            <w:r>
              <w:rPr>
                <w:sz w:val="28"/>
              </w:rPr>
              <w:t>Đăng</w:t>
            </w:r>
            <w:r>
              <w:rPr>
                <w:spacing w:val="-3"/>
                <w:sz w:val="28"/>
              </w:rPr>
              <w:t xml:space="preserve"> </w:t>
            </w:r>
            <w:r>
              <w:rPr>
                <w:sz w:val="28"/>
              </w:rPr>
              <w:t>nhập</w:t>
            </w:r>
            <w:r>
              <w:rPr>
                <w:spacing w:val="-3"/>
                <w:sz w:val="28"/>
              </w:rPr>
              <w:t xml:space="preserve"> </w:t>
            </w:r>
            <w:r>
              <w:rPr>
                <w:sz w:val="28"/>
              </w:rPr>
              <w:t>vào</w:t>
            </w:r>
            <w:r>
              <w:rPr>
                <w:spacing w:val="-3"/>
                <w:sz w:val="28"/>
              </w:rPr>
              <w:t xml:space="preserve"> </w:t>
            </w:r>
            <w:r>
              <w:rPr>
                <w:sz w:val="28"/>
              </w:rPr>
              <w:t>hệ</w:t>
            </w:r>
            <w:r>
              <w:rPr>
                <w:spacing w:val="-3"/>
                <w:sz w:val="28"/>
              </w:rPr>
              <w:t xml:space="preserve"> </w:t>
            </w:r>
            <w:r>
              <w:rPr>
                <w:spacing w:val="-4"/>
                <w:sz w:val="28"/>
              </w:rPr>
              <w:t>thống</w:t>
            </w:r>
          </w:p>
          <w:p>
            <w:pPr>
              <w:pStyle w:val="16"/>
              <w:numPr>
                <w:ilvl w:val="0"/>
                <w:numId w:val="17"/>
              </w:numPr>
              <w:tabs>
                <w:tab w:val="left" w:pos="381"/>
              </w:tabs>
              <w:spacing w:before="160" w:after="0" w:line="240" w:lineRule="auto"/>
              <w:ind w:left="106" w:leftChars="0" w:right="0" w:rightChars="0"/>
              <w:jc w:val="left"/>
              <w:rPr>
                <w:sz w:val="28"/>
              </w:rPr>
            </w:pPr>
            <w:r>
              <w:rPr>
                <w:rFonts w:hint="default"/>
                <w:spacing w:val="-4"/>
                <w:sz w:val="28"/>
                <w:lang w:val="vi-VN"/>
              </w:rPr>
              <w:t>Chọn “Thêm mới”</w:t>
            </w:r>
            <w:r>
              <w:rPr>
                <w:spacing w:val="-4"/>
                <w:sz w:val="28"/>
              </w:rPr>
              <w:t xml:space="preserve"> </w:t>
            </w:r>
          </w:p>
          <w:p>
            <w:pPr>
              <w:pStyle w:val="16"/>
              <w:numPr>
                <w:ilvl w:val="0"/>
                <w:numId w:val="17"/>
              </w:numPr>
              <w:tabs>
                <w:tab w:val="left" w:pos="388"/>
              </w:tabs>
              <w:spacing w:before="163" w:after="0" w:line="240" w:lineRule="auto"/>
              <w:ind w:left="106" w:leftChars="0" w:right="0" w:rightChars="0" w:firstLine="0" w:firstLineChars="0"/>
              <w:jc w:val="left"/>
              <w:rPr>
                <w:sz w:val="28"/>
              </w:rPr>
            </w:pPr>
            <w:r>
              <w:rPr>
                <w:sz w:val="28"/>
              </w:rPr>
              <w:t>Một</w:t>
            </w:r>
            <w:r>
              <w:rPr>
                <w:spacing w:val="-6"/>
                <w:sz w:val="28"/>
              </w:rPr>
              <w:t xml:space="preserve"> </w:t>
            </w:r>
            <w:r>
              <w:rPr>
                <w:sz w:val="28"/>
              </w:rPr>
              <w:t>hộp</w:t>
            </w:r>
            <w:r>
              <w:rPr>
                <w:spacing w:val="-4"/>
                <w:sz w:val="28"/>
              </w:rPr>
              <w:t xml:space="preserve"> </w:t>
            </w:r>
            <w:r>
              <w:rPr>
                <w:sz w:val="28"/>
              </w:rPr>
              <w:t>thoại</w:t>
            </w:r>
            <w:r>
              <w:rPr>
                <w:spacing w:val="-2"/>
                <w:sz w:val="28"/>
              </w:rPr>
              <w:t xml:space="preserve"> </w:t>
            </w:r>
            <w:r>
              <w:rPr>
                <w:sz w:val="28"/>
              </w:rPr>
              <w:t>hiện</w:t>
            </w:r>
            <w:r>
              <w:rPr>
                <w:spacing w:val="-2"/>
                <w:sz w:val="28"/>
              </w:rPr>
              <w:t xml:space="preserve"> </w:t>
            </w:r>
            <w:r>
              <w:rPr>
                <w:sz w:val="28"/>
              </w:rPr>
              <w:t>ra</w:t>
            </w:r>
            <w:r>
              <w:rPr>
                <w:spacing w:val="-2"/>
                <w:sz w:val="28"/>
              </w:rPr>
              <w:t xml:space="preserve"> </w:t>
            </w:r>
            <w:r>
              <w:rPr>
                <w:sz w:val="28"/>
              </w:rPr>
              <w:t>đăng</w:t>
            </w:r>
            <w:r>
              <w:rPr>
                <w:spacing w:val="-4"/>
                <w:sz w:val="28"/>
              </w:rPr>
              <w:t xml:space="preserve"> </w:t>
            </w:r>
            <w:r>
              <w:rPr>
                <w:sz w:val="28"/>
              </w:rPr>
              <w:t>bài</w:t>
            </w:r>
            <w:r>
              <w:rPr>
                <w:spacing w:val="-4"/>
                <w:sz w:val="28"/>
              </w:rPr>
              <w:t xml:space="preserve"> </w:t>
            </w:r>
            <w:r>
              <w:rPr>
                <w:sz w:val="28"/>
              </w:rPr>
              <w:t>mở</w:t>
            </w:r>
            <w:r>
              <w:rPr>
                <w:spacing w:val="-2"/>
                <w:sz w:val="28"/>
              </w:rPr>
              <w:t xml:space="preserve"> </w:t>
            </w:r>
            <w:r>
              <w:rPr>
                <w:spacing w:val="-5"/>
                <w:sz w:val="28"/>
              </w:rPr>
              <w:t>ra</w:t>
            </w:r>
          </w:p>
          <w:p>
            <w:pPr>
              <w:pStyle w:val="16"/>
              <w:numPr>
                <w:ilvl w:val="0"/>
                <w:numId w:val="15"/>
              </w:numPr>
              <w:tabs>
                <w:tab w:val="left" w:pos="388"/>
              </w:tabs>
              <w:spacing w:before="160" w:after="0" w:line="240" w:lineRule="auto"/>
              <w:ind w:left="106" w:leftChars="0" w:right="0" w:rightChars="0" w:firstLine="0" w:firstLineChars="0"/>
              <w:jc w:val="left"/>
              <w:rPr>
                <w:rFonts w:hint="default"/>
                <w:sz w:val="28"/>
                <w:lang w:val="vi-VN"/>
              </w:rPr>
            </w:pPr>
            <w:r>
              <w:rPr>
                <w:sz w:val="28"/>
              </w:rPr>
              <w:t>Chọn</w:t>
            </w:r>
            <w:r>
              <w:rPr>
                <w:spacing w:val="-5"/>
                <w:sz w:val="28"/>
              </w:rPr>
              <w:t xml:space="preserve"> </w:t>
            </w:r>
            <w:r>
              <w:rPr>
                <w:spacing w:val="-2"/>
                <w:sz w:val="28"/>
              </w:rPr>
              <w:t>“</w:t>
            </w:r>
            <w:r>
              <w:rPr>
                <w:rFonts w:hint="default"/>
                <w:spacing w:val="-2"/>
                <w:sz w:val="28"/>
                <w:lang w:val="vi-VN"/>
              </w:rPr>
              <w:t>Tạo mới</w:t>
            </w:r>
            <w:r>
              <w:rPr>
                <w:spacing w:val="-2"/>
                <w:sz w:val="28"/>
              </w:rPr>
              <w:t>”</w:t>
            </w:r>
            <w:r>
              <w:rPr>
                <w:rFonts w:hint="default"/>
                <w:spacing w:val="-2"/>
                <w:sz w:val="28"/>
                <w:lang w:val="vi-VN"/>
              </w:rPr>
              <w:t xml:space="preserv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54" w:hRule="atLeast"/>
        </w:trPr>
        <w:tc>
          <w:tcPr>
            <w:tcW w:w="1731" w:type="dxa"/>
          </w:tcPr>
          <w:p>
            <w:pPr>
              <w:pStyle w:val="16"/>
              <w:spacing w:before="160" w:line="357" w:lineRule="auto"/>
              <w:ind w:left="107" w:right="209" w:firstLine="7"/>
              <w:rPr>
                <w:b/>
                <w:sz w:val="28"/>
              </w:rPr>
            </w:pPr>
            <w:r>
              <w:rPr>
                <w:b/>
                <w:sz w:val="28"/>
              </w:rPr>
              <w:t>Các</w:t>
            </w:r>
            <w:r>
              <w:rPr>
                <w:b/>
                <w:spacing w:val="-18"/>
                <w:sz w:val="28"/>
              </w:rPr>
              <w:t xml:space="preserve"> </w:t>
            </w:r>
            <w:r>
              <w:rPr>
                <w:b/>
                <w:sz w:val="28"/>
              </w:rPr>
              <w:t>bước bổ sung</w:t>
            </w:r>
          </w:p>
        </w:tc>
        <w:tc>
          <w:tcPr>
            <w:tcW w:w="7287" w:type="dxa"/>
          </w:tcPr>
          <w:p>
            <w:pPr>
              <w:pStyle w:val="16"/>
              <w:spacing w:before="9"/>
              <w:rPr>
                <w:i/>
                <w:sz w:val="34"/>
              </w:rPr>
            </w:pPr>
          </w:p>
          <w:p>
            <w:pPr>
              <w:pStyle w:val="16"/>
              <w:spacing w:before="1"/>
              <w:ind w:left="107"/>
              <w:rPr>
                <w:sz w:val="28"/>
              </w:rPr>
            </w:pPr>
            <w:r>
              <w:rPr>
                <w:spacing w:val="-2"/>
                <w:sz w:val="28"/>
              </w:rPr>
              <w:t>Không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61" w:hRule="atLeast"/>
        </w:trPr>
        <w:tc>
          <w:tcPr>
            <w:tcW w:w="1731" w:type="dxa"/>
          </w:tcPr>
          <w:p>
            <w:pPr>
              <w:pStyle w:val="16"/>
              <w:spacing w:before="4"/>
              <w:rPr>
                <w:i/>
                <w:sz w:val="39"/>
              </w:rPr>
            </w:pPr>
          </w:p>
          <w:p>
            <w:pPr>
              <w:pStyle w:val="16"/>
              <w:ind w:left="114"/>
              <w:rPr>
                <w:b/>
                <w:sz w:val="28"/>
              </w:rPr>
            </w:pPr>
            <w:r>
              <w:rPr>
                <w:b/>
                <w:sz w:val="28"/>
              </w:rPr>
              <w:t>Các</w:t>
            </w:r>
            <w:r>
              <w:rPr>
                <w:b/>
                <w:spacing w:val="-5"/>
                <w:sz w:val="28"/>
              </w:rPr>
              <w:t xml:space="preserve"> </w:t>
            </w:r>
            <w:r>
              <w:rPr>
                <w:b/>
                <w:sz w:val="28"/>
              </w:rPr>
              <w:t>ngoại</w:t>
            </w:r>
            <w:r>
              <w:rPr>
                <w:b/>
                <w:spacing w:val="-4"/>
                <w:sz w:val="28"/>
              </w:rPr>
              <w:t xml:space="preserve"> </w:t>
            </w:r>
            <w:r>
              <w:rPr>
                <w:b/>
                <w:spacing w:val="-5"/>
                <w:sz w:val="28"/>
              </w:rPr>
              <w:t>lệ</w:t>
            </w:r>
          </w:p>
        </w:tc>
        <w:tc>
          <w:tcPr>
            <w:tcW w:w="7287" w:type="dxa"/>
          </w:tcPr>
          <w:p>
            <w:pPr>
              <w:pStyle w:val="16"/>
              <w:spacing w:before="4"/>
              <w:rPr>
                <w:i/>
                <w:sz w:val="39"/>
              </w:rPr>
            </w:pPr>
          </w:p>
          <w:p>
            <w:pPr>
              <w:pStyle w:val="16"/>
              <w:ind w:left="107"/>
              <w:rPr>
                <w:sz w:val="28"/>
              </w:rPr>
            </w:pPr>
            <w:r>
              <w:rPr>
                <w:sz w:val="28"/>
              </w:rPr>
              <w:t>Yêu</w:t>
            </w:r>
            <w:r>
              <w:rPr>
                <w:spacing w:val="-3"/>
                <w:sz w:val="28"/>
              </w:rPr>
              <w:t xml:space="preserve"> </w:t>
            </w:r>
            <w:r>
              <w:rPr>
                <w:sz w:val="28"/>
              </w:rPr>
              <w:t>cầu</w:t>
            </w:r>
            <w:r>
              <w:rPr>
                <w:spacing w:val="-3"/>
                <w:sz w:val="28"/>
              </w:rPr>
              <w:t xml:space="preserve"> </w:t>
            </w:r>
            <w:r>
              <w:rPr>
                <w:sz w:val="28"/>
              </w:rPr>
              <w:t>người</w:t>
            </w:r>
            <w:r>
              <w:rPr>
                <w:spacing w:val="-2"/>
                <w:sz w:val="28"/>
              </w:rPr>
              <w:t xml:space="preserve"> </w:t>
            </w:r>
            <w:r>
              <w:rPr>
                <w:sz w:val="28"/>
              </w:rPr>
              <w:t>dùng</w:t>
            </w:r>
            <w:r>
              <w:rPr>
                <w:spacing w:val="-5"/>
                <w:sz w:val="28"/>
              </w:rPr>
              <w:t xml:space="preserve"> </w:t>
            </w:r>
            <w:r>
              <w:rPr>
                <w:sz w:val="28"/>
              </w:rPr>
              <w:t>phải</w:t>
            </w:r>
            <w:r>
              <w:rPr>
                <w:spacing w:val="-4"/>
                <w:sz w:val="28"/>
              </w:rPr>
              <w:t xml:space="preserve"> </w:t>
            </w:r>
            <w:r>
              <w:rPr>
                <w:sz w:val="28"/>
              </w:rPr>
              <w:t>đăng</w:t>
            </w:r>
            <w:r>
              <w:rPr>
                <w:spacing w:val="-4"/>
                <w:sz w:val="28"/>
              </w:rPr>
              <w:t xml:space="preserve"> nhập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1" w:hRule="atLeast"/>
        </w:trPr>
        <w:tc>
          <w:tcPr>
            <w:tcW w:w="1731" w:type="dxa"/>
          </w:tcPr>
          <w:p>
            <w:pPr>
              <w:pStyle w:val="16"/>
              <w:spacing w:before="5"/>
              <w:rPr>
                <w:i/>
                <w:sz w:val="25"/>
              </w:rPr>
            </w:pPr>
          </w:p>
          <w:p>
            <w:pPr>
              <w:pStyle w:val="16"/>
              <w:ind w:left="114"/>
              <w:rPr>
                <w:b/>
                <w:sz w:val="28"/>
              </w:rPr>
            </w:pPr>
            <w:r>
              <w:rPr>
                <w:b/>
                <w:sz w:val="28"/>
              </w:rPr>
              <w:t>Tham</w:t>
            </w:r>
            <w:r>
              <w:rPr>
                <w:b/>
                <w:spacing w:val="-8"/>
                <w:sz w:val="28"/>
              </w:rPr>
              <w:t xml:space="preserve"> </w:t>
            </w:r>
            <w:r>
              <w:rPr>
                <w:b/>
                <w:spacing w:val="-2"/>
                <w:sz w:val="28"/>
              </w:rPr>
              <w:t>chiếu</w:t>
            </w:r>
          </w:p>
        </w:tc>
        <w:tc>
          <w:tcPr>
            <w:tcW w:w="7287" w:type="dxa"/>
          </w:tcPr>
          <w:p>
            <w:pPr>
              <w:pStyle w:val="16"/>
              <w:spacing w:before="5"/>
              <w:rPr>
                <w:i/>
                <w:sz w:val="25"/>
              </w:rPr>
            </w:pPr>
          </w:p>
          <w:p>
            <w:pPr>
              <w:pStyle w:val="16"/>
              <w:ind w:left="107"/>
              <w:rPr>
                <w:sz w:val="28"/>
              </w:rPr>
            </w:pPr>
          </w:p>
        </w:tc>
      </w:tr>
    </w:tbl>
    <w:p>
      <w:pPr>
        <w:pStyle w:val="7"/>
        <w:spacing w:before="4"/>
        <w:rPr>
          <w:i/>
          <w:sz w:val="8"/>
        </w:rPr>
      </w:pPr>
    </w:p>
    <w:p>
      <w:pPr>
        <w:spacing w:after="0"/>
        <w:jc w:val="center"/>
        <w:rPr>
          <w:sz w:val="28"/>
        </w:rPr>
      </w:pPr>
    </w:p>
    <w:p>
      <w:pPr>
        <w:pStyle w:val="15"/>
        <w:numPr>
          <w:ilvl w:val="3"/>
          <w:numId w:val="6"/>
        </w:numPr>
        <w:tabs>
          <w:tab w:val="left" w:pos="1048"/>
        </w:tabs>
        <w:spacing w:before="59" w:after="0" w:line="240" w:lineRule="auto"/>
        <w:ind w:left="1048" w:right="0" w:hanging="913"/>
        <w:jc w:val="left"/>
        <w:rPr>
          <w:i/>
          <w:sz w:val="28"/>
        </w:rPr>
      </w:pPr>
      <w:r>
        <w:rPr>
          <w:rFonts w:hint="default"/>
          <w:i/>
          <w:sz w:val="28"/>
          <w:lang w:val="vi-VN"/>
        </w:rPr>
        <w:t>Thêm danh mục</w:t>
      </w:r>
    </w:p>
    <w:p>
      <w:pPr>
        <w:pStyle w:val="7"/>
        <w:spacing w:before="5"/>
        <w:rPr>
          <w:i/>
          <w:sz w:val="24"/>
        </w:rPr>
      </w:pPr>
    </w:p>
    <w:tbl>
      <w:tblPr>
        <w:tblStyle w:val="6"/>
        <w:tblW w:w="0" w:type="auto"/>
        <w:tblInd w:w="1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31"/>
        <w:gridCol w:w="728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2" w:hRule="atLeast"/>
        </w:trPr>
        <w:tc>
          <w:tcPr>
            <w:tcW w:w="1731" w:type="dxa"/>
          </w:tcPr>
          <w:p>
            <w:pPr>
              <w:pStyle w:val="16"/>
              <w:spacing w:before="3"/>
              <w:rPr>
                <w:i/>
                <w:sz w:val="28"/>
              </w:rPr>
            </w:pPr>
          </w:p>
          <w:p>
            <w:pPr>
              <w:pStyle w:val="16"/>
              <w:spacing w:before="1"/>
              <w:ind w:left="107"/>
              <w:rPr>
                <w:b/>
                <w:sz w:val="28"/>
              </w:rPr>
            </w:pPr>
            <w:r>
              <w:rPr>
                <w:b/>
                <w:sz w:val="28"/>
              </w:rPr>
              <w:t>Mục</w:t>
            </w:r>
            <w:r>
              <w:rPr>
                <w:b/>
                <w:spacing w:val="-4"/>
                <w:sz w:val="28"/>
              </w:rPr>
              <w:t xml:space="preserve"> đích</w:t>
            </w:r>
          </w:p>
        </w:tc>
        <w:tc>
          <w:tcPr>
            <w:tcW w:w="7287" w:type="dxa"/>
          </w:tcPr>
          <w:p>
            <w:pPr>
              <w:pStyle w:val="16"/>
              <w:spacing w:before="3"/>
              <w:rPr>
                <w:i/>
                <w:sz w:val="28"/>
              </w:rPr>
            </w:pPr>
          </w:p>
          <w:p>
            <w:pPr>
              <w:pStyle w:val="16"/>
              <w:spacing w:before="1"/>
              <w:ind w:left="107"/>
              <w:rPr>
                <w:rFonts w:hint="default"/>
                <w:sz w:val="28"/>
                <w:lang w:val="vi-VN"/>
              </w:rPr>
            </w:pPr>
            <w:r>
              <w:rPr>
                <w:rFonts w:hint="default"/>
                <w:sz w:val="28"/>
                <w:lang w:val="vi-VN"/>
              </w:rPr>
              <w:t>Quản lí danh mục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35" w:hRule="atLeast"/>
        </w:trPr>
        <w:tc>
          <w:tcPr>
            <w:tcW w:w="1731" w:type="dxa"/>
          </w:tcPr>
          <w:p>
            <w:pPr>
              <w:pStyle w:val="16"/>
              <w:rPr>
                <w:i/>
                <w:sz w:val="30"/>
              </w:rPr>
            </w:pPr>
          </w:p>
          <w:p>
            <w:pPr>
              <w:pStyle w:val="16"/>
              <w:rPr>
                <w:i/>
                <w:sz w:val="30"/>
              </w:rPr>
            </w:pPr>
          </w:p>
          <w:p>
            <w:pPr>
              <w:pStyle w:val="16"/>
              <w:spacing w:before="2"/>
              <w:rPr>
                <w:i/>
                <w:sz w:val="31"/>
              </w:rPr>
            </w:pPr>
          </w:p>
          <w:p>
            <w:pPr>
              <w:pStyle w:val="16"/>
              <w:spacing w:line="360" w:lineRule="auto"/>
              <w:ind w:left="107"/>
              <w:rPr>
                <w:b/>
                <w:sz w:val="28"/>
              </w:rPr>
            </w:pPr>
            <w:r>
              <w:rPr>
                <w:b/>
                <w:sz w:val="28"/>
              </w:rPr>
              <w:t>Các</w:t>
            </w:r>
            <w:r>
              <w:rPr>
                <w:b/>
                <w:spacing w:val="-18"/>
                <w:sz w:val="28"/>
              </w:rPr>
              <w:t xml:space="preserve"> </w:t>
            </w:r>
            <w:r>
              <w:rPr>
                <w:b/>
                <w:sz w:val="28"/>
              </w:rPr>
              <w:t>bước thực</w:t>
            </w:r>
            <w:r>
              <w:rPr>
                <w:b/>
                <w:spacing w:val="-2"/>
                <w:sz w:val="28"/>
              </w:rPr>
              <w:t xml:space="preserve"> </w:t>
            </w:r>
            <w:r>
              <w:rPr>
                <w:b/>
                <w:spacing w:val="-4"/>
                <w:sz w:val="28"/>
              </w:rPr>
              <w:t>hiện</w:t>
            </w:r>
          </w:p>
        </w:tc>
        <w:tc>
          <w:tcPr>
            <w:tcW w:w="7287" w:type="dxa"/>
          </w:tcPr>
          <w:p>
            <w:pPr>
              <w:pStyle w:val="16"/>
              <w:spacing w:before="2"/>
              <w:rPr>
                <w:rFonts w:hint="default"/>
                <w:i/>
                <w:sz w:val="28"/>
                <w:lang w:val="vi-VN"/>
              </w:rPr>
            </w:pPr>
          </w:p>
          <w:p>
            <w:pPr>
              <w:pStyle w:val="16"/>
              <w:numPr>
                <w:ilvl w:val="0"/>
                <w:numId w:val="18"/>
              </w:numPr>
              <w:tabs>
                <w:tab w:val="left" w:pos="388"/>
              </w:tabs>
              <w:spacing w:before="0" w:after="0" w:line="240" w:lineRule="auto"/>
              <w:ind w:left="140" w:leftChars="0" w:right="0" w:rightChars="0" w:firstLine="0" w:firstLineChars="0"/>
              <w:jc w:val="left"/>
              <w:rPr>
                <w:sz w:val="28"/>
              </w:rPr>
            </w:pPr>
            <w:r>
              <w:rPr>
                <w:sz w:val="28"/>
              </w:rPr>
              <w:t>Đăng</w:t>
            </w:r>
            <w:r>
              <w:rPr>
                <w:spacing w:val="-3"/>
                <w:sz w:val="28"/>
              </w:rPr>
              <w:t xml:space="preserve"> </w:t>
            </w:r>
            <w:r>
              <w:rPr>
                <w:sz w:val="28"/>
              </w:rPr>
              <w:t>nhập</w:t>
            </w:r>
            <w:r>
              <w:rPr>
                <w:spacing w:val="-3"/>
                <w:sz w:val="28"/>
              </w:rPr>
              <w:t xml:space="preserve"> </w:t>
            </w:r>
            <w:r>
              <w:rPr>
                <w:sz w:val="28"/>
              </w:rPr>
              <w:t>vào</w:t>
            </w:r>
            <w:r>
              <w:rPr>
                <w:spacing w:val="-3"/>
                <w:sz w:val="28"/>
              </w:rPr>
              <w:t xml:space="preserve"> </w:t>
            </w:r>
            <w:r>
              <w:rPr>
                <w:sz w:val="28"/>
              </w:rPr>
              <w:t>hệ</w:t>
            </w:r>
            <w:r>
              <w:rPr>
                <w:spacing w:val="-3"/>
                <w:sz w:val="28"/>
              </w:rPr>
              <w:t xml:space="preserve"> </w:t>
            </w:r>
            <w:r>
              <w:rPr>
                <w:spacing w:val="-4"/>
                <w:sz w:val="28"/>
              </w:rPr>
              <w:t>thống</w:t>
            </w:r>
          </w:p>
          <w:p>
            <w:pPr>
              <w:pStyle w:val="16"/>
              <w:numPr>
                <w:ilvl w:val="0"/>
                <w:numId w:val="16"/>
              </w:numPr>
              <w:tabs>
                <w:tab w:val="left" w:pos="381"/>
              </w:tabs>
              <w:spacing w:before="160" w:after="0" w:line="240" w:lineRule="auto"/>
              <w:ind w:left="106" w:leftChars="0" w:right="0" w:rightChars="0" w:firstLine="0" w:firstLineChars="0"/>
              <w:jc w:val="left"/>
              <w:rPr>
                <w:sz w:val="28"/>
              </w:rPr>
            </w:pPr>
            <w:r>
              <w:rPr>
                <w:rFonts w:hint="default"/>
                <w:spacing w:val="-4"/>
                <w:sz w:val="28"/>
                <w:lang w:val="vi-VN"/>
              </w:rPr>
              <w:t>Chọn “Thêm mới”</w:t>
            </w:r>
            <w:r>
              <w:rPr>
                <w:spacing w:val="-4"/>
                <w:sz w:val="28"/>
              </w:rPr>
              <w:t xml:space="preserve"> </w:t>
            </w:r>
          </w:p>
          <w:p>
            <w:pPr>
              <w:pStyle w:val="16"/>
              <w:numPr>
                <w:ilvl w:val="0"/>
                <w:numId w:val="16"/>
              </w:numPr>
              <w:tabs>
                <w:tab w:val="left" w:pos="388"/>
              </w:tabs>
              <w:spacing w:before="163" w:after="0" w:line="240" w:lineRule="auto"/>
              <w:ind w:left="106" w:leftChars="0" w:right="0" w:rightChars="0" w:firstLine="0" w:firstLineChars="0"/>
              <w:jc w:val="left"/>
              <w:rPr>
                <w:sz w:val="28"/>
              </w:rPr>
            </w:pPr>
            <w:r>
              <w:rPr>
                <w:sz w:val="28"/>
              </w:rPr>
              <w:t>Một</w:t>
            </w:r>
            <w:r>
              <w:rPr>
                <w:spacing w:val="-6"/>
                <w:sz w:val="28"/>
              </w:rPr>
              <w:t xml:space="preserve"> </w:t>
            </w:r>
            <w:r>
              <w:rPr>
                <w:sz w:val="28"/>
              </w:rPr>
              <w:t>hộp</w:t>
            </w:r>
            <w:r>
              <w:rPr>
                <w:spacing w:val="-4"/>
                <w:sz w:val="28"/>
              </w:rPr>
              <w:t xml:space="preserve"> </w:t>
            </w:r>
            <w:r>
              <w:rPr>
                <w:sz w:val="28"/>
              </w:rPr>
              <w:t>thoại</w:t>
            </w:r>
            <w:r>
              <w:rPr>
                <w:spacing w:val="-2"/>
                <w:sz w:val="28"/>
              </w:rPr>
              <w:t xml:space="preserve"> </w:t>
            </w:r>
            <w:r>
              <w:rPr>
                <w:sz w:val="28"/>
              </w:rPr>
              <w:t>hiện</w:t>
            </w:r>
            <w:r>
              <w:rPr>
                <w:spacing w:val="-2"/>
                <w:sz w:val="28"/>
              </w:rPr>
              <w:t xml:space="preserve"> </w:t>
            </w:r>
            <w:r>
              <w:rPr>
                <w:sz w:val="28"/>
              </w:rPr>
              <w:t>ra</w:t>
            </w:r>
            <w:r>
              <w:rPr>
                <w:spacing w:val="-2"/>
                <w:sz w:val="28"/>
              </w:rPr>
              <w:t xml:space="preserve"> </w:t>
            </w:r>
            <w:r>
              <w:rPr>
                <w:sz w:val="28"/>
              </w:rPr>
              <w:t>đăng</w:t>
            </w:r>
            <w:r>
              <w:rPr>
                <w:spacing w:val="-4"/>
                <w:sz w:val="28"/>
              </w:rPr>
              <w:t xml:space="preserve"> </w:t>
            </w:r>
            <w:r>
              <w:rPr>
                <w:sz w:val="28"/>
              </w:rPr>
              <w:t>bài</w:t>
            </w:r>
            <w:r>
              <w:rPr>
                <w:spacing w:val="-4"/>
                <w:sz w:val="28"/>
              </w:rPr>
              <w:t xml:space="preserve"> </w:t>
            </w:r>
            <w:r>
              <w:rPr>
                <w:sz w:val="28"/>
              </w:rPr>
              <w:t>mở</w:t>
            </w:r>
            <w:r>
              <w:rPr>
                <w:spacing w:val="-2"/>
                <w:sz w:val="28"/>
              </w:rPr>
              <w:t xml:space="preserve"> </w:t>
            </w:r>
            <w:r>
              <w:rPr>
                <w:spacing w:val="-5"/>
                <w:sz w:val="28"/>
              </w:rPr>
              <w:t>ra</w:t>
            </w:r>
          </w:p>
          <w:p>
            <w:pPr>
              <w:pStyle w:val="16"/>
              <w:numPr>
                <w:ilvl w:val="0"/>
                <w:numId w:val="16"/>
              </w:numPr>
              <w:tabs>
                <w:tab w:val="left" w:pos="388"/>
              </w:tabs>
              <w:spacing w:before="160" w:after="0" w:line="240" w:lineRule="auto"/>
              <w:ind w:left="106" w:leftChars="0" w:right="0" w:rightChars="0" w:firstLine="0" w:firstLineChars="0"/>
              <w:jc w:val="left"/>
              <w:rPr>
                <w:rFonts w:hint="default"/>
                <w:sz w:val="28"/>
                <w:lang w:val="vi-VN"/>
              </w:rPr>
            </w:pPr>
            <w:r>
              <w:rPr>
                <w:sz w:val="28"/>
              </w:rPr>
              <w:t>Chọn</w:t>
            </w:r>
            <w:r>
              <w:rPr>
                <w:spacing w:val="-5"/>
                <w:sz w:val="28"/>
              </w:rPr>
              <w:t xml:space="preserve"> </w:t>
            </w:r>
            <w:r>
              <w:rPr>
                <w:spacing w:val="-2"/>
                <w:sz w:val="28"/>
              </w:rPr>
              <w:t>“</w:t>
            </w:r>
            <w:r>
              <w:rPr>
                <w:rFonts w:hint="default"/>
                <w:spacing w:val="-2"/>
                <w:sz w:val="28"/>
                <w:lang w:val="vi-VN"/>
              </w:rPr>
              <w:t>Tạo mới</w:t>
            </w:r>
            <w:r>
              <w:rPr>
                <w:spacing w:val="-2"/>
                <w:sz w:val="28"/>
              </w:rPr>
              <w:t>”</w:t>
            </w:r>
            <w:r>
              <w:rPr>
                <w:rFonts w:hint="default"/>
                <w:spacing w:val="-2"/>
                <w:sz w:val="28"/>
                <w:lang w:val="vi-VN"/>
              </w:rPr>
              <w:t xml:space="preserv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54" w:hRule="atLeast"/>
        </w:trPr>
        <w:tc>
          <w:tcPr>
            <w:tcW w:w="1731" w:type="dxa"/>
          </w:tcPr>
          <w:p>
            <w:pPr>
              <w:pStyle w:val="16"/>
              <w:spacing w:before="160" w:line="357" w:lineRule="auto"/>
              <w:ind w:left="107" w:right="209" w:firstLine="7"/>
              <w:rPr>
                <w:b/>
                <w:sz w:val="28"/>
              </w:rPr>
            </w:pPr>
            <w:r>
              <w:rPr>
                <w:b/>
                <w:sz w:val="28"/>
              </w:rPr>
              <w:t>Các</w:t>
            </w:r>
            <w:r>
              <w:rPr>
                <w:b/>
                <w:spacing w:val="-18"/>
                <w:sz w:val="28"/>
              </w:rPr>
              <w:t xml:space="preserve"> </w:t>
            </w:r>
            <w:r>
              <w:rPr>
                <w:b/>
                <w:sz w:val="28"/>
              </w:rPr>
              <w:t>bước bổ sung</w:t>
            </w:r>
          </w:p>
        </w:tc>
        <w:tc>
          <w:tcPr>
            <w:tcW w:w="7287" w:type="dxa"/>
          </w:tcPr>
          <w:p>
            <w:pPr>
              <w:pStyle w:val="16"/>
              <w:spacing w:before="9"/>
              <w:rPr>
                <w:i/>
                <w:sz w:val="34"/>
              </w:rPr>
            </w:pPr>
          </w:p>
          <w:p>
            <w:pPr>
              <w:pStyle w:val="16"/>
              <w:spacing w:before="1"/>
              <w:ind w:left="107"/>
              <w:rPr>
                <w:sz w:val="28"/>
              </w:rPr>
            </w:pPr>
            <w:r>
              <w:rPr>
                <w:spacing w:val="-2"/>
                <w:sz w:val="28"/>
              </w:rPr>
              <w:t>Không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61" w:hRule="atLeast"/>
        </w:trPr>
        <w:tc>
          <w:tcPr>
            <w:tcW w:w="1731" w:type="dxa"/>
          </w:tcPr>
          <w:p>
            <w:pPr>
              <w:pStyle w:val="16"/>
              <w:spacing w:before="4"/>
              <w:rPr>
                <w:i/>
                <w:sz w:val="39"/>
              </w:rPr>
            </w:pPr>
          </w:p>
          <w:p>
            <w:pPr>
              <w:pStyle w:val="16"/>
              <w:ind w:left="114"/>
              <w:rPr>
                <w:b/>
                <w:sz w:val="28"/>
              </w:rPr>
            </w:pPr>
            <w:r>
              <w:rPr>
                <w:b/>
                <w:sz w:val="28"/>
              </w:rPr>
              <w:t>Các</w:t>
            </w:r>
            <w:r>
              <w:rPr>
                <w:b/>
                <w:spacing w:val="-5"/>
                <w:sz w:val="28"/>
              </w:rPr>
              <w:t xml:space="preserve"> </w:t>
            </w:r>
            <w:r>
              <w:rPr>
                <w:b/>
                <w:sz w:val="28"/>
              </w:rPr>
              <w:t>ngoại</w:t>
            </w:r>
            <w:r>
              <w:rPr>
                <w:b/>
                <w:spacing w:val="-4"/>
                <w:sz w:val="28"/>
              </w:rPr>
              <w:t xml:space="preserve"> </w:t>
            </w:r>
            <w:r>
              <w:rPr>
                <w:b/>
                <w:spacing w:val="-5"/>
                <w:sz w:val="28"/>
              </w:rPr>
              <w:t>lệ</w:t>
            </w:r>
          </w:p>
        </w:tc>
        <w:tc>
          <w:tcPr>
            <w:tcW w:w="7287" w:type="dxa"/>
          </w:tcPr>
          <w:p>
            <w:pPr>
              <w:pStyle w:val="16"/>
              <w:spacing w:before="4"/>
              <w:rPr>
                <w:i/>
                <w:sz w:val="39"/>
              </w:rPr>
            </w:pPr>
          </w:p>
          <w:p>
            <w:pPr>
              <w:pStyle w:val="16"/>
              <w:ind w:left="107"/>
              <w:rPr>
                <w:sz w:val="28"/>
              </w:rPr>
            </w:pPr>
            <w:r>
              <w:rPr>
                <w:sz w:val="28"/>
              </w:rPr>
              <w:t>Yêu</w:t>
            </w:r>
            <w:r>
              <w:rPr>
                <w:spacing w:val="-3"/>
                <w:sz w:val="28"/>
              </w:rPr>
              <w:t xml:space="preserve"> </w:t>
            </w:r>
            <w:r>
              <w:rPr>
                <w:sz w:val="28"/>
              </w:rPr>
              <w:t>cầu</w:t>
            </w:r>
            <w:r>
              <w:rPr>
                <w:spacing w:val="-3"/>
                <w:sz w:val="28"/>
              </w:rPr>
              <w:t xml:space="preserve"> </w:t>
            </w:r>
            <w:r>
              <w:rPr>
                <w:sz w:val="28"/>
              </w:rPr>
              <w:t>người</w:t>
            </w:r>
            <w:r>
              <w:rPr>
                <w:spacing w:val="-2"/>
                <w:sz w:val="28"/>
              </w:rPr>
              <w:t xml:space="preserve"> </w:t>
            </w:r>
            <w:r>
              <w:rPr>
                <w:sz w:val="28"/>
              </w:rPr>
              <w:t>dùng</w:t>
            </w:r>
            <w:r>
              <w:rPr>
                <w:spacing w:val="-5"/>
                <w:sz w:val="28"/>
              </w:rPr>
              <w:t xml:space="preserve"> </w:t>
            </w:r>
            <w:r>
              <w:rPr>
                <w:sz w:val="28"/>
              </w:rPr>
              <w:t>phải</w:t>
            </w:r>
            <w:r>
              <w:rPr>
                <w:spacing w:val="-4"/>
                <w:sz w:val="28"/>
              </w:rPr>
              <w:t xml:space="preserve"> </w:t>
            </w:r>
            <w:r>
              <w:rPr>
                <w:sz w:val="28"/>
              </w:rPr>
              <w:t>đăng</w:t>
            </w:r>
            <w:r>
              <w:rPr>
                <w:spacing w:val="-4"/>
                <w:sz w:val="28"/>
              </w:rPr>
              <w:t xml:space="preserve"> nhập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1" w:hRule="atLeast"/>
        </w:trPr>
        <w:tc>
          <w:tcPr>
            <w:tcW w:w="1731" w:type="dxa"/>
          </w:tcPr>
          <w:p>
            <w:pPr>
              <w:pStyle w:val="16"/>
              <w:spacing w:before="5"/>
              <w:rPr>
                <w:i/>
                <w:sz w:val="25"/>
              </w:rPr>
            </w:pPr>
          </w:p>
          <w:p>
            <w:pPr>
              <w:pStyle w:val="16"/>
              <w:ind w:left="114"/>
              <w:rPr>
                <w:b/>
                <w:sz w:val="28"/>
              </w:rPr>
            </w:pPr>
            <w:r>
              <w:rPr>
                <w:b/>
                <w:sz w:val="28"/>
              </w:rPr>
              <w:t>Tham</w:t>
            </w:r>
            <w:r>
              <w:rPr>
                <w:b/>
                <w:spacing w:val="-8"/>
                <w:sz w:val="28"/>
              </w:rPr>
              <w:t xml:space="preserve"> </w:t>
            </w:r>
            <w:r>
              <w:rPr>
                <w:b/>
                <w:spacing w:val="-2"/>
                <w:sz w:val="28"/>
              </w:rPr>
              <w:t>chiếu</w:t>
            </w:r>
          </w:p>
        </w:tc>
        <w:tc>
          <w:tcPr>
            <w:tcW w:w="7287" w:type="dxa"/>
          </w:tcPr>
          <w:p>
            <w:pPr>
              <w:pStyle w:val="16"/>
              <w:spacing w:before="5"/>
              <w:rPr>
                <w:i/>
                <w:sz w:val="25"/>
              </w:rPr>
            </w:pPr>
          </w:p>
          <w:p>
            <w:pPr>
              <w:pStyle w:val="16"/>
              <w:ind w:left="107"/>
              <w:rPr>
                <w:sz w:val="28"/>
              </w:rPr>
            </w:pPr>
          </w:p>
        </w:tc>
      </w:tr>
    </w:tbl>
    <w:p>
      <w:pPr>
        <w:spacing w:after="0"/>
        <w:jc w:val="center"/>
        <w:rPr>
          <w:sz w:val="28"/>
        </w:rPr>
      </w:pPr>
    </w:p>
    <w:p>
      <w:pPr>
        <w:pStyle w:val="4"/>
        <w:numPr>
          <w:ilvl w:val="2"/>
          <w:numId w:val="6"/>
        </w:numPr>
        <w:tabs>
          <w:tab w:val="left" w:pos="837"/>
        </w:tabs>
        <w:spacing w:before="0" w:after="0" w:line="240" w:lineRule="auto"/>
        <w:ind w:left="836" w:right="0" w:hanging="702"/>
        <w:jc w:val="left"/>
        <w:rPr>
          <w:i/>
        </w:rPr>
      </w:pPr>
      <w:bookmarkStart w:id="34" w:name="2.3.1. Cấu trúc giao diện"/>
      <w:bookmarkEnd w:id="34"/>
      <w:bookmarkStart w:id="35" w:name="_bookmark16"/>
      <w:bookmarkEnd w:id="35"/>
      <w:bookmarkStart w:id="36" w:name="2.2.3. Biểu đồ trạng thái"/>
      <w:bookmarkEnd w:id="36"/>
      <w:bookmarkStart w:id="37" w:name="_bookmark14"/>
      <w:bookmarkEnd w:id="37"/>
      <w:r>
        <w:rPr>
          <w:i/>
        </w:rPr>
        <w:t>Cấu</w:t>
      </w:r>
      <w:r>
        <w:rPr>
          <w:i/>
          <w:spacing w:val="-4"/>
        </w:rPr>
        <w:t xml:space="preserve"> </w:t>
      </w:r>
      <w:r>
        <w:rPr>
          <w:i/>
        </w:rPr>
        <w:t>trúc</w:t>
      </w:r>
      <w:r>
        <w:rPr>
          <w:i/>
          <w:spacing w:val="-4"/>
        </w:rPr>
        <w:t xml:space="preserve"> </w:t>
      </w:r>
      <w:r>
        <w:rPr>
          <w:i/>
        </w:rPr>
        <w:t>giao</w:t>
      </w:r>
      <w:r>
        <w:rPr>
          <w:i/>
          <w:spacing w:val="-4"/>
        </w:rPr>
        <w:t xml:space="preserve"> diện</w:t>
      </w:r>
    </w:p>
    <w:p>
      <w:pPr>
        <w:pStyle w:val="7"/>
        <w:spacing w:before="7"/>
        <w:rPr>
          <w:b/>
          <w:i/>
          <w:sz w:val="24"/>
        </w:rPr>
      </w:pPr>
    </w:p>
    <w:p>
      <w:pPr>
        <w:pStyle w:val="7"/>
        <w:ind w:left="704"/>
        <w:rPr>
          <w:b/>
        </w:rPr>
      </w:pPr>
      <w:r>
        <w:t>Mô</w:t>
      </w:r>
      <w:r>
        <w:rPr>
          <w:spacing w:val="31"/>
        </w:rPr>
        <w:t xml:space="preserve"> </w:t>
      </w:r>
      <w:r>
        <w:t>hình</w:t>
      </w:r>
      <w:r>
        <w:rPr>
          <w:spacing w:val="32"/>
        </w:rPr>
        <w:t xml:space="preserve"> </w:t>
      </w:r>
      <w:r>
        <w:t>tổng</w:t>
      </w:r>
      <w:r>
        <w:rPr>
          <w:spacing w:val="32"/>
        </w:rPr>
        <w:t xml:space="preserve"> </w:t>
      </w:r>
      <w:r>
        <w:t>thể</w:t>
      </w:r>
      <w:r>
        <w:rPr>
          <w:spacing w:val="33"/>
        </w:rPr>
        <w:t xml:space="preserve"> </w:t>
      </w:r>
      <w:r>
        <w:t>giao</w:t>
      </w:r>
      <w:r>
        <w:rPr>
          <w:spacing w:val="32"/>
        </w:rPr>
        <w:t xml:space="preserve"> </w:t>
      </w:r>
      <w:r>
        <w:t>diện</w:t>
      </w:r>
      <w:r>
        <w:rPr>
          <w:spacing w:val="34"/>
        </w:rPr>
        <w:t xml:space="preserve"> </w:t>
      </w:r>
      <w:r>
        <w:t>danh</w:t>
      </w:r>
      <w:r>
        <w:rPr>
          <w:spacing w:val="29"/>
        </w:rPr>
        <w:t xml:space="preserve"> </w:t>
      </w:r>
      <w:r>
        <w:t>sách</w:t>
      </w:r>
      <w:r>
        <w:rPr>
          <w:spacing w:val="31"/>
        </w:rPr>
        <w:t xml:space="preserve"> </w:t>
      </w:r>
      <w:r>
        <w:t>dữ</w:t>
      </w:r>
      <w:r>
        <w:rPr>
          <w:spacing w:val="34"/>
        </w:rPr>
        <w:t xml:space="preserve"> </w:t>
      </w:r>
      <w:r>
        <w:t>liệu</w:t>
      </w:r>
      <w:r>
        <w:rPr>
          <w:spacing w:val="32"/>
        </w:rPr>
        <w:t xml:space="preserve"> </w:t>
      </w:r>
      <w:r>
        <w:t>thể</w:t>
      </w:r>
      <w:r>
        <w:rPr>
          <w:spacing w:val="33"/>
        </w:rPr>
        <w:t xml:space="preserve"> </w:t>
      </w:r>
      <w:r>
        <w:t>hiện</w:t>
      </w:r>
      <w:r>
        <w:rPr>
          <w:spacing w:val="34"/>
        </w:rPr>
        <w:t xml:space="preserve"> </w:t>
      </w:r>
      <w:r>
        <w:t>trong</w:t>
      </w:r>
      <w:r>
        <w:rPr>
          <w:spacing w:val="32"/>
        </w:rPr>
        <w:t xml:space="preserve"> </w:t>
      </w:r>
      <w:r>
        <w:rPr>
          <w:b/>
        </w:rPr>
        <w:t>Hình</w:t>
      </w:r>
      <w:r>
        <w:rPr>
          <w:b/>
          <w:spacing w:val="33"/>
        </w:rPr>
        <w:t xml:space="preserve"> </w:t>
      </w:r>
      <w:r>
        <w:rPr>
          <w:b/>
          <w:spacing w:val="-2"/>
        </w:rPr>
        <w:t>2.13.</w:t>
      </w:r>
    </w:p>
    <w:p>
      <w:pPr>
        <w:pStyle w:val="7"/>
        <w:spacing w:before="59" w:line="360" w:lineRule="auto"/>
        <w:ind w:left="135" w:right="172"/>
        <w:jc w:val="both"/>
      </w:pPr>
      <w:r>
        <w:t xml:space="preserve">gồm các vùng dữ liệu  thông tin người dùng đăng nhập. Bên </w:t>
      </w:r>
      <w:r>
        <w:rPr>
          <w:rFonts w:hint="default"/>
          <w:lang w:val="vi-VN"/>
        </w:rPr>
        <w:t xml:space="preserve">phải </w:t>
      </w:r>
      <w:r>
        <w:t>là cột menu các chức năng, ở giữa chính là bảng dữ liệu</w:t>
      </w:r>
      <w:r>
        <w:rPr>
          <w:spacing w:val="40"/>
        </w:rPr>
        <w:t xml:space="preserve"> </w:t>
      </w:r>
      <w:r>
        <w:t>gồm các cột và các nút chức năng như: Xem chi tiết, thêm dữ liệu, xóa mục đã chọn.</w:t>
      </w:r>
    </w:p>
    <w:p>
      <w:pPr>
        <w:pStyle w:val="7"/>
        <w:spacing w:before="2"/>
        <w:rPr>
          <w:sz w:val="8"/>
        </w:rPr>
      </w:pPr>
      <w:r>
        <w:drawing>
          <wp:inline distT="0" distB="0" distL="114300" distR="114300">
            <wp:extent cx="5962015" cy="3387725"/>
            <wp:effectExtent l="0" t="0" r="12065" b="1079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9"/>
                    <a:stretch>
                      <a:fillRect/>
                    </a:stretch>
                  </pic:blipFill>
                  <pic:spPr>
                    <a:xfrm>
                      <a:off x="0" y="0"/>
                      <a:ext cx="5962015" cy="3387725"/>
                    </a:xfrm>
                    <a:prstGeom prst="rect">
                      <a:avLst/>
                    </a:prstGeom>
                    <a:noFill/>
                    <a:ln>
                      <a:noFill/>
                    </a:ln>
                  </pic:spPr>
                </pic:pic>
              </a:graphicData>
            </a:graphic>
          </wp:inline>
        </w:drawing>
      </w:r>
    </w:p>
    <w:p>
      <w:pPr>
        <w:pStyle w:val="7"/>
        <w:spacing w:before="19"/>
        <w:ind w:right="38"/>
        <w:jc w:val="center"/>
      </w:pPr>
      <w:r>
        <w:rPr>
          <w:b/>
        </w:rPr>
        <w:t>Hình</w:t>
      </w:r>
      <w:r>
        <w:rPr>
          <w:b/>
          <w:spacing w:val="-3"/>
        </w:rPr>
        <w:t xml:space="preserve"> </w:t>
      </w:r>
      <w:r>
        <w:rPr>
          <w:b/>
        </w:rPr>
        <w:t>2.13.</w:t>
      </w:r>
      <w:r>
        <w:rPr>
          <w:b/>
          <w:spacing w:val="-5"/>
        </w:rPr>
        <w:t xml:space="preserve"> </w:t>
      </w:r>
      <w:r>
        <w:t>Mô</w:t>
      </w:r>
      <w:r>
        <w:rPr>
          <w:spacing w:val="-3"/>
        </w:rPr>
        <w:t xml:space="preserve"> </w:t>
      </w:r>
      <w:r>
        <w:t>hình</w:t>
      </w:r>
      <w:r>
        <w:rPr>
          <w:spacing w:val="-3"/>
        </w:rPr>
        <w:t xml:space="preserve"> </w:t>
      </w:r>
      <w:r>
        <w:t>tổng</w:t>
      </w:r>
      <w:r>
        <w:rPr>
          <w:spacing w:val="-3"/>
        </w:rPr>
        <w:t xml:space="preserve"> </w:t>
      </w:r>
      <w:r>
        <w:t>thể</w:t>
      </w:r>
      <w:r>
        <w:rPr>
          <w:spacing w:val="-3"/>
        </w:rPr>
        <w:t xml:space="preserve"> </w:t>
      </w:r>
      <w:r>
        <w:t>giao</w:t>
      </w:r>
      <w:r>
        <w:rPr>
          <w:spacing w:val="-3"/>
        </w:rPr>
        <w:t xml:space="preserve"> </w:t>
      </w:r>
      <w:r>
        <w:t>diện</w:t>
      </w:r>
      <w:r>
        <w:rPr>
          <w:spacing w:val="-3"/>
        </w:rPr>
        <w:t xml:space="preserve"> </w:t>
      </w:r>
      <w:r>
        <w:t>danh</w:t>
      </w:r>
      <w:r>
        <w:rPr>
          <w:spacing w:val="-3"/>
        </w:rPr>
        <w:t xml:space="preserve"> </w:t>
      </w:r>
      <w:r>
        <w:t>sách</w:t>
      </w:r>
      <w:r>
        <w:rPr>
          <w:spacing w:val="-3"/>
        </w:rPr>
        <w:t xml:space="preserve"> </w:t>
      </w:r>
      <w:r>
        <w:t>dữ</w:t>
      </w:r>
      <w:r>
        <w:rPr>
          <w:spacing w:val="-1"/>
        </w:rPr>
        <w:t xml:space="preserve"> </w:t>
      </w:r>
      <w:r>
        <w:rPr>
          <w:spacing w:val="-4"/>
        </w:rPr>
        <w:t>liệu</w:t>
      </w:r>
    </w:p>
    <w:p>
      <w:pPr>
        <w:pStyle w:val="7"/>
        <w:spacing w:before="7"/>
        <w:rPr>
          <w:sz w:val="24"/>
        </w:rPr>
      </w:pPr>
    </w:p>
    <w:p>
      <w:pPr>
        <w:pStyle w:val="4"/>
        <w:numPr>
          <w:ilvl w:val="2"/>
          <w:numId w:val="6"/>
        </w:numPr>
        <w:tabs>
          <w:tab w:val="left" w:pos="837"/>
        </w:tabs>
        <w:spacing w:before="0" w:after="0" w:line="240" w:lineRule="auto"/>
        <w:ind w:left="836" w:right="0" w:hanging="702"/>
        <w:jc w:val="left"/>
        <w:rPr>
          <w:i/>
        </w:rPr>
      </w:pPr>
      <w:bookmarkStart w:id="38" w:name="_bookmark17"/>
      <w:bookmarkEnd w:id="38"/>
      <w:bookmarkStart w:id="39" w:name="2.3.2. Mô hình tổng thể giao diện trang "/>
      <w:bookmarkEnd w:id="39"/>
      <w:r>
        <w:rPr>
          <w:i/>
        </w:rPr>
        <w:t>Mô</w:t>
      </w:r>
      <w:r>
        <w:rPr>
          <w:i/>
          <w:spacing w:val="-5"/>
        </w:rPr>
        <w:t xml:space="preserve"> </w:t>
      </w:r>
      <w:r>
        <w:rPr>
          <w:i/>
        </w:rPr>
        <w:t>hình</w:t>
      </w:r>
      <w:r>
        <w:rPr>
          <w:i/>
          <w:spacing w:val="-4"/>
        </w:rPr>
        <w:t xml:space="preserve"> </w:t>
      </w:r>
      <w:r>
        <w:rPr>
          <w:i/>
        </w:rPr>
        <w:t>tổng</w:t>
      </w:r>
      <w:r>
        <w:rPr>
          <w:i/>
          <w:spacing w:val="-4"/>
        </w:rPr>
        <w:t xml:space="preserve"> </w:t>
      </w:r>
      <w:r>
        <w:rPr>
          <w:i/>
        </w:rPr>
        <w:t>thể</w:t>
      </w:r>
      <w:r>
        <w:rPr>
          <w:i/>
          <w:spacing w:val="-4"/>
        </w:rPr>
        <w:t xml:space="preserve"> </w:t>
      </w:r>
      <w:r>
        <w:rPr>
          <w:i/>
        </w:rPr>
        <w:t>giao</w:t>
      </w:r>
      <w:r>
        <w:rPr>
          <w:i/>
          <w:spacing w:val="-5"/>
        </w:rPr>
        <w:t xml:space="preserve"> </w:t>
      </w:r>
      <w:r>
        <w:rPr>
          <w:i/>
        </w:rPr>
        <w:t>diện</w:t>
      </w:r>
      <w:r>
        <w:rPr>
          <w:i/>
          <w:spacing w:val="-3"/>
        </w:rPr>
        <w:t xml:space="preserve"> </w:t>
      </w:r>
      <w:r>
        <w:rPr>
          <w:i/>
        </w:rPr>
        <w:t>trang</w:t>
      </w:r>
      <w:r>
        <w:rPr>
          <w:i/>
          <w:spacing w:val="-5"/>
        </w:rPr>
        <w:t xml:space="preserve"> </w:t>
      </w:r>
      <w:r>
        <w:rPr>
          <w:i/>
        </w:rPr>
        <w:t>nhập</w:t>
      </w:r>
      <w:r>
        <w:rPr>
          <w:i/>
          <w:spacing w:val="-3"/>
        </w:rPr>
        <w:t xml:space="preserve"> </w:t>
      </w:r>
      <w:r>
        <w:rPr>
          <w:i/>
        </w:rPr>
        <w:t>mới,</w:t>
      </w:r>
      <w:r>
        <w:rPr>
          <w:i/>
          <w:spacing w:val="-4"/>
        </w:rPr>
        <w:t xml:space="preserve"> </w:t>
      </w:r>
      <w:r>
        <w:rPr>
          <w:i/>
        </w:rPr>
        <w:t>chỉnh</w:t>
      </w:r>
      <w:r>
        <w:rPr>
          <w:i/>
          <w:spacing w:val="-4"/>
        </w:rPr>
        <w:t xml:space="preserve"> </w:t>
      </w:r>
      <w:r>
        <w:rPr>
          <w:i/>
        </w:rPr>
        <w:t>sửa</w:t>
      </w:r>
      <w:r>
        <w:rPr>
          <w:i/>
          <w:spacing w:val="-3"/>
        </w:rPr>
        <w:t xml:space="preserve"> </w:t>
      </w:r>
      <w:r>
        <w:rPr>
          <w:i/>
        </w:rPr>
        <w:t>dữ</w:t>
      </w:r>
      <w:r>
        <w:rPr>
          <w:i/>
          <w:spacing w:val="-3"/>
        </w:rPr>
        <w:t xml:space="preserve"> </w:t>
      </w:r>
      <w:r>
        <w:rPr>
          <w:i/>
          <w:spacing w:val="-4"/>
        </w:rPr>
        <w:t>liệu</w:t>
      </w:r>
    </w:p>
    <w:p>
      <w:pPr>
        <w:pStyle w:val="7"/>
        <w:spacing w:before="4"/>
        <w:rPr>
          <w:b/>
          <w:i/>
          <w:sz w:val="24"/>
        </w:rPr>
      </w:pPr>
    </w:p>
    <w:p>
      <w:pPr>
        <w:pStyle w:val="7"/>
        <w:spacing w:before="1" w:line="360" w:lineRule="auto"/>
        <w:ind w:left="135" w:right="172" w:firstLine="568"/>
        <w:jc w:val="both"/>
      </w:pPr>
      <w:r>
        <w:t>Bao gồm phần  thông tin người dùng,</w:t>
      </w:r>
      <w:r>
        <w:rPr>
          <w:spacing w:val="-3"/>
        </w:rPr>
        <w:t xml:space="preserve"> </w:t>
      </w:r>
      <w:r>
        <w:t>các là các trường</w:t>
      </w:r>
      <w:r>
        <w:rPr>
          <w:spacing w:val="-1"/>
        </w:rPr>
        <w:t xml:space="preserve"> </w:t>
      </w:r>
      <w:r>
        <w:t>thông</w:t>
      </w:r>
      <w:r>
        <w:rPr>
          <w:spacing w:val="-3"/>
        </w:rPr>
        <w:t xml:space="preserve"> </w:t>
      </w:r>
      <w:r>
        <w:t>tin mà</w:t>
      </w:r>
      <w:r>
        <w:rPr>
          <w:spacing w:val="-2"/>
        </w:rPr>
        <w:t xml:space="preserve"> </w:t>
      </w:r>
      <w:r>
        <w:t>người dùng</w:t>
      </w:r>
      <w:r>
        <w:rPr>
          <w:spacing w:val="-1"/>
        </w:rPr>
        <w:t xml:space="preserve"> </w:t>
      </w:r>
      <w:r>
        <w:t>nhập</w:t>
      </w:r>
      <w:r>
        <w:rPr>
          <w:spacing w:val="-1"/>
        </w:rPr>
        <w:t xml:space="preserve"> </w:t>
      </w:r>
      <w:r>
        <w:t>vào</w:t>
      </w:r>
      <w:r>
        <w:rPr>
          <w:spacing w:val="-1"/>
        </w:rPr>
        <w:t xml:space="preserve"> </w:t>
      </w:r>
      <w:r>
        <w:t>để</w:t>
      </w:r>
      <w:r>
        <w:rPr>
          <w:spacing w:val="-2"/>
        </w:rPr>
        <w:t xml:space="preserve"> </w:t>
      </w:r>
      <w:r>
        <w:t>thêm</w:t>
      </w:r>
      <w:r>
        <w:rPr>
          <w:spacing w:val="-2"/>
        </w:rPr>
        <w:t xml:space="preserve"> </w:t>
      </w:r>
      <w:r>
        <w:t>mới</w:t>
      </w:r>
      <w:r>
        <w:rPr>
          <w:spacing w:val="-1"/>
        </w:rPr>
        <w:t xml:space="preserve"> </w:t>
      </w:r>
      <w:r>
        <w:t>hay</w:t>
      </w:r>
      <w:r>
        <w:rPr>
          <w:spacing w:val="-1"/>
        </w:rPr>
        <w:t xml:space="preserve"> </w:t>
      </w:r>
      <w:r>
        <w:t xml:space="preserve">thay đổi thông tin </w:t>
      </w:r>
      <w:r>
        <w:rPr>
          <w:rFonts w:hint="default"/>
          <w:lang w:val="vi-VN"/>
        </w:rPr>
        <w:t>bài viết</w:t>
      </w:r>
      <w:r>
        <w:t xml:space="preserve"> hoặc </w:t>
      </w:r>
      <w:r>
        <w:rPr>
          <w:rFonts w:hint="default"/>
          <w:lang w:val="vi-VN"/>
        </w:rPr>
        <w:t>danh mục</w:t>
      </w:r>
      <w:r>
        <w:t>, mỗi trường nhập vào yêu cầu không được để trống nếu để trống thì lập tức báo cho người dùng biết trường đó không được để trống giúp tăng trải nghiệm người dùng.</w:t>
      </w:r>
    </w:p>
    <w:p>
      <w:pPr>
        <w:pStyle w:val="7"/>
        <w:spacing w:before="3"/>
        <w:rPr>
          <w:sz w:val="8"/>
        </w:rPr>
      </w:pPr>
      <w:r>
        <w:drawing>
          <wp:inline distT="0" distB="0" distL="114300" distR="114300">
            <wp:extent cx="5952490" cy="4081145"/>
            <wp:effectExtent l="0" t="0" r="6350" b="317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0"/>
                    <a:stretch>
                      <a:fillRect/>
                    </a:stretch>
                  </pic:blipFill>
                  <pic:spPr>
                    <a:xfrm>
                      <a:off x="0" y="0"/>
                      <a:ext cx="5952490" cy="4081145"/>
                    </a:xfrm>
                    <a:prstGeom prst="rect">
                      <a:avLst/>
                    </a:prstGeom>
                    <a:noFill/>
                    <a:ln>
                      <a:noFill/>
                    </a:ln>
                  </pic:spPr>
                </pic:pic>
              </a:graphicData>
            </a:graphic>
          </wp:inline>
        </w:drawing>
      </w:r>
    </w:p>
    <w:p>
      <w:pPr>
        <w:pStyle w:val="7"/>
        <w:spacing w:before="17"/>
        <w:ind w:right="38"/>
        <w:jc w:val="center"/>
      </w:pPr>
      <w:r>
        <w:rPr>
          <w:b/>
        </w:rPr>
        <w:t>Hình</w:t>
      </w:r>
      <w:r>
        <w:rPr>
          <w:b/>
          <w:spacing w:val="-3"/>
        </w:rPr>
        <w:t xml:space="preserve"> </w:t>
      </w:r>
      <w:r>
        <w:rPr>
          <w:b/>
        </w:rPr>
        <w:t>2.14.</w:t>
      </w:r>
      <w:r>
        <w:rPr>
          <w:b/>
          <w:spacing w:val="-5"/>
        </w:rPr>
        <w:t xml:space="preserve"> </w:t>
      </w:r>
      <w:r>
        <w:t>Mô</w:t>
      </w:r>
      <w:r>
        <w:rPr>
          <w:spacing w:val="-3"/>
        </w:rPr>
        <w:t xml:space="preserve"> </w:t>
      </w:r>
      <w:r>
        <w:t>hình</w:t>
      </w:r>
      <w:r>
        <w:rPr>
          <w:spacing w:val="-3"/>
        </w:rPr>
        <w:t xml:space="preserve"> </w:t>
      </w:r>
      <w:r>
        <w:t>tổng</w:t>
      </w:r>
      <w:r>
        <w:rPr>
          <w:spacing w:val="-3"/>
        </w:rPr>
        <w:t xml:space="preserve"> </w:t>
      </w:r>
      <w:r>
        <w:t>thể</w:t>
      </w:r>
      <w:r>
        <w:rPr>
          <w:spacing w:val="-3"/>
        </w:rPr>
        <w:t xml:space="preserve"> </w:t>
      </w:r>
      <w:r>
        <w:t>giao</w:t>
      </w:r>
      <w:r>
        <w:rPr>
          <w:spacing w:val="-3"/>
        </w:rPr>
        <w:t xml:space="preserve"> </w:t>
      </w:r>
      <w:r>
        <w:t>diện</w:t>
      </w:r>
      <w:r>
        <w:rPr>
          <w:spacing w:val="-3"/>
        </w:rPr>
        <w:t xml:space="preserve"> </w:t>
      </w:r>
      <w:r>
        <w:t>danh</w:t>
      </w:r>
      <w:r>
        <w:rPr>
          <w:spacing w:val="-3"/>
        </w:rPr>
        <w:t xml:space="preserve"> </w:t>
      </w:r>
      <w:r>
        <w:t>sách</w:t>
      </w:r>
      <w:r>
        <w:rPr>
          <w:spacing w:val="-3"/>
        </w:rPr>
        <w:t xml:space="preserve"> </w:t>
      </w:r>
      <w:r>
        <w:t>dữ</w:t>
      </w:r>
      <w:r>
        <w:rPr>
          <w:spacing w:val="-1"/>
        </w:rPr>
        <w:t xml:space="preserve"> </w:t>
      </w:r>
      <w:r>
        <w:rPr>
          <w:spacing w:val="-4"/>
        </w:rPr>
        <w:t>liệu</w:t>
      </w:r>
    </w:p>
    <w:p>
      <w:pPr>
        <w:spacing w:before="7"/>
        <w:ind w:left="0" w:right="38" w:firstLine="0"/>
        <w:jc w:val="center"/>
        <w:rPr>
          <w:spacing w:val="-4"/>
          <w:sz w:val="28"/>
        </w:rPr>
      </w:pPr>
      <w:bookmarkStart w:id="40" w:name="2.3.3. Mô hình tổng thể giao diện xem ho"/>
      <w:bookmarkEnd w:id="40"/>
      <w:bookmarkStart w:id="41" w:name="_bookmark18"/>
      <w:bookmarkEnd w:id="41"/>
    </w:p>
    <w:p>
      <w:pPr>
        <w:spacing w:before="7"/>
        <w:ind w:left="0" w:right="38" w:firstLine="0"/>
        <w:jc w:val="center"/>
        <w:rPr>
          <w:spacing w:val="-4"/>
          <w:sz w:val="28"/>
        </w:rPr>
      </w:pPr>
    </w:p>
    <w:p>
      <w:pPr>
        <w:spacing w:before="7"/>
        <w:ind w:left="0" w:right="38" w:firstLine="0"/>
        <w:jc w:val="center"/>
        <w:rPr>
          <w:spacing w:val="-4"/>
          <w:sz w:val="28"/>
        </w:rPr>
      </w:pPr>
    </w:p>
    <w:p>
      <w:pPr>
        <w:spacing w:before="7"/>
        <w:ind w:left="0" w:right="38" w:firstLine="0"/>
        <w:jc w:val="center"/>
        <w:rPr>
          <w:spacing w:val="-4"/>
          <w:sz w:val="28"/>
        </w:rPr>
      </w:pPr>
    </w:p>
    <w:p>
      <w:pPr>
        <w:spacing w:before="7"/>
        <w:ind w:left="0" w:right="38" w:firstLine="0"/>
        <w:jc w:val="center"/>
        <w:rPr>
          <w:spacing w:val="-4"/>
          <w:sz w:val="28"/>
        </w:rPr>
      </w:pPr>
    </w:p>
    <w:p>
      <w:pPr>
        <w:spacing w:before="7"/>
        <w:ind w:left="0" w:right="38" w:firstLine="0"/>
        <w:jc w:val="center"/>
        <w:rPr>
          <w:spacing w:val="-4"/>
          <w:sz w:val="28"/>
        </w:rPr>
      </w:pPr>
    </w:p>
    <w:p>
      <w:pPr>
        <w:spacing w:before="7"/>
        <w:ind w:left="0" w:right="38" w:firstLine="0"/>
        <w:jc w:val="center"/>
        <w:rPr>
          <w:spacing w:val="-4"/>
          <w:sz w:val="28"/>
        </w:rPr>
      </w:pPr>
    </w:p>
    <w:p>
      <w:pPr>
        <w:spacing w:before="7"/>
        <w:ind w:left="0" w:right="38" w:firstLine="0"/>
        <w:jc w:val="center"/>
        <w:rPr>
          <w:spacing w:val="-4"/>
          <w:sz w:val="28"/>
        </w:rPr>
      </w:pPr>
    </w:p>
    <w:p>
      <w:pPr>
        <w:spacing w:before="7"/>
        <w:ind w:left="0" w:right="38" w:firstLine="0"/>
        <w:jc w:val="center"/>
        <w:rPr>
          <w:spacing w:val="-4"/>
          <w:sz w:val="28"/>
        </w:rPr>
      </w:pPr>
    </w:p>
    <w:p>
      <w:pPr>
        <w:spacing w:before="7"/>
        <w:ind w:left="0" w:right="38" w:firstLine="0"/>
        <w:jc w:val="center"/>
        <w:rPr>
          <w:spacing w:val="-4"/>
          <w:sz w:val="28"/>
        </w:rPr>
      </w:pPr>
    </w:p>
    <w:p>
      <w:pPr>
        <w:spacing w:before="7"/>
        <w:ind w:left="0" w:right="38" w:firstLine="0"/>
        <w:jc w:val="center"/>
        <w:rPr>
          <w:spacing w:val="-4"/>
          <w:sz w:val="28"/>
        </w:rPr>
      </w:pPr>
    </w:p>
    <w:p>
      <w:pPr>
        <w:spacing w:before="7"/>
        <w:ind w:left="0" w:right="38" w:firstLine="0"/>
        <w:jc w:val="center"/>
        <w:rPr>
          <w:spacing w:val="-4"/>
          <w:sz w:val="28"/>
        </w:rPr>
      </w:pPr>
    </w:p>
    <w:p>
      <w:pPr>
        <w:spacing w:before="7"/>
        <w:ind w:left="0" w:right="38" w:firstLine="0"/>
        <w:jc w:val="center"/>
        <w:rPr>
          <w:spacing w:val="-4"/>
          <w:sz w:val="28"/>
        </w:rPr>
      </w:pPr>
    </w:p>
    <w:p>
      <w:pPr>
        <w:spacing w:before="7"/>
        <w:ind w:left="0" w:right="38" w:firstLine="0"/>
        <w:jc w:val="center"/>
        <w:rPr>
          <w:spacing w:val="-4"/>
          <w:sz w:val="28"/>
        </w:rPr>
      </w:pPr>
    </w:p>
    <w:p>
      <w:pPr>
        <w:spacing w:before="7"/>
        <w:ind w:left="0" w:right="38" w:firstLine="0"/>
        <w:jc w:val="center"/>
        <w:rPr>
          <w:spacing w:val="-4"/>
          <w:sz w:val="28"/>
        </w:rPr>
      </w:pPr>
    </w:p>
    <w:p>
      <w:pPr>
        <w:spacing w:before="7"/>
        <w:ind w:left="0" w:right="38" w:firstLine="0"/>
        <w:jc w:val="center"/>
        <w:rPr>
          <w:spacing w:val="-4"/>
          <w:sz w:val="28"/>
        </w:rPr>
      </w:pPr>
    </w:p>
    <w:p>
      <w:pPr>
        <w:spacing w:before="7"/>
        <w:ind w:left="0" w:right="38" w:firstLine="0"/>
        <w:jc w:val="center"/>
        <w:rPr>
          <w:spacing w:val="-4"/>
          <w:sz w:val="28"/>
        </w:rPr>
      </w:pPr>
    </w:p>
    <w:p>
      <w:pPr>
        <w:spacing w:before="7"/>
        <w:ind w:left="0" w:right="38" w:firstLine="0"/>
        <w:jc w:val="center"/>
        <w:rPr>
          <w:spacing w:val="-4"/>
          <w:sz w:val="28"/>
        </w:rPr>
      </w:pPr>
    </w:p>
    <w:p>
      <w:pPr>
        <w:pStyle w:val="7"/>
        <w:spacing w:before="5"/>
        <w:rPr>
          <w:sz w:val="24"/>
        </w:rPr>
      </w:pPr>
    </w:p>
    <w:p>
      <w:pPr>
        <w:pStyle w:val="4"/>
        <w:numPr>
          <w:ilvl w:val="2"/>
          <w:numId w:val="6"/>
        </w:numPr>
        <w:tabs>
          <w:tab w:val="left" w:pos="837"/>
        </w:tabs>
        <w:spacing w:before="0" w:after="0" w:line="240" w:lineRule="auto"/>
        <w:ind w:left="836" w:right="0" w:hanging="702"/>
        <w:jc w:val="left"/>
        <w:rPr>
          <w:i/>
        </w:rPr>
      </w:pPr>
      <w:bookmarkStart w:id="42" w:name="2.3.4. Thiết kế cơ sở dữ liệu"/>
      <w:bookmarkEnd w:id="42"/>
      <w:bookmarkStart w:id="43" w:name="_bookmark19"/>
      <w:bookmarkEnd w:id="43"/>
      <w:r>
        <w:rPr>
          <w:i/>
        </w:rPr>
        <w:t>Thiết</w:t>
      </w:r>
      <w:r>
        <w:rPr>
          <w:i/>
          <w:spacing w:val="-5"/>
        </w:rPr>
        <w:t xml:space="preserve"> </w:t>
      </w:r>
      <w:r>
        <w:rPr>
          <w:i/>
        </w:rPr>
        <w:t>kế</w:t>
      </w:r>
      <w:r>
        <w:rPr>
          <w:i/>
          <w:spacing w:val="-3"/>
        </w:rPr>
        <w:t xml:space="preserve"> </w:t>
      </w:r>
      <w:r>
        <w:rPr>
          <w:i/>
        </w:rPr>
        <w:t>cơ</w:t>
      </w:r>
      <w:r>
        <w:rPr>
          <w:i/>
          <w:spacing w:val="-2"/>
        </w:rPr>
        <w:t xml:space="preserve"> </w:t>
      </w:r>
      <w:r>
        <w:rPr>
          <w:i/>
        </w:rPr>
        <w:t>sở</w:t>
      </w:r>
      <w:r>
        <w:rPr>
          <w:i/>
          <w:spacing w:val="-2"/>
        </w:rPr>
        <w:t xml:space="preserve"> </w:t>
      </w:r>
      <w:r>
        <w:rPr>
          <w:i/>
        </w:rPr>
        <w:t>dữ</w:t>
      </w:r>
      <w:r>
        <w:rPr>
          <w:i/>
          <w:spacing w:val="-3"/>
        </w:rPr>
        <w:t xml:space="preserve"> </w:t>
      </w:r>
      <w:r>
        <w:rPr>
          <w:i/>
          <w:spacing w:val="-4"/>
        </w:rPr>
        <w:t>liệu</w:t>
      </w:r>
    </w:p>
    <w:p>
      <w:pPr>
        <w:pStyle w:val="7"/>
        <w:spacing w:before="4"/>
        <w:rPr>
          <w:b/>
          <w:i/>
          <w:sz w:val="24"/>
        </w:rPr>
      </w:pPr>
    </w:p>
    <w:p>
      <w:pPr>
        <w:pStyle w:val="15"/>
        <w:numPr>
          <w:ilvl w:val="3"/>
          <w:numId w:val="19"/>
        </w:numPr>
        <w:tabs>
          <w:tab w:val="left" w:pos="976"/>
        </w:tabs>
        <w:spacing w:before="0" w:after="0" w:line="240" w:lineRule="auto"/>
        <w:ind w:left="976" w:right="0" w:hanging="841"/>
        <w:jc w:val="left"/>
        <w:rPr>
          <w:i/>
          <w:sz w:val="28"/>
        </w:rPr>
      </w:pPr>
      <w:r>
        <w:rPr>
          <w:i/>
          <w:sz w:val="28"/>
        </w:rPr>
        <w:t>Cấu</w:t>
      </w:r>
      <w:r>
        <w:rPr>
          <w:i/>
          <w:spacing w:val="-3"/>
          <w:sz w:val="28"/>
        </w:rPr>
        <w:t xml:space="preserve"> </w:t>
      </w:r>
      <w:r>
        <w:rPr>
          <w:i/>
          <w:sz w:val="28"/>
        </w:rPr>
        <w:t>trúc</w:t>
      </w:r>
      <w:r>
        <w:rPr>
          <w:i/>
          <w:spacing w:val="-3"/>
          <w:sz w:val="28"/>
        </w:rPr>
        <w:t xml:space="preserve"> </w:t>
      </w:r>
      <w:r>
        <w:rPr>
          <w:i/>
          <w:sz w:val="28"/>
        </w:rPr>
        <w:t>bảng</w:t>
      </w:r>
      <w:r>
        <w:rPr>
          <w:i/>
          <w:spacing w:val="-3"/>
          <w:sz w:val="28"/>
        </w:rPr>
        <w:t xml:space="preserve"> </w:t>
      </w:r>
      <w:r>
        <w:rPr>
          <w:i/>
          <w:sz w:val="28"/>
        </w:rPr>
        <w:t>dữ</w:t>
      </w:r>
      <w:r>
        <w:rPr>
          <w:i/>
          <w:spacing w:val="-3"/>
          <w:sz w:val="28"/>
        </w:rPr>
        <w:t xml:space="preserve"> </w:t>
      </w:r>
      <w:r>
        <w:rPr>
          <w:i/>
          <w:spacing w:val="-4"/>
          <w:sz w:val="28"/>
        </w:rPr>
        <w:t>liệu</w:t>
      </w:r>
    </w:p>
    <w:p>
      <w:pPr>
        <w:pStyle w:val="7"/>
        <w:spacing w:before="7"/>
        <w:rPr>
          <w:i/>
          <w:sz w:val="24"/>
        </w:rPr>
      </w:pPr>
    </w:p>
    <w:p>
      <w:pPr>
        <w:pStyle w:val="15"/>
        <w:numPr>
          <w:ilvl w:val="0"/>
          <w:numId w:val="20"/>
        </w:numPr>
        <w:tabs>
          <w:tab w:val="left" w:pos="492"/>
        </w:tabs>
        <w:spacing w:before="0" w:after="0" w:line="240" w:lineRule="auto"/>
        <w:ind w:left="491" w:right="0" w:hanging="366"/>
        <w:jc w:val="left"/>
        <w:rPr>
          <w:sz w:val="28"/>
        </w:rPr>
      </w:pPr>
      <w:r>
        <w:rPr>
          <w:sz w:val="28"/>
        </w:rPr>
        <w:t>Bảng</w:t>
      </w:r>
      <w:r>
        <w:rPr>
          <w:spacing w:val="-7"/>
          <w:sz w:val="28"/>
        </w:rPr>
        <w:t xml:space="preserve"> </w:t>
      </w:r>
      <w:r>
        <w:rPr>
          <w:sz w:val="28"/>
        </w:rPr>
        <w:t>người</w:t>
      </w:r>
      <w:r>
        <w:rPr>
          <w:spacing w:val="-3"/>
          <w:sz w:val="28"/>
        </w:rPr>
        <w:t xml:space="preserve"> </w:t>
      </w:r>
      <w:r>
        <w:rPr>
          <w:spacing w:val="-4"/>
          <w:sz w:val="28"/>
        </w:rPr>
        <w:t>dùng</w:t>
      </w:r>
    </w:p>
    <w:p>
      <w:pPr>
        <w:pStyle w:val="3"/>
        <w:numPr>
          <w:ilvl w:val="1"/>
          <w:numId w:val="20"/>
        </w:numPr>
        <w:tabs>
          <w:tab w:val="left" w:pos="861"/>
        </w:tabs>
        <w:spacing w:before="160" w:after="0" w:line="240" w:lineRule="auto"/>
        <w:ind w:left="860" w:right="0" w:hanging="157"/>
        <w:jc w:val="left"/>
      </w:pPr>
      <w:r>
        <w:t>Tên</w:t>
      </w:r>
      <w:r>
        <w:rPr>
          <w:spacing w:val="-6"/>
        </w:rPr>
        <w:t xml:space="preserve"> </w:t>
      </w:r>
      <w:r>
        <w:t>bảng:</w:t>
      </w:r>
      <w:r>
        <w:rPr>
          <w:spacing w:val="-4"/>
        </w:rPr>
        <w:t xml:space="preserve"> User</w:t>
      </w:r>
    </w:p>
    <w:p>
      <w:pPr>
        <w:pStyle w:val="15"/>
        <w:numPr>
          <w:ilvl w:val="1"/>
          <w:numId w:val="20"/>
        </w:numPr>
        <w:tabs>
          <w:tab w:val="left" w:pos="895"/>
        </w:tabs>
        <w:spacing w:before="161" w:after="0" w:line="360" w:lineRule="auto"/>
        <w:ind w:left="135" w:right="174" w:firstLine="568"/>
        <w:jc w:val="left"/>
        <w:rPr>
          <w:b/>
          <w:sz w:val="28"/>
        </w:rPr>
      </w:pPr>
      <w:r>
        <w:rPr>
          <w:b/>
          <w:sz w:val="28"/>
        </w:rPr>
        <w:t>Mục</w:t>
      </w:r>
      <w:r>
        <w:rPr>
          <w:b/>
          <w:spacing w:val="26"/>
          <w:sz w:val="28"/>
        </w:rPr>
        <w:t xml:space="preserve"> </w:t>
      </w:r>
      <w:r>
        <w:rPr>
          <w:b/>
          <w:sz w:val="28"/>
        </w:rPr>
        <w:t>đích:</w:t>
      </w:r>
      <w:r>
        <w:rPr>
          <w:b/>
          <w:spacing w:val="25"/>
          <w:sz w:val="28"/>
        </w:rPr>
        <w:t xml:space="preserve"> </w:t>
      </w:r>
      <w:r>
        <w:rPr>
          <w:sz w:val="28"/>
        </w:rPr>
        <w:t>Dùng</w:t>
      </w:r>
      <w:r>
        <w:rPr>
          <w:spacing w:val="25"/>
          <w:sz w:val="28"/>
        </w:rPr>
        <w:t xml:space="preserve"> </w:t>
      </w:r>
      <w:r>
        <w:rPr>
          <w:sz w:val="28"/>
        </w:rPr>
        <w:t>để</w:t>
      </w:r>
      <w:r>
        <w:rPr>
          <w:spacing w:val="25"/>
          <w:sz w:val="28"/>
        </w:rPr>
        <w:t xml:space="preserve"> </w:t>
      </w:r>
      <w:r>
        <w:rPr>
          <w:sz w:val="28"/>
        </w:rPr>
        <w:t>lưu</w:t>
      </w:r>
      <w:r>
        <w:rPr>
          <w:spacing w:val="27"/>
          <w:sz w:val="28"/>
        </w:rPr>
        <w:t xml:space="preserve"> </w:t>
      </w:r>
      <w:r>
        <w:rPr>
          <w:sz w:val="28"/>
        </w:rPr>
        <w:t>thông</w:t>
      </w:r>
      <w:r>
        <w:rPr>
          <w:spacing w:val="25"/>
          <w:sz w:val="28"/>
        </w:rPr>
        <w:t xml:space="preserve"> </w:t>
      </w:r>
      <w:r>
        <w:rPr>
          <w:sz w:val="28"/>
        </w:rPr>
        <w:t>tin</w:t>
      </w:r>
      <w:r>
        <w:rPr>
          <w:spacing w:val="25"/>
          <w:sz w:val="28"/>
        </w:rPr>
        <w:t xml:space="preserve"> </w:t>
      </w:r>
      <w:r>
        <w:rPr>
          <w:sz w:val="28"/>
        </w:rPr>
        <w:t>người</w:t>
      </w:r>
      <w:r>
        <w:rPr>
          <w:spacing w:val="27"/>
          <w:sz w:val="28"/>
        </w:rPr>
        <w:t xml:space="preserve"> </w:t>
      </w:r>
      <w:r>
        <w:rPr>
          <w:sz w:val="28"/>
        </w:rPr>
        <w:t>dùng thông</w:t>
      </w:r>
      <w:r>
        <w:rPr>
          <w:spacing w:val="25"/>
          <w:sz w:val="28"/>
        </w:rPr>
        <w:t xml:space="preserve"> </w:t>
      </w:r>
      <w:r>
        <w:rPr>
          <w:sz w:val="28"/>
        </w:rPr>
        <w:t>tin</w:t>
      </w:r>
      <w:r>
        <w:rPr>
          <w:spacing w:val="27"/>
          <w:sz w:val="28"/>
        </w:rPr>
        <w:t xml:space="preserve"> </w:t>
      </w:r>
      <w:r>
        <w:rPr>
          <w:sz w:val="28"/>
        </w:rPr>
        <w:t>quan</w:t>
      </w:r>
      <w:r>
        <w:rPr>
          <w:spacing w:val="25"/>
          <w:sz w:val="28"/>
        </w:rPr>
        <w:t xml:space="preserve"> </w:t>
      </w:r>
      <w:r>
        <w:rPr>
          <w:sz w:val="28"/>
        </w:rPr>
        <w:t>trọng</w:t>
      </w:r>
      <w:r>
        <w:rPr>
          <w:spacing w:val="25"/>
          <w:sz w:val="28"/>
        </w:rPr>
        <w:t xml:space="preserve"> </w:t>
      </w:r>
      <w:r>
        <w:rPr>
          <w:sz w:val="28"/>
        </w:rPr>
        <w:t>đều được mã hóa. Bảng bao gồm các trường sau:</w:t>
      </w:r>
    </w:p>
    <w:p>
      <w:pPr>
        <w:pStyle w:val="7"/>
        <w:spacing w:before="5" w:after="1"/>
        <w:rPr>
          <w:sz w:val="10"/>
        </w:rPr>
      </w:pPr>
    </w:p>
    <w:tbl>
      <w:tblPr>
        <w:tblStyle w:val="6"/>
        <w:tblW w:w="0" w:type="auto"/>
        <w:tblInd w:w="1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21"/>
        <w:gridCol w:w="946"/>
        <w:gridCol w:w="2065"/>
        <w:gridCol w:w="1350"/>
        <w:gridCol w:w="780"/>
        <w:gridCol w:w="1050"/>
        <w:gridCol w:w="24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9" w:hRule="atLeast"/>
        </w:trPr>
        <w:tc>
          <w:tcPr>
            <w:tcW w:w="521" w:type="dxa"/>
            <w:shd w:val="clear" w:color="auto" w:fill="F7C9AC"/>
          </w:tcPr>
          <w:p>
            <w:pPr>
              <w:pStyle w:val="16"/>
              <w:ind w:left="166" w:firstLine="14"/>
              <w:rPr>
                <w:b/>
                <w:sz w:val="28"/>
              </w:rPr>
            </w:pPr>
            <w:r>
              <w:rPr>
                <w:b/>
                <w:w w:val="100"/>
                <w:sz w:val="28"/>
              </w:rPr>
              <w:t>S</w:t>
            </w:r>
          </w:p>
          <w:p>
            <w:pPr>
              <w:pStyle w:val="16"/>
              <w:spacing w:before="2" w:line="480" w:lineRule="atLeast"/>
              <w:ind w:left="166" w:right="148"/>
              <w:rPr>
                <w:b/>
                <w:sz w:val="28"/>
              </w:rPr>
            </w:pPr>
            <w:r>
              <w:rPr>
                <w:b/>
                <w:spacing w:val="-10"/>
                <w:sz w:val="28"/>
              </w:rPr>
              <w:t>T T</w:t>
            </w:r>
          </w:p>
        </w:tc>
        <w:tc>
          <w:tcPr>
            <w:tcW w:w="946" w:type="dxa"/>
            <w:shd w:val="clear" w:color="auto" w:fill="F7C9AC"/>
          </w:tcPr>
          <w:p>
            <w:pPr>
              <w:pStyle w:val="16"/>
              <w:spacing w:before="240" w:line="360" w:lineRule="auto"/>
              <w:ind w:left="255" w:right="180" w:hanging="63"/>
              <w:rPr>
                <w:b/>
                <w:sz w:val="28"/>
              </w:rPr>
            </w:pPr>
            <w:r>
              <w:rPr>
                <w:b/>
                <w:spacing w:val="-4"/>
                <w:sz w:val="28"/>
              </w:rPr>
              <w:t>Diễn giải</w:t>
            </w:r>
          </w:p>
        </w:tc>
        <w:tc>
          <w:tcPr>
            <w:tcW w:w="2065" w:type="dxa"/>
            <w:shd w:val="clear" w:color="auto" w:fill="F7C9AC"/>
          </w:tcPr>
          <w:p>
            <w:pPr>
              <w:pStyle w:val="16"/>
              <w:spacing w:before="11"/>
              <w:rPr>
                <w:sz w:val="41"/>
              </w:rPr>
            </w:pPr>
          </w:p>
          <w:p>
            <w:pPr>
              <w:pStyle w:val="16"/>
              <w:ind w:left="345"/>
              <w:rPr>
                <w:b/>
                <w:sz w:val="28"/>
              </w:rPr>
            </w:pPr>
            <w:r>
              <w:rPr>
                <w:b/>
                <w:sz w:val="28"/>
              </w:rPr>
              <w:t>Tên</w:t>
            </w:r>
            <w:r>
              <w:rPr>
                <w:b/>
                <w:spacing w:val="-6"/>
                <w:sz w:val="28"/>
              </w:rPr>
              <w:t xml:space="preserve"> </w:t>
            </w:r>
            <w:r>
              <w:rPr>
                <w:b/>
                <w:spacing w:val="-2"/>
                <w:sz w:val="28"/>
              </w:rPr>
              <w:t>trường</w:t>
            </w:r>
          </w:p>
        </w:tc>
        <w:tc>
          <w:tcPr>
            <w:tcW w:w="1350" w:type="dxa"/>
            <w:shd w:val="clear" w:color="auto" w:fill="F7C9AC"/>
          </w:tcPr>
          <w:p>
            <w:pPr>
              <w:pStyle w:val="16"/>
              <w:spacing w:before="240" w:line="360" w:lineRule="auto"/>
              <w:ind w:left="457" w:hanging="269"/>
              <w:rPr>
                <w:b/>
                <w:sz w:val="28"/>
              </w:rPr>
            </w:pPr>
            <w:r>
              <w:rPr>
                <w:b/>
                <w:sz w:val="28"/>
              </w:rPr>
              <w:t>Kiểu</w:t>
            </w:r>
            <w:r>
              <w:rPr>
                <w:b/>
                <w:spacing w:val="-18"/>
                <w:sz w:val="28"/>
              </w:rPr>
              <w:t xml:space="preserve"> </w:t>
            </w:r>
            <w:r>
              <w:rPr>
                <w:b/>
                <w:sz w:val="28"/>
              </w:rPr>
              <w:t xml:space="preserve">dữ </w:t>
            </w:r>
            <w:r>
              <w:rPr>
                <w:b/>
                <w:spacing w:val="-4"/>
                <w:sz w:val="28"/>
              </w:rPr>
              <w:t>liệu</w:t>
            </w:r>
          </w:p>
        </w:tc>
        <w:tc>
          <w:tcPr>
            <w:tcW w:w="780" w:type="dxa"/>
            <w:shd w:val="clear" w:color="auto" w:fill="F7C9AC"/>
          </w:tcPr>
          <w:p>
            <w:pPr>
              <w:pStyle w:val="16"/>
              <w:spacing w:before="240" w:line="360" w:lineRule="auto"/>
              <w:ind w:left="115" w:right="106" w:firstLine="9"/>
              <w:rPr>
                <w:b/>
                <w:sz w:val="28"/>
              </w:rPr>
            </w:pPr>
            <w:r>
              <w:rPr>
                <w:b/>
                <w:spacing w:val="-4"/>
                <w:sz w:val="28"/>
              </w:rPr>
              <w:t>Mặc định</w:t>
            </w:r>
          </w:p>
        </w:tc>
        <w:tc>
          <w:tcPr>
            <w:tcW w:w="1050" w:type="dxa"/>
            <w:shd w:val="clear" w:color="auto" w:fill="F7C9AC"/>
          </w:tcPr>
          <w:p>
            <w:pPr>
              <w:pStyle w:val="16"/>
              <w:spacing w:before="240" w:line="360" w:lineRule="auto"/>
              <w:ind w:left="235" w:hanging="32"/>
              <w:rPr>
                <w:b/>
                <w:sz w:val="28"/>
              </w:rPr>
            </w:pPr>
            <w:r>
              <w:rPr>
                <w:b/>
                <w:spacing w:val="-4"/>
                <w:sz w:val="28"/>
              </w:rPr>
              <w:t>Ràng buộc</w:t>
            </w:r>
          </w:p>
        </w:tc>
        <w:tc>
          <w:tcPr>
            <w:tcW w:w="2400" w:type="dxa"/>
            <w:shd w:val="clear" w:color="auto" w:fill="F7C9AC"/>
          </w:tcPr>
          <w:p>
            <w:pPr>
              <w:pStyle w:val="16"/>
              <w:spacing w:before="11"/>
              <w:rPr>
                <w:sz w:val="41"/>
              </w:rPr>
            </w:pPr>
          </w:p>
          <w:p>
            <w:pPr>
              <w:pStyle w:val="16"/>
              <w:ind w:left="728"/>
              <w:rPr>
                <w:b/>
                <w:sz w:val="28"/>
              </w:rPr>
            </w:pPr>
            <w:r>
              <w:rPr>
                <w:b/>
                <w:sz w:val="28"/>
              </w:rPr>
              <w:t>Ý</w:t>
            </w:r>
            <w:r>
              <w:rPr>
                <w:b/>
                <w:spacing w:val="-4"/>
                <w:sz w:val="28"/>
              </w:rPr>
              <w:t xml:space="preserve"> </w:t>
            </w:r>
            <w:r>
              <w:rPr>
                <w:b/>
                <w:spacing w:val="-2"/>
                <w:sz w:val="28"/>
              </w:rPr>
              <w:t>nghĩa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3" w:hRule="atLeast"/>
        </w:trPr>
        <w:tc>
          <w:tcPr>
            <w:tcW w:w="521" w:type="dxa"/>
          </w:tcPr>
          <w:p>
            <w:pPr>
              <w:pStyle w:val="16"/>
              <w:spacing w:before="240"/>
              <w:ind w:left="10"/>
              <w:jc w:val="center"/>
              <w:rPr>
                <w:sz w:val="28"/>
              </w:rPr>
            </w:pPr>
            <w:r>
              <w:rPr>
                <w:w w:val="100"/>
                <w:sz w:val="28"/>
              </w:rPr>
              <w:t>1</w:t>
            </w:r>
          </w:p>
        </w:tc>
        <w:tc>
          <w:tcPr>
            <w:tcW w:w="946" w:type="dxa"/>
          </w:tcPr>
          <w:p>
            <w:pPr>
              <w:pStyle w:val="16"/>
              <w:spacing w:before="240"/>
              <w:ind w:left="108"/>
              <w:rPr>
                <w:b/>
                <w:sz w:val="28"/>
              </w:rPr>
            </w:pPr>
            <w:r>
              <w:rPr>
                <w:b/>
                <w:spacing w:val="-5"/>
                <w:sz w:val="28"/>
              </w:rPr>
              <w:t>Mã</w:t>
            </w:r>
          </w:p>
        </w:tc>
        <w:tc>
          <w:tcPr>
            <w:tcW w:w="2065" w:type="dxa"/>
          </w:tcPr>
          <w:p>
            <w:pPr>
              <w:pStyle w:val="16"/>
              <w:spacing w:before="240"/>
              <w:ind w:left="108"/>
              <w:rPr>
                <w:b/>
                <w:sz w:val="28"/>
              </w:rPr>
            </w:pPr>
            <w:r>
              <w:rPr>
                <w:rFonts w:hint="default"/>
                <w:b/>
                <w:spacing w:val="-5"/>
                <w:sz w:val="28"/>
                <w:lang w:val="vi-VN"/>
              </w:rPr>
              <w:t>User_</w:t>
            </w:r>
            <w:r>
              <w:rPr>
                <w:b/>
                <w:spacing w:val="-5"/>
                <w:sz w:val="28"/>
              </w:rPr>
              <w:t>Id</w:t>
            </w:r>
          </w:p>
        </w:tc>
        <w:tc>
          <w:tcPr>
            <w:tcW w:w="1350" w:type="dxa"/>
          </w:tcPr>
          <w:p>
            <w:pPr>
              <w:pStyle w:val="16"/>
              <w:spacing w:before="240"/>
              <w:ind w:left="107"/>
              <w:rPr>
                <w:rFonts w:hint="default"/>
                <w:sz w:val="28"/>
                <w:lang w:val="en-US"/>
              </w:rPr>
            </w:pPr>
            <w:r>
              <w:rPr>
                <w:rFonts w:hint="default"/>
                <w:spacing w:val="-2"/>
                <w:sz w:val="28"/>
                <w:lang w:val="en-US"/>
              </w:rPr>
              <w:t>int</w:t>
            </w:r>
          </w:p>
        </w:tc>
        <w:tc>
          <w:tcPr>
            <w:tcW w:w="780" w:type="dxa"/>
          </w:tcPr>
          <w:p>
            <w:pPr>
              <w:pStyle w:val="16"/>
              <w:rPr>
                <w:sz w:val="28"/>
              </w:rPr>
            </w:pPr>
          </w:p>
        </w:tc>
        <w:tc>
          <w:tcPr>
            <w:tcW w:w="1050" w:type="dxa"/>
          </w:tcPr>
          <w:p>
            <w:pPr>
              <w:pStyle w:val="16"/>
              <w:ind w:left="108"/>
              <w:rPr>
                <w:sz w:val="28"/>
              </w:rPr>
            </w:pPr>
            <w:r>
              <w:rPr>
                <w:spacing w:val="-5"/>
                <w:sz w:val="28"/>
              </w:rPr>
              <w:t>PK,</w:t>
            </w:r>
          </w:p>
          <w:p>
            <w:pPr>
              <w:pStyle w:val="16"/>
              <w:spacing w:before="158"/>
              <w:ind w:left="108"/>
              <w:rPr>
                <w:sz w:val="28"/>
              </w:rPr>
            </w:pPr>
            <w:r>
              <w:rPr>
                <w:spacing w:val="-4"/>
                <w:sz w:val="28"/>
              </w:rPr>
              <w:t>auto</w:t>
            </w:r>
          </w:p>
        </w:tc>
        <w:tc>
          <w:tcPr>
            <w:tcW w:w="2400" w:type="dxa"/>
          </w:tcPr>
          <w:p>
            <w:pPr>
              <w:pStyle w:val="16"/>
              <w:spacing w:before="240"/>
              <w:ind w:left="107"/>
              <w:rPr>
                <w:sz w:val="28"/>
              </w:rPr>
            </w:pPr>
            <w:r>
              <w:rPr>
                <w:sz w:val="28"/>
              </w:rPr>
              <w:t>Mã</w:t>
            </w:r>
            <w:r>
              <w:rPr>
                <w:spacing w:val="-5"/>
                <w:sz w:val="28"/>
              </w:rPr>
              <w:t xml:space="preserve"> </w:t>
            </w:r>
            <w:r>
              <w:rPr>
                <w:sz w:val="28"/>
              </w:rPr>
              <w:t>người</w:t>
            </w:r>
            <w:r>
              <w:rPr>
                <w:spacing w:val="-3"/>
                <w:sz w:val="28"/>
              </w:rPr>
              <w:t xml:space="preserve"> </w:t>
            </w:r>
            <w:r>
              <w:rPr>
                <w:spacing w:val="-4"/>
                <w:sz w:val="28"/>
              </w:rPr>
              <w:t>dùng</w:t>
            </w:r>
          </w:p>
        </w:tc>
      </w:tr>
    </w:tbl>
    <w:p>
      <w:pPr>
        <w:spacing w:after="0"/>
        <w:rPr>
          <w:sz w:val="28"/>
        </w:rPr>
        <w:sectPr>
          <w:pgSz w:w="11910" w:h="16840"/>
          <w:pgMar w:top="1340" w:right="1240" w:bottom="1440" w:left="1280" w:header="0" w:footer="1174" w:gutter="0"/>
          <w:cols w:space="720" w:num="1"/>
        </w:sectPr>
      </w:pPr>
    </w:p>
    <w:tbl>
      <w:tblPr>
        <w:tblStyle w:val="6"/>
        <w:tblW w:w="0" w:type="auto"/>
        <w:tblInd w:w="1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21"/>
        <w:gridCol w:w="997"/>
        <w:gridCol w:w="2014"/>
        <w:gridCol w:w="1350"/>
        <w:gridCol w:w="780"/>
        <w:gridCol w:w="1050"/>
        <w:gridCol w:w="24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5" w:hRule="atLeast"/>
        </w:trPr>
        <w:tc>
          <w:tcPr>
            <w:tcW w:w="521" w:type="dxa"/>
          </w:tcPr>
          <w:p>
            <w:pPr>
              <w:pStyle w:val="16"/>
              <w:spacing w:before="240"/>
              <w:ind w:right="177"/>
              <w:jc w:val="right"/>
              <w:rPr>
                <w:sz w:val="28"/>
              </w:rPr>
            </w:pPr>
            <w:r>
              <w:rPr>
                <w:w w:val="100"/>
                <w:sz w:val="28"/>
              </w:rPr>
              <w:t>2</w:t>
            </w:r>
          </w:p>
        </w:tc>
        <w:tc>
          <w:tcPr>
            <w:tcW w:w="997" w:type="dxa"/>
          </w:tcPr>
          <w:p>
            <w:pPr>
              <w:pStyle w:val="16"/>
              <w:rPr>
                <w:sz w:val="28"/>
              </w:rPr>
            </w:pPr>
          </w:p>
        </w:tc>
        <w:tc>
          <w:tcPr>
            <w:tcW w:w="2014" w:type="dxa"/>
          </w:tcPr>
          <w:p>
            <w:pPr>
              <w:pStyle w:val="16"/>
              <w:spacing w:before="240"/>
              <w:ind w:left="108"/>
              <w:rPr>
                <w:rFonts w:hint="default"/>
                <w:sz w:val="28"/>
                <w:lang w:val="en-US"/>
              </w:rPr>
            </w:pPr>
            <w:r>
              <w:rPr>
                <w:rFonts w:hint="default"/>
                <w:sz w:val="28"/>
                <w:lang w:val="en-US"/>
              </w:rPr>
              <w:t>Name</w:t>
            </w:r>
          </w:p>
        </w:tc>
        <w:tc>
          <w:tcPr>
            <w:tcW w:w="1350" w:type="dxa"/>
          </w:tcPr>
          <w:p>
            <w:pPr>
              <w:pStyle w:val="16"/>
              <w:spacing w:before="240"/>
              <w:ind w:left="107"/>
              <w:rPr>
                <w:sz w:val="28"/>
              </w:rPr>
            </w:pPr>
            <w:r>
              <w:rPr>
                <w:spacing w:val="-2"/>
                <w:sz w:val="28"/>
              </w:rPr>
              <w:t>varchar</w:t>
            </w:r>
          </w:p>
        </w:tc>
        <w:tc>
          <w:tcPr>
            <w:tcW w:w="780" w:type="dxa"/>
          </w:tcPr>
          <w:p>
            <w:pPr>
              <w:pStyle w:val="16"/>
              <w:rPr>
                <w:sz w:val="28"/>
              </w:rPr>
            </w:pPr>
          </w:p>
        </w:tc>
        <w:tc>
          <w:tcPr>
            <w:tcW w:w="1050" w:type="dxa"/>
          </w:tcPr>
          <w:p>
            <w:pPr>
              <w:pStyle w:val="16"/>
              <w:rPr>
                <w:sz w:val="28"/>
              </w:rPr>
            </w:pPr>
          </w:p>
        </w:tc>
        <w:tc>
          <w:tcPr>
            <w:tcW w:w="2400" w:type="dxa"/>
          </w:tcPr>
          <w:p>
            <w:pPr>
              <w:pStyle w:val="16"/>
              <w:spacing w:before="160"/>
              <w:ind w:left="107"/>
              <w:rPr>
                <w:rFonts w:hint="default"/>
                <w:sz w:val="28"/>
                <w:lang w:val="vi-VN"/>
              </w:rPr>
            </w:pPr>
            <w:r>
              <w:rPr>
                <w:rFonts w:hint="default"/>
                <w:sz w:val="28"/>
                <w:lang w:val="en-US"/>
              </w:rPr>
              <w:t>T</w:t>
            </w:r>
            <w:r>
              <w:rPr>
                <w:rFonts w:hint="default"/>
                <w:sz w:val="28"/>
                <w:lang w:val="vi-VN"/>
              </w:rPr>
              <w:t>ên người dùng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2" w:hRule="atLeast"/>
        </w:trPr>
        <w:tc>
          <w:tcPr>
            <w:tcW w:w="521" w:type="dxa"/>
          </w:tcPr>
          <w:p>
            <w:pPr>
              <w:pStyle w:val="16"/>
              <w:spacing w:line="320" w:lineRule="exact"/>
              <w:ind w:right="177"/>
              <w:jc w:val="right"/>
              <w:rPr>
                <w:sz w:val="28"/>
              </w:rPr>
            </w:pPr>
            <w:r>
              <w:rPr>
                <w:w w:val="100"/>
                <w:sz w:val="28"/>
              </w:rPr>
              <w:t>3</w:t>
            </w:r>
          </w:p>
        </w:tc>
        <w:tc>
          <w:tcPr>
            <w:tcW w:w="997" w:type="dxa"/>
          </w:tcPr>
          <w:p>
            <w:pPr>
              <w:pStyle w:val="16"/>
              <w:rPr>
                <w:sz w:val="28"/>
              </w:rPr>
            </w:pPr>
          </w:p>
        </w:tc>
        <w:tc>
          <w:tcPr>
            <w:tcW w:w="2014" w:type="dxa"/>
          </w:tcPr>
          <w:p>
            <w:pPr>
              <w:pStyle w:val="16"/>
              <w:spacing w:line="320" w:lineRule="exact"/>
              <w:ind w:left="108"/>
              <w:rPr>
                <w:rFonts w:hint="default"/>
                <w:sz w:val="28"/>
                <w:lang w:val="en-US"/>
              </w:rPr>
            </w:pPr>
            <w:r>
              <w:rPr>
                <w:rFonts w:hint="default"/>
                <w:spacing w:val="-2"/>
                <w:sz w:val="28"/>
                <w:lang w:val="en-US"/>
              </w:rPr>
              <w:t>Email</w:t>
            </w:r>
          </w:p>
        </w:tc>
        <w:tc>
          <w:tcPr>
            <w:tcW w:w="1350" w:type="dxa"/>
          </w:tcPr>
          <w:p>
            <w:pPr>
              <w:pStyle w:val="16"/>
              <w:spacing w:line="320" w:lineRule="exact"/>
              <w:ind w:left="107"/>
              <w:rPr>
                <w:sz w:val="28"/>
              </w:rPr>
            </w:pPr>
            <w:r>
              <w:rPr>
                <w:spacing w:val="-2"/>
                <w:sz w:val="28"/>
              </w:rPr>
              <w:t>varchar</w:t>
            </w:r>
          </w:p>
        </w:tc>
        <w:tc>
          <w:tcPr>
            <w:tcW w:w="780" w:type="dxa"/>
          </w:tcPr>
          <w:p>
            <w:pPr>
              <w:pStyle w:val="16"/>
              <w:rPr>
                <w:sz w:val="28"/>
              </w:rPr>
            </w:pPr>
          </w:p>
        </w:tc>
        <w:tc>
          <w:tcPr>
            <w:tcW w:w="1050" w:type="dxa"/>
          </w:tcPr>
          <w:p>
            <w:pPr>
              <w:pStyle w:val="16"/>
              <w:rPr>
                <w:sz w:val="28"/>
              </w:rPr>
            </w:pPr>
          </w:p>
        </w:tc>
        <w:tc>
          <w:tcPr>
            <w:tcW w:w="2400" w:type="dxa"/>
          </w:tcPr>
          <w:p>
            <w:pPr>
              <w:pStyle w:val="16"/>
              <w:spacing w:line="320" w:lineRule="exact"/>
              <w:ind w:left="107"/>
              <w:rPr>
                <w:rFonts w:hint="default"/>
                <w:sz w:val="28"/>
                <w:lang w:val="vi-VN"/>
              </w:rPr>
            </w:pPr>
            <w:r>
              <w:rPr>
                <w:rFonts w:hint="default"/>
                <w:sz w:val="28"/>
                <w:lang w:val="vi-VN"/>
              </w:rPr>
              <w:t>Địa chỉ email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2" w:hRule="atLeast"/>
        </w:trPr>
        <w:tc>
          <w:tcPr>
            <w:tcW w:w="521" w:type="dxa"/>
          </w:tcPr>
          <w:p>
            <w:pPr>
              <w:pStyle w:val="16"/>
              <w:spacing w:line="322" w:lineRule="exact"/>
              <w:ind w:right="177"/>
              <w:jc w:val="right"/>
              <w:rPr>
                <w:sz w:val="28"/>
              </w:rPr>
            </w:pPr>
            <w:r>
              <w:rPr>
                <w:w w:val="100"/>
                <w:sz w:val="28"/>
              </w:rPr>
              <w:t>4</w:t>
            </w:r>
          </w:p>
        </w:tc>
        <w:tc>
          <w:tcPr>
            <w:tcW w:w="997" w:type="dxa"/>
          </w:tcPr>
          <w:p>
            <w:pPr>
              <w:pStyle w:val="16"/>
              <w:rPr>
                <w:sz w:val="28"/>
              </w:rPr>
            </w:pPr>
          </w:p>
        </w:tc>
        <w:tc>
          <w:tcPr>
            <w:tcW w:w="2014" w:type="dxa"/>
          </w:tcPr>
          <w:p>
            <w:pPr>
              <w:pStyle w:val="16"/>
              <w:spacing w:line="322" w:lineRule="exact"/>
              <w:ind w:left="108"/>
              <w:rPr>
                <w:rFonts w:hint="default"/>
                <w:sz w:val="28"/>
                <w:lang w:val="en-US"/>
              </w:rPr>
            </w:pPr>
            <w:r>
              <w:rPr>
                <w:rFonts w:hint="default"/>
                <w:spacing w:val="-2"/>
                <w:sz w:val="28"/>
                <w:lang w:val="en-US"/>
              </w:rPr>
              <w:t>Password</w:t>
            </w:r>
          </w:p>
        </w:tc>
        <w:tc>
          <w:tcPr>
            <w:tcW w:w="1350" w:type="dxa"/>
          </w:tcPr>
          <w:p>
            <w:pPr>
              <w:pStyle w:val="16"/>
              <w:spacing w:line="322" w:lineRule="exact"/>
              <w:ind w:left="107"/>
              <w:rPr>
                <w:sz w:val="28"/>
              </w:rPr>
            </w:pPr>
            <w:r>
              <w:rPr>
                <w:spacing w:val="-2"/>
                <w:sz w:val="28"/>
              </w:rPr>
              <w:t>datetime</w:t>
            </w:r>
          </w:p>
        </w:tc>
        <w:tc>
          <w:tcPr>
            <w:tcW w:w="780" w:type="dxa"/>
          </w:tcPr>
          <w:p>
            <w:pPr>
              <w:pStyle w:val="16"/>
              <w:rPr>
                <w:sz w:val="28"/>
              </w:rPr>
            </w:pPr>
          </w:p>
        </w:tc>
        <w:tc>
          <w:tcPr>
            <w:tcW w:w="1050" w:type="dxa"/>
          </w:tcPr>
          <w:p>
            <w:pPr>
              <w:pStyle w:val="16"/>
              <w:rPr>
                <w:sz w:val="28"/>
              </w:rPr>
            </w:pPr>
          </w:p>
        </w:tc>
        <w:tc>
          <w:tcPr>
            <w:tcW w:w="2400" w:type="dxa"/>
          </w:tcPr>
          <w:p>
            <w:pPr>
              <w:pStyle w:val="16"/>
              <w:spacing w:line="322" w:lineRule="exact"/>
              <w:ind w:left="107"/>
              <w:rPr>
                <w:rFonts w:hint="default"/>
                <w:sz w:val="28"/>
                <w:lang w:val="vi-VN"/>
              </w:rPr>
            </w:pPr>
            <w:r>
              <w:rPr>
                <w:rFonts w:hint="default"/>
                <w:sz w:val="28"/>
                <w:lang w:val="vi-VN"/>
              </w:rPr>
              <w:t>Mật khẩu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6" w:hRule="atLeast"/>
        </w:trPr>
        <w:tc>
          <w:tcPr>
            <w:tcW w:w="521" w:type="dxa"/>
          </w:tcPr>
          <w:p>
            <w:pPr>
              <w:pStyle w:val="16"/>
              <w:spacing w:before="238"/>
              <w:ind w:right="177"/>
              <w:jc w:val="right"/>
              <w:rPr>
                <w:sz w:val="28"/>
              </w:rPr>
            </w:pPr>
            <w:r>
              <w:rPr>
                <w:w w:val="100"/>
                <w:sz w:val="28"/>
              </w:rPr>
              <w:t>5</w:t>
            </w:r>
          </w:p>
        </w:tc>
        <w:tc>
          <w:tcPr>
            <w:tcW w:w="997" w:type="dxa"/>
          </w:tcPr>
          <w:p>
            <w:pPr>
              <w:pStyle w:val="16"/>
              <w:rPr>
                <w:sz w:val="28"/>
              </w:rPr>
            </w:pPr>
          </w:p>
        </w:tc>
        <w:tc>
          <w:tcPr>
            <w:tcW w:w="2014" w:type="dxa"/>
          </w:tcPr>
          <w:p>
            <w:pPr>
              <w:pStyle w:val="16"/>
              <w:spacing w:before="238"/>
              <w:ind w:left="108"/>
              <w:rPr>
                <w:rFonts w:hint="default"/>
                <w:sz w:val="28"/>
                <w:lang w:val="en-US"/>
              </w:rPr>
            </w:pPr>
            <w:r>
              <w:rPr>
                <w:rFonts w:hint="default"/>
                <w:spacing w:val="-2"/>
                <w:sz w:val="28"/>
                <w:lang w:val="en-US"/>
              </w:rPr>
              <w:t>Phone</w:t>
            </w:r>
          </w:p>
        </w:tc>
        <w:tc>
          <w:tcPr>
            <w:tcW w:w="1350" w:type="dxa"/>
          </w:tcPr>
          <w:p>
            <w:pPr>
              <w:pStyle w:val="16"/>
              <w:spacing w:before="238"/>
              <w:ind w:left="107"/>
              <w:rPr>
                <w:sz w:val="28"/>
              </w:rPr>
            </w:pPr>
            <w:r>
              <w:rPr>
                <w:spacing w:val="-2"/>
                <w:sz w:val="28"/>
              </w:rPr>
              <w:t>varchar</w:t>
            </w:r>
          </w:p>
        </w:tc>
        <w:tc>
          <w:tcPr>
            <w:tcW w:w="780" w:type="dxa"/>
          </w:tcPr>
          <w:p>
            <w:pPr>
              <w:pStyle w:val="16"/>
              <w:rPr>
                <w:sz w:val="28"/>
              </w:rPr>
            </w:pPr>
          </w:p>
        </w:tc>
        <w:tc>
          <w:tcPr>
            <w:tcW w:w="1050" w:type="dxa"/>
          </w:tcPr>
          <w:p>
            <w:pPr>
              <w:pStyle w:val="16"/>
              <w:spacing w:line="321" w:lineRule="exact"/>
              <w:ind w:left="108"/>
              <w:rPr>
                <w:sz w:val="28"/>
              </w:rPr>
            </w:pPr>
            <w:r>
              <w:rPr>
                <w:spacing w:val="-5"/>
                <w:sz w:val="28"/>
              </w:rPr>
              <w:t>Not</w:t>
            </w:r>
          </w:p>
          <w:p>
            <w:pPr>
              <w:pStyle w:val="16"/>
              <w:spacing w:before="160"/>
              <w:ind w:left="108"/>
              <w:rPr>
                <w:sz w:val="28"/>
              </w:rPr>
            </w:pPr>
            <w:r>
              <w:rPr>
                <w:spacing w:val="-4"/>
                <w:sz w:val="28"/>
              </w:rPr>
              <w:t>Null</w:t>
            </w:r>
          </w:p>
        </w:tc>
        <w:tc>
          <w:tcPr>
            <w:tcW w:w="2400" w:type="dxa"/>
          </w:tcPr>
          <w:p>
            <w:pPr>
              <w:pStyle w:val="16"/>
              <w:spacing w:before="238"/>
              <w:ind w:left="107"/>
              <w:rPr>
                <w:rFonts w:hint="default"/>
                <w:sz w:val="28"/>
                <w:lang w:val="vi-VN"/>
              </w:rPr>
            </w:pPr>
            <w:r>
              <w:rPr>
                <w:rFonts w:hint="default"/>
                <w:sz w:val="28"/>
                <w:lang w:val="vi-VN"/>
              </w:rPr>
              <w:t>Số điện thoại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3" w:hRule="atLeast"/>
        </w:trPr>
        <w:tc>
          <w:tcPr>
            <w:tcW w:w="521" w:type="dxa"/>
          </w:tcPr>
          <w:p>
            <w:pPr>
              <w:pStyle w:val="16"/>
              <w:spacing w:before="78"/>
              <w:ind w:right="177"/>
              <w:jc w:val="right"/>
              <w:rPr>
                <w:sz w:val="28"/>
              </w:rPr>
            </w:pPr>
            <w:r>
              <w:rPr>
                <w:w w:val="100"/>
                <w:sz w:val="28"/>
              </w:rPr>
              <w:t>6</w:t>
            </w:r>
          </w:p>
        </w:tc>
        <w:tc>
          <w:tcPr>
            <w:tcW w:w="997" w:type="dxa"/>
          </w:tcPr>
          <w:p>
            <w:pPr>
              <w:pStyle w:val="16"/>
              <w:rPr>
                <w:sz w:val="28"/>
              </w:rPr>
            </w:pPr>
          </w:p>
        </w:tc>
        <w:tc>
          <w:tcPr>
            <w:tcW w:w="2014" w:type="dxa"/>
          </w:tcPr>
          <w:p>
            <w:pPr>
              <w:pStyle w:val="16"/>
              <w:spacing w:line="320" w:lineRule="exact"/>
              <w:ind w:left="108" w:right="14"/>
              <w:rPr>
                <w:rFonts w:hint="default"/>
                <w:sz w:val="28"/>
                <w:lang w:val="en-US"/>
              </w:rPr>
            </w:pPr>
            <w:r>
              <w:rPr>
                <w:rFonts w:hint="default"/>
                <w:sz w:val="28"/>
                <w:lang w:val="en-US"/>
              </w:rPr>
              <w:t>Image</w:t>
            </w:r>
          </w:p>
        </w:tc>
        <w:tc>
          <w:tcPr>
            <w:tcW w:w="1350" w:type="dxa"/>
          </w:tcPr>
          <w:p>
            <w:pPr>
              <w:pStyle w:val="16"/>
              <w:spacing w:before="158"/>
              <w:ind w:left="107"/>
              <w:rPr>
                <w:sz w:val="28"/>
              </w:rPr>
            </w:pPr>
            <w:r>
              <w:rPr>
                <w:spacing w:val="-2"/>
                <w:sz w:val="28"/>
              </w:rPr>
              <w:t>varchar</w:t>
            </w:r>
          </w:p>
        </w:tc>
        <w:tc>
          <w:tcPr>
            <w:tcW w:w="780" w:type="dxa"/>
          </w:tcPr>
          <w:p>
            <w:pPr>
              <w:pStyle w:val="16"/>
              <w:rPr>
                <w:sz w:val="28"/>
              </w:rPr>
            </w:pPr>
          </w:p>
        </w:tc>
        <w:tc>
          <w:tcPr>
            <w:tcW w:w="1050" w:type="dxa"/>
          </w:tcPr>
          <w:p>
            <w:pPr>
              <w:pStyle w:val="16"/>
              <w:spacing w:line="320" w:lineRule="exact"/>
              <w:ind w:left="108" w:right="430"/>
              <w:rPr>
                <w:sz w:val="28"/>
              </w:rPr>
            </w:pPr>
            <w:r>
              <w:rPr>
                <w:spacing w:val="-4"/>
                <w:sz w:val="28"/>
              </w:rPr>
              <w:t>Not Null</w:t>
            </w:r>
          </w:p>
        </w:tc>
        <w:tc>
          <w:tcPr>
            <w:tcW w:w="2400" w:type="dxa"/>
          </w:tcPr>
          <w:p>
            <w:pPr>
              <w:pStyle w:val="16"/>
              <w:tabs>
                <w:tab w:val="left" w:pos="1168"/>
                <w:tab w:val="left" w:pos="1902"/>
              </w:tabs>
              <w:spacing w:line="320" w:lineRule="exact"/>
              <w:ind w:left="107" w:right="96"/>
              <w:rPr>
                <w:rFonts w:hint="default"/>
                <w:sz w:val="28"/>
                <w:lang w:val="vi-VN"/>
              </w:rPr>
            </w:pPr>
            <w:r>
              <w:rPr>
                <w:rFonts w:hint="default"/>
                <w:spacing w:val="-2"/>
                <w:sz w:val="28"/>
                <w:lang w:val="vi-VN"/>
              </w:rPr>
              <w:t>Ảnh đại diện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6" w:hRule="atLeast"/>
        </w:trPr>
        <w:tc>
          <w:tcPr>
            <w:tcW w:w="521" w:type="dxa"/>
          </w:tcPr>
          <w:p>
            <w:pPr>
              <w:pStyle w:val="16"/>
              <w:spacing w:before="240"/>
              <w:ind w:right="177"/>
              <w:jc w:val="right"/>
              <w:rPr>
                <w:sz w:val="28"/>
              </w:rPr>
            </w:pPr>
            <w:r>
              <w:rPr>
                <w:w w:val="100"/>
                <w:sz w:val="28"/>
              </w:rPr>
              <w:t>7</w:t>
            </w:r>
          </w:p>
        </w:tc>
        <w:tc>
          <w:tcPr>
            <w:tcW w:w="997" w:type="dxa"/>
          </w:tcPr>
          <w:p>
            <w:pPr>
              <w:pStyle w:val="16"/>
              <w:rPr>
                <w:sz w:val="28"/>
              </w:rPr>
            </w:pPr>
          </w:p>
        </w:tc>
        <w:tc>
          <w:tcPr>
            <w:tcW w:w="2014" w:type="dxa"/>
          </w:tcPr>
          <w:p>
            <w:pPr>
              <w:pStyle w:val="16"/>
              <w:spacing w:before="240"/>
              <w:ind w:left="108"/>
              <w:rPr>
                <w:rFonts w:hint="default"/>
                <w:sz w:val="28"/>
                <w:lang w:val="en-US"/>
              </w:rPr>
            </w:pPr>
            <w:r>
              <w:rPr>
                <w:rFonts w:hint="default"/>
                <w:spacing w:val="-2"/>
                <w:sz w:val="28"/>
                <w:lang w:val="en-US"/>
              </w:rPr>
              <w:t>Address</w:t>
            </w:r>
          </w:p>
        </w:tc>
        <w:tc>
          <w:tcPr>
            <w:tcW w:w="1350" w:type="dxa"/>
          </w:tcPr>
          <w:p>
            <w:pPr>
              <w:pStyle w:val="16"/>
              <w:spacing w:before="240"/>
              <w:ind w:left="107"/>
              <w:rPr>
                <w:sz w:val="28"/>
              </w:rPr>
            </w:pPr>
            <w:r>
              <w:rPr>
                <w:spacing w:val="-2"/>
                <w:sz w:val="28"/>
              </w:rPr>
              <w:t>datetime</w:t>
            </w:r>
          </w:p>
        </w:tc>
        <w:tc>
          <w:tcPr>
            <w:tcW w:w="780" w:type="dxa"/>
          </w:tcPr>
          <w:p>
            <w:pPr>
              <w:pStyle w:val="16"/>
              <w:rPr>
                <w:sz w:val="28"/>
              </w:rPr>
            </w:pPr>
          </w:p>
        </w:tc>
        <w:tc>
          <w:tcPr>
            <w:tcW w:w="1050" w:type="dxa"/>
          </w:tcPr>
          <w:p>
            <w:pPr>
              <w:pStyle w:val="16"/>
              <w:spacing w:line="320" w:lineRule="exact"/>
              <w:ind w:left="108"/>
              <w:rPr>
                <w:sz w:val="28"/>
              </w:rPr>
            </w:pPr>
            <w:r>
              <w:rPr>
                <w:spacing w:val="-5"/>
                <w:sz w:val="28"/>
              </w:rPr>
              <w:t>Not</w:t>
            </w:r>
          </w:p>
          <w:p>
            <w:pPr>
              <w:pStyle w:val="16"/>
              <w:spacing w:before="160"/>
              <w:ind w:left="108"/>
              <w:rPr>
                <w:sz w:val="28"/>
              </w:rPr>
            </w:pPr>
            <w:r>
              <w:rPr>
                <w:spacing w:val="-4"/>
                <w:sz w:val="28"/>
              </w:rPr>
              <w:t>Null</w:t>
            </w:r>
          </w:p>
        </w:tc>
        <w:tc>
          <w:tcPr>
            <w:tcW w:w="2400" w:type="dxa"/>
          </w:tcPr>
          <w:p>
            <w:pPr>
              <w:pStyle w:val="16"/>
              <w:spacing w:before="240"/>
              <w:ind w:left="107"/>
              <w:rPr>
                <w:rFonts w:hint="default"/>
                <w:sz w:val="28"/>
                <w:lang w:val="vi-VN"/>
              </w:rPr>
            </w:pPr>
            <w:r>
              <w:rPr>
                <w:rFonts w:hint="default"/>
                <w:sz w:val="28"/>
                <w:lang w:val="vi-VN"/>
              </w:rPr>
              <w:t>Địa chỉ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7" w:hRule="atLeast"/>
        </w:trPr>
        <w:tc>
          <w:tcPr>
            <w:tcW w:w="521" w:type="dxa"/>
          </w:tcPr>
          <w:p>
            <w:pPr>
              <w:pStyle w:val="16"/>
              <w:spacing w:before="10"/>
              <w:rPr>
                <w:sz w:val="41"/>
              </w:rPr>
            </w:pPr>
          </w:p>
          <w:p>
            <w:pPr>
              <w:pStyle w:val="16"/>
              <w:ind w:right="177"/>
              <w:jc w:val="right"/>
              <w:rPr>
                <w:sz w:val="28"/>
              </w:rPr>
            </w:pPr>
            <w:r>
              <w:rPr>
                <w:w w:val="100"/>
                <w:sz w:val="28"/>
              </w:rPr>
              <w:t>8</w:t>
            </w:r>
          </w:p>
        </w:tc>
        <w:tc>
          <w:tcPr>
            <w:tcW w:w="997" w:type="dxa"/>
          </w:tcPr>
          <w:p>
            <w:pPr>
              <w:pStyle w:val="16"/>
              <w:rPr>
                <w:sz w:val="28"/>
              </w:rPr>
            </w:pPr>
          </w:p>
        </w:tc>
        <w:tc>
          <w:tcPr>
            <w:tcW w:w="2014" w:type="dxa"/>
          </w:tcPr>
          <w:p>
            <w:pPr>
              <w:pStyle w:val="16"/>
              <w:spacing w:before="10"/>
              <w:rPr>
                <w:sz w:val="41"/>
              </w:rPr>
            </w:pPr>
          </w:p>
          <w:p>
            <w:pPr>
              <w:pStyle w:val="16"/>
              <w:ind w:left="108"/>
              <w:rPr>
                <w:rFonts w:hint="default"/>
                <w:sz w:val="28"/>
                <w:lang w:val="en-US"/>
              </w:rPr>
            </w:pPr>
            <w:r>
              <w:rPr>
                <w:rFonts w:hint="default"/>
                <w:spacing w:val="-2"/>
                <w:sz w:val="28"/>
                <w:lang w:val="en-US"/>
              </w:rPr>
              <w:t>Type</w:t>
            </w:r>
          </w:p>
        </w:tc>
        <w:tc>
          <w:tcPr>
            <w:tcW w:w="1350" w:type="dxa"/>
          </w:tcPr>
          <w:p>
            <w:pPr>
              <w:pStyle w:val="16"/>
              <w:spacing w:before="10"/>
              <w:rPr>
                <w:sz w:val="41"/>
              </w:rPr>
            </w:pPr>
          </w:p>
          <w:p>
            <w:pPr>
              <w:pStyle w:val="16"/>
              <w:ind w:left="107"/>
              <w:rPr>
                <w:sz w:val="28"/>
              </w:rPr>
            </w:pPr>
            <w:r>
              <w:rPr>
                <w:spacing w:val="-5"/>
                <w:sz w:val="28"/>
              </w:rPr>
              <w:t>int</w:t>
            </w:r>
          </w:p>
        </w:tc>
        <w:tc>
          <w:tcPr>
            <w:tcW w:w="780" w:type="dxa"/>
          </w:tcPr>
          <w:p>
            <w:pPr>
              <w:pStyle w:val="16"/>
              <w:rPr>
                <w:sz w:val="28"/>
              </w:rPr>
            </w:pPr>
          </w:p>
        </w:tc>
        <w:tc>
          <w:tcPr>
            <w:tcW w:w="1050" w:type="dxa"/>
          </w:tcPr>
          <w:p>
            <w:pPr>
              <w:pStyle w:val="16"/>
              <w:rPr>
                <w:sz w:val="28"/>
              </w:rPr>
            </w:pPr>
          </w:p>
        </w:tc>
        <w:tc>
          <w:tcPr>
            <w:tcW w:w="2400" w:type="dxa"/>
          </w:tcPr>
          <w:p>
            <w:pPr>
              <w:pStyle w:val="16"/>
              <w:spacing w:before="161"/>
              <w:ind w:left="107"/>
              <w:rPr>
                <w:rFonts w:hint="default"/>
                <w:sz w:val="28"/>
                <w:lang w:val="vi-VN"/>
              </w:rPr>
            </w:pPr>
            <w:r>
              <w:rPr>
                <w:rFonts w:hint="default"/>
                <w:sz w:val="28"/>
                <w:lang w:val="vi-VN"/>
              </w:rPr>
              <w:t>Vai trò</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6" w:hRule="atLeast"/>
        </w:trPr>
        <w:tc>
          <w:tcPr>
            <w:tcW w:w="521" w:type="dxa"/>
          </w:tcPr>
          <w:p>
            <w:pPr>
              <w:pStyle w:val="16"/>
              <w:spacing w:before="240"/>
              <w:ind w:right="177"/>
              <w:jc w:val="right"/>
              <w:rPr>
                <w:sz w:val="28"/>
              </w:rPr>
            </w:pPr>
            <w:r>
              <w:rPr>
                <w:w w:val="100"/>
                <w:sz w:val="28"/>
              </w:rPr>
              <w:t>9</w:t>
            </w:r>
          </w:p>
        </w:tc>
        <w:tc>
          <w:tcPr>
            <w:tcW w:w="997" w:type="dxa"/>
          </w:tcPr>
          <w:p>
            <w:pPr>
              <w:pStyle w:val="16"/>
              <w:rPr>
                <w:sz w:val="28"/>
              </w:rPr>
            </w:pPr>
          </w:p>
        </w:tc>
        <w:tc>
          <w:tcPr>
            <w:tcW w:w="2014" w:type="dxa"/>
          </w:tcPr>
          <w:p>
            <w:pPr>
              <w:pStyle w:val="16"/>
              <w:spacing w:before="240"/>
              <w:ind w:left="108"/>
              <w:rPr>
                <w:rFonts w:hint="default"/>
                <w:sz w:val="28"/>
                <w:lang w:val="en-US"/>
              </w:rPr>
            </w:pPr>
            <w:r>
              <w:rPr>
                <w:rFonts w:hint="default"/>
                <w:spacing w:val="-2"/>
                <w:sz w:val="28"/>
                <w:lang w:val="en-US"/>
              </w:rPr>
              <w:t>Introduce</w:t>
            </w:r>
          </w:p>
        </w:tc>
        <w:tc>
          <w:tcPr>
            <w:tcW w:w="1350" w:type="dxa"/>
          </w:tcPr>
          <w:p>
            <w:pPr>
              <w:pStyle w:val="16"/>
              <w:spacing w:before="240"/>
              <w:ind w:left="107"/>
              <w:rPr>
                <w:sz w:val="28"/>
              </w:rPr>
            </w:pPr>
            <w:r>
              <w:rPr>
                <w:spacing w:val="-2"/>
                <w:sz w:val="28"/>
              </w:rPr>
              <w:t>varchar</w:t>
            </w:r>
          </w:p>
        </w:tc>
        <w:tc>
          <w:tcPr>
            <w:tcW w:w="780" w:type="dxa"/>
          </w:tcPr>
          <w:p>
            <w:pPr>
              <w:pStyle w:val="16"/>
              <w:rPr>
                <w:sz w:val="28"/>
              </w:rPr>
            </w:pPr>
          </w:p>
        </w:tc>
        <w:tc>
          <w:tcPr>
            <w:tcW w:w="1050" w:type="dxa"/>
          </w:tcPr>
          <w:p>
            <w:pPr>
              <w:pStyle w:val="16"/>
              <w:ind w:left="108"/>
              <w:rPr>
                <w:sz w:val="28"/>
              </w:rPr>
            </w:pPr>
            <w:r>
              <w:rPr>
                <w:spacing w:val="-5"/>
                <w:sz w:val="28"/>
              </w:rPr>
              <w:t>Not</w:t>
            </w:r>
          </w:p>
          <w:p>
            <w:pPr>
              <w:pStyle w:val="16"/>
              <w:spacing w:before="161"/>
              <w:ind w:left="108"/>
              <w:rPr>
                <w:sz w:val="28"/>
              </w:rPr>
            </w:pPr>
            <w:r>
              <w:rPr>
                <w:spacing w:val="-4"/>
                <w:sz w:val="28"/>
              </w:rPr>
              <w:t>Null</w:t>
            </w:r>
          </w:p>
        </w:tc>
        <w:tc>
          <w:tcPr>
            <w:tcW w:w="2400" w:type="dxa"/>
          </w:tcPr>
          <w:p>
            <w:pPr>
              <w:pStyle w:val="16"/>
              <w:spacing w:before="161"/>
              <w:ind w:left="107"/>
              <w:rPr>
                <w:rFonts w:hint="default"/>
                <w:sz w:val="28"/>
                <w:lang w:val="vi-VN"/>
              </w:rPr>
            </w:pPr>
            <w:r>
              <w:rPr>
                <w:rFonts w:hint="default"/>
                <w:sz w:val="28"/>
                <w:lang w:val="vi-VN"/>
              </w:rPr>
              <w:t>Giới thiệu bản thân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6" w:hRule="atLeast"/>
        </w:trPr>
        <w:tc>
          <w:tcPr>
            <w:tcW w:w="521" w:type="dxa"/>
          </w:tcPr>
          <w:p>
            <w:pPr>
              <w:pStyle w:val="16"/>
              <w:spacing w:before="241"/>
              <w:ind w:right="108"/>
              <w:jc w:val="right"/>
              <w:rPr>
                <w:sz w:val="28"/>
              </w:rPr>
            </w:pPr>
            <w:r>
              <w:rPr>
                <w:spacing w:val="-5"/>
                <w:sz w:val="28"/>
              </w:rPr>
              <w:t>10</w:t>
            </w:r>
          </w:p>
        </w:tc>
        <w:tc>
          <w:tcPr>
            <w:tcW w:w="997" w:type="dxa"/>
          </w:tcPr>
          <w:p>
            <w:pPr>
              <w:pStyle w:val="16"/>
              <w:rPr>
                <w:sz w:val="28"/>
              </w:rPr>
            </w:pPr>
          </w:p>
        </w:tc>
        <w:tc>
          <w:tcPr>
            <w:tcW w:w="2014" w:type="dxa"/>
          </w:tcPr>
          <w:p>
            <w:pPr>
              <w:pStyle w:val="16"/>
              <w:spacing w:before="160"/>
              <w:ind w:left="108"/>
              <w:rPr>
                <w:rFonts w:hint="default"/>
                <w:sz w:val="28"/>
                <w:lang w:val="en-US"/>
              </w:rPr>
            </w:pPr>
            <w:r>
              <w:rPr>
                <w:rFonts w:hint="default"/>
                <w:spacing w:val="-2"/>
                <w:sz w:val="28"/>
                <w:lang w:val="en-US"/>
              </w:rPr>
              <w:t>Jobcv</w:t>
            </w:r>
          </w:p>
        </w:tc>
        <w:tc>
          <w:tcPr>
            <w:tcW w:w="1350" w:type="dxa"/>
          </w:tcPr>
          <w:p>
            <w:pPr>
              <w:pStyle w:val="16"/>
              <w:spacing w:before="241"/>
              <w:ind w:left="107"/>
              <w:rPr>
                <w:sz w:val="28"/>
              </w:rPr>
            </w:pPr>
            <w:r>
              <w:rPr>
                <w:spacing w:val="-2"/>
                <w:sz w:val="28"/>
              </w:rPr>
              <w:t>varchar</w:t>
            </w:r>
          </w:p>
        </w:tc>
        <w:tc>
          <w:tcPr>
            <w:tcW w:w="780" w:type="dxa"/>
          </w:tcPr>
          <w:p>
            <w:pPr>
              <w:pStyle w:val="16"/>
              <w:rPr>
                <w:sz w:val="28"/>
              </w:rPr>
            </w:pPr>
          </w:p>
        </w:tc>
        <w:tc>
          <w:tcPr>
            <w:tcW w:w="1050" w:type="dxa"/>
          </w:tcPr>
          <w:p>
            <w:pPr>
              <w:pStyle w:val="16"/>
              <w:spacing w:line="321" w:lineRule="exact"/>
              <w:ind w:left="108"/>
              <w:rPr>
                <w:sz w:val="28"/>
              </w:rPr>
            </w:pPr>
            <w:r>
              <w:rPr>
                <w:spacing w:val="-5"/>
                <w:sz w:val="28"/>
              </w:rPr>
              <w:t>Not</w:t>
            </w:r>
          </w:p>
          <w:p>
            <w:pPr>
              <w:pStyle w:val="16"/>
              <w:spacing w:before="160"/>
              <w:ind w:left="108"/>
              <w:rPr>
                <w:sz w:val="28"/>
              </w:rPr>
            </w:pPr>
            <w:r>
              <w:rPr>
                <w:spacing w:val="-4"/>
                <w:sz w:val="28"/>
              </w:rPr>
              <w:t>Null</w:t>
            </w:r>
          </w:p>
        </w:tc>
        <w:tc>
          <w:tcPr>
            <w:tcW w:w="2400" w:type="dxa"/>
          </w:tcPr>
          <w:p>
            <w:pPr>
              <w:pStyle w:val="16"/>
              <w:spacing w:before="160"/>
              <w:ind w:left="107"/>
              <w:rPr>
                <w:rFonts w:hint="default"/>
                <w:sz w:val="28"/>
                <w:lang w:val="vi-VN"/>
              </w:rPr>
            </w:pPr>
            <w:r>
              <w:rPr>
                <w:rFonts w:hint="default"/>
                <w:sz w:val="28"/>
                <w:lang w:val="vi-VN"/>
              </w:rPr>
              <w:t>Hồ sơ công việc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1" w:hRule="atLeast"/>
        </w:trPr>
        <w:tc>
          <w:tcPr>
            <w:tcW w:w="521" w:type="dxa"/>
          </w:tcPr>
          <w:p>
            <w:pPr>
              <w:pStyle w:val="16"/>
              <w:rPr>
                <w:sz w:val="30"/>
              </w:rPr>
            </w:pPr>
          </w:p>
          <w:p>
            <w:pPr>
              <w:pStyle w:val="16"/>
              <w:spacing w:before="1"/>
              <w:ind w:right="110"/>
              <w:jc w:val="center"/>
              <w:rPr>
                <w:sz w:val="28"/>
              </w:rPr>
            </w:pPr>
            <w:r>
              <w:rPr>
                <w:spacing w:val="-5"/>
                <w:sz w:val="28"/>
              </w:rPr>
              <w:t>11</w:t>
            </w:r>
          </w:p>
        </w:tc>
        <w:tc>
          <w:tcPr>
            <w:tcW w:w="997" w:type="dxa"/>
          </w:tcPr>
          <w:p>
            <w:pPr>
              <w:pStyle w:val="16"/>
              <w:rPr>
                <w:sz w:val="28"/>
              </w:rPr>
            </w:pPr>
          </w:p>
        </w:tc>
        <w:tc>
          <w:tcPr>
            <w:tcW w:w="2014" w:type="dxa"/>
          </w:tcPr>
          <w:p>
            <w:pPr>
              <w:pStyle w:val="16"/>
              <w:rPr>
                <w:sz w:val="30"/>
              </w:rPr>
            </w:pPr>
          </w:p>
          <w:p>
            <w:pPr>
              <w:pStyle w:val="16"/>
              <w:spacing w:before="1" w:line="360" w:lineRule="auto"/>
              <w:ind w:right="152" w:firstLine="138" w:firstLineChars="50"/>
              <w:jc w:val="both"/>
              <w:rPr>
                <w:rFonts w:hint="default"/>
                <w:sz w:val="28"/>
                <w:lang w:val="vi-VN"/>
              </w:rPr>
            </w:pPr>
            <w:r>
              <w:rPr>
                <w:rFonts w:hint="default"/>
                <w:spacing w:val="-2"/>
                <w:sz w:val="28"/>
                <w:lang w:val="vi-VN"/>
              </w:rPr>
              <w:t>Status</w:t>
            </w:r>
          </w:p>
        </w:tc>
        <w:tc>
          <w:tcPr>
            <w:tcW w:w="1350" w:type="dxa"/>
          </w:tcPr>
          <w:p>
            <w:pPr>
              <w:pStyle w:val="16"/>
              <w:rPr>
                <w:sz w:val="30"/>
              </w:rPr>
            </w:pPr>
          </w:p>
          <w:p>
            <w:pPr>
              <w:pStyle w:val="16"/>
              <w:spacing w:before="1"/>
              <w:ind w:firstLine="414" w:firstLineChars="150"/>
              <w:jc w:val="both"/>
              <w:rPr>
                <w:rFonts w:hint="default"/>
                <w:sz w:val="28"/>
                <w:lang w:val="vi-VN"/>
              </w:rPr>
            </w:pPr>
            <w:r>
              <w:rPr>
                <w:rFonts w:hint="default"/>
                <w:spacing w:val="-2"/>
                <w:sz w:val="28"/>
                <w:lang w:val="vi-VN"/>
              </w:rPr>
              <w:t>Int</w:t>
            </w:r>
          </w:p>
        </w:tc>
        <w:tc>
          <w:tcPr>
            <w:tcW w:w="780" w:type="dxa"/>
          </w:tcPr>
          <w:p>
            <w:pPr>
              <w:pStyle w:val="16"/>
              <w:rPr>
                <w:sz w:val="28"/>
              </w:rPr>
            </w:pPr>
          </w:p>
        </w:tc>
        <w:tc>
          <w:tcPr>
            <w:tcW w:w="1050" w:type="dxa"/>
          </w:tcPr>
          <w:p>
            <w:pPr>
              <w:pStyle w:val="16"/>
              <w:rPr>
                <w:sz w:val="28"/>
              </w:rPr>
            </w:pPr>
          </w:p>
        </w:tc>
        <w:tc>
          <w:tcPr>
            <w:tcW w:w="2400" w:type="dxa"/>
          </w:tcPr>
          <w:p>
            <w:pPr>
              <w:pStyle w:val="16"/>
              <w:spacing w:line="322" w:lineRule="exact"/>
              <w:ind w:left="107"/>
              <w:jc w:val="center"/>
              <w:rPr>
                <w:rFonts w:hint="default"/>
                <w:sz w:val="28"/>
                <w:lang w:val="vi-VN"/>
              </w:rPr>
            </w:pPr>
          </w:p>
          <w:p>
            <w:pPr>
              <w:pStyle w:val="16"/>
              <w:spacing w:line="322" w:lineRule="exact"/>
              <w:ind w:firstLine="140" w:firstLineChars="50"/>
              <w:jc w:val="both"/>
              <w:rPr>
                <w:rFonts w:hint="default"/>
                <w:sz w:val="28"/>
                <w:lang w:val="vi-VN"/>
              </w:rPr>
            </w:pPr>
            <w:r>
              <w:rPr>
                <w:rFonts w:hint="default"/>
                <w:sz w:val="28"/>
                <w:lang w:val="vi-VN"/>
              </w:rPr>
              <w:t>Kiểm tra Hoạt động</w:t>
            </w:r>
          </w:p>
        </w:tc>
      </w:tr>
    </w:tbl>
    <w:p>
      <w:pPr>
        <w:pStyle w:val="15"/>
        <w:numPr>
          <w:ilvl w:val="0"/>
          <w:numId w:val="20"/>
        </w:numPr>
        <w:tabs>
          <w:tab w:val="left" w:pos="1281"/>
        </w:tabs>
        <w:spacing w:before="139" w:after="0" w:line="240" w:lineRule="auto"/>
        <w:ind w:left="1280" w:right="0" w:hanging="421"/>
        <w:jc w:val="left"/>
        <w:rPr>
          <w:rFonts w:hint="default"/>
          <w:sz w:val="28"/>
          <w:lang w:val="en-US"/>
        </w:rPr>
      </w:pPr>
      <w:r>
        <w:rPr>
          <w:sz w:val="28"/>
        </w:rPr>
        <w:t>Bảng</w:t>
      </w:r>
      <w:r>
        <w:rPr>
          <w:spacing w:val="-5"/>
          <w:sz w:val="28"/>
        </w:rPr>
        <w:t xml:space="preserve"> </w:t>
      </w:r>
      <w:r>
        <w:rPr>
          <w:rFonts w:hint="default"/>
          <w:sz w:val="28"/>
          <w:lang w:val="vi-VN"/>
        </w:rPr>
        <w:t>theo dõi</w:t>
      </w:r>
    </w:p>
    <w:p>
      <w:pPr>
        <w:pStyle w:val="3"/>
        <w:numPr>
          <w:ilvl w:val="1"/>
          <w:numId w:val="20"/>
        </w:numPr>
        <w:tabs>
          <w:tab w:val="left" w:pos="861"/>
        </w:tabs>
        <w:spacing w:before="163" w:after="0" w:line="240" w:lineRule="auto"/>
        <w:ind w:left="860" w:right="0" w:hanging="157"/>
        <w:jc w:val="left"/>
      </w:pPr>
      <w:r>
        <w:t>Tên</w:t>
      </w:r>
      <w:r>
        <w:rPr>
          <w:spacing w:val="-4"/>
        </w:rPr>
        <w:t xml:space="preserve"> </w:t>
      </w:r>
      <w:r>
        <w:t>bảng:</w:t>
      </w:r>
      <w:r>
        <w:rPr>
          <w:spacing w:val="-4"/>
        </w:rPr>
        <w:t xml:space="preserve"> </w:t>
      </w:r>
      <w:r>
        <w:rPr>
          <w:rFonts w:hint="default"/>
          <w:spacing w:val="-2"/>
          <w:lang w:val="vi-VN"/>
        </w:rPr>
        <w:t>Bookmark</w:t>
      </w:r>
    </w:p>
    <w:p>
      <w:pPr>
        <w:pStyle w:val="15"/>
        <w:numPr>
          <w:ilvl w:val="1"/>
          <w:numId w:val="20"/>
        </w:numPr>
        <w:tabs>
          <w:tab w:val="left" w:pos="873"/>
        </w:tabs>
        <w:spacing w:before="161" w:after="0" w:line="360" w:lineRule="auto"/>
        <w:ind w:left="135" w:right="175" w:firstLine="568"/>
        <w:jc w:val="left"/>
        <w:rPr>
          <w:b/>
          <w:sz w:val="28"/>
        </w:rPr>
      </w:pPr>
      <w:r>
        <w:rPr>
          <w:b/>
          <w:sz w:val="28"/>
        </w:rPr>
        <w:t>Mục đích:</w:t>
      </w:r>
      <w:r>
        <w:rPr>
          <w:b/>
          <w:spacing w:val="-3"/>
          <w:sz w:val="28"/>
        </w:rPr>
        <w:t xml:space="preserve"> </w:t>
      </w:r>
      <w:r>
        <w:rPr>
          <w:rFonts w:hint="default"/>
          <w:b w:val="0"/>
          <w:bCs/>
          <w:spacing w:val="-3"/>
          <w:sz w:val="28"/>
          <w:lang w:val="vi-VN"/>
        </w:rPr>
        <w:t>Chứa thông tin các công việc mà nguồi dùng đang theo dõi.</w:t>
      </w:r>
    </w:p>
    <w:p>
      <w:pPr>
        <w:pStyle w:val="7"/>
        <w:spacing w:before="5"/>
        <w:rPr>
          <w:sz w:val="10"/>
        </w:rPr>
      </w:pPr>
    </w:p>
    <w:tbl>
      <w:tblPr>
        <w:tblStyle w:val="6"/>
        <w:tblW w:w="0" w:type="auto"/>
        <w:tblInd w:w="1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46"/>
        <w:gridCol w:w="1057"/>
        <w:gridCol w:w="1535"/>
        <w:gridCol w:w="1327"/>
        <w:gridCol w:w="1015"/>
        <w:gridCol w:w="1050"/>
        <w:gridCol w:w="240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746" w:type="dxa"/>
            <w:shd w:val="clear" w:color="auto" w:fill="F7C9AC"/>
          </w:tcPr>
          <w:p>
            <w:pPr>
              <w:pStyle w:val="16"/>
              <w:spacing w:line="320" w:lineRule="exact"/>
              <w:ind w:left="107"/>
              <w:rPr>
                <w:b/>
                <w:sz w:val="28"/>
              </w:rPr>
            </w:pPr>
            <w:r>
              <w:rPr>
                <w:b/>
                <w:spacing w:val="-5"/>
                <w:sz w:val="28"/>
              </w:rPr>
              <w:t>STT</w:t>
            </w:r>
          </w:p>
        </w:tc>
        <w:tc>
          <w:tcPr>
            <w:tcW w:w="1057" w:type="dxa"/>
            <w:shd w:val="clear" w:color="auto" w:fill="F7C9AC"/>
          </w:tcPr>
          <w:p>
            <w:pPr>
              <w:pStyle w:val="16"/>
              <w:spacing w:line="320" w:lineRule="exact"/>
              <w:ind w:left="247"/>
              <w:rPr>
                <w:b/>
                <w:sz w:val="28"/>
              </w:rPr>
            </w:pPr>
            <w:r>
              <w:rPr>
                <w:b/>
                <w:spacing w:val="-4"/>
                <w:sz w:val="28"/>
              </w:rPr>
              <w:t>Diễn</w:t>
            </w:r>
          </w:p>
        </w:tc>
        <w:tc>
          <w:tcPr>
            <w:tcW w:w="1535" w:type="dxa"/>
            <w:shd w:val="clear" w:color="auto" w:fill="F7C9AC"/>
          </w:tcPr>
          <w:p>
            <w:pPr>
              <w:pStyle w:val="16"/>
              <w:spacing w:line="320" w:lineRule="exact"/>
              <w:ind w:left="334" w:right="325"/>
              <w:jc w:val="center"/>
              <w:rPr>
                <w:b/>
                <w:sz w:val="28"/>
              </w:rPr>
            </w:pPr>
            <w:r>
              <w:rPr>
                <w:b/>
                <w:spacing w:val="-5"/>
                <w:sz w:val="28"/>
              </w:rPr>
              <w:t>Tên</w:t>
            </w:r>
          </w:p>
        </w:tc>
        <w:tc>
          <w:tcPr>
            <w:tcW w:w="1327" w:type="dxa"/>
            <w:shd w:val="clear" w:color="auto" w:fill="F7C9AC"/>
          </w:tcPr>
          <w:p>
            <w:pPr>
              <w:pStyle w:val="16"/>
              <w:spacing w:line="320" w:lineRule="exact"/>
              <w:ind w:left="177"/>
              <w:rPr>
                <w:b/>
                <w:sz w:val="28"/>
              </w:rPr>
            </w:pPr>
            <w:r>
              <w:rPr>
                <w:b/>
                <w:sz w:val="28"/>
              </w:rPr>
              <w:t>Kiểu</w:t>
            </w:r>
            <w:r>
              <w:rPr>
                <w:b/>
                <w:spacing w:val="-4"/>
                <w:sz w:val="28"/>
              </w:rPr>
              <w:t xml:space="preserve"> </w:t>
            </w:r>
            <w:r>
              <w:rPr>
                <w:b/>
                <w:spacing w:val="-5"/>
                <w:sz w:val="28"/>
              </w:rPr>
              <w:t>dữ</w:t>
            </w:r>
          </w:p>
        </w:tc>
        <w:tc>
          <w:tcPr>
            <w:tcW w:w="1015" w:type="dxa"/>
            <w:shd w:val="clear" w:color="auto" w:fill="F7C9AC"/>
          </w:tcPr>
          <w:p>
            <w:pPr>
              <w:pStyle w:val="16"/>
              <w:spacing w:line="320" w:lineRule="exact"/>
              <w:ind w:left="242"/>
              <w:rPr>
                <w:b/>
                <w:sz w:val="28"/>
              </w:rPr>
            </w:pPr>
            <w:r>
              <w:rPr>
                <w:b/>
                <w:spacing w:val="-5"/>
                <w:sz w:val="28"/>
              </w:rPr>
              <w:t>Mặc</w:t>
            </w:r>
          </w:p>
        </w:tc>
        <w:tc>
          <w:tcPr>
            <w:tcW w:w="1050" w:type="dxa"/>
            <w:shd w:val="clear" w:color="auto" w:fill="F7C9AC"/>
          </w:tcPr>
          <w:p>
            <w:pPr>
              <w:pStyle w:val="16"/>
              <w:spacing w:line="320" w:lineRule="exact"/>
              <w:ind w:left="204"/>
              <w:rPr>
                <w:b/>
                <w:sz w:val="28"/>
              </w:rPr>
            </w:pPr>
            <w:r>
              <w:rPr>
                <w:b/>
                <w:spacing w:val="-4"/>
                <w:sz w:val="28"/>
              </w:rPr>
              <w:t>Ràng</w:t>
            </w:r>
          </w:p>
        </w:tc>
        <w:tc>
          <w:tcPr>
            <w:tcW w:w="2402" w:type="dxa"/>
            <w:shd w:val="clear" w:color="auto" w:fill="F7C9AC"/>
          </w:tcPr>
          <w:p>
            <w:pPr>
              <w:pStyle w:val="16"/>
              <w:spacing w:line="320" w:lineRule="exact"/>
              <w:ind w:left="728"/>
              <w:rPr>
                <w:b/>
                <w:sz w:val="28"/>
              </w:rPr>
            </w:pPr>
            <w:r>
              <w:rPr>
                <w:b/>
                <w:sz w:val="28"/>
              </w:rPr>
              <w:t>Ý</w:t>
            </w:r>
            <w:r>
              <w:rPr>
                <w:b/>
                <w:spacing w:val="-2"/>
                <w:sz w:val="28"/>
              </w:rPr>
              <w:t xml:space="preserve"> nghĩa</w:t>
            </w:r>
          </w:p>
        </w:tc>
      </w:tr>
    </w:tbl>
    <w:p>
      <w:pPr>
        <w:spacing w:after="0" w:line="320" w:lineRule="exact"/>
        <w:rPr>
          <w:sz w:val="28"/>
        </w:rPr>
        <w:sectPr>
          <w:type w:val="continuous"/>
          <w:pgSz w:w="11910" w:h="16840"/>
          <w:pgMar w:top="1380" w:right="1240" w:bottom="1360" w:left="1280" w:header="0" w:footer="1174" w:gutter="0"/>
          <w:cols w:space="720" w:num="1"/>
        </w:sectPr>
      </w:pPr>
    </w:p>
    <w:tbl>
      <w:tblPr>
        <w:tblStyle w:val="6"/>
        <w:tblW w:w="0" w:type="auto"/>
        <w:tblInd w:w="1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46"/>
        <w:gridCol w:w="1057"/>
        <w:gridCol w:w="1535"/>
        <w:gridCol w:w="1327"/>
        <w:gridCol w:w="1015"/>
        <w:gridCol w:w="1050"/>
        <w:gridCol w:w="240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2" w:hRule="atLeast"/>
        </w:trPr>
        <w:tc>
          <w:tcPr>
            <w:tcW w:w="746" w:type="dxa"/>
            <w:shd w:val="clear" w:color="auto" w:fill="F7C9AC"/>
          </w:tcPr>
          <w:p>
            <w:pPr>
              <w:pStyle w:val="16"/>
              <w:rPr>
                <w:sz w:val="28"/>
              </w:rPr>
            </w:pPr>
          </w:p>
        </w:tc>
        <w:tc>
          <w:tcPr>
            <w:tcW w:w="1057" w:type="dxa"/>
            <w:shd w:val="clear" w:color="auto" w:fill="F7C9AC"/>
          </w:tcPr>
          <w:p>
            <w:pPr>
              <w:pStyle w:val="16"/>
              <w:ind w:left="309"/>
              <w:rPr>
                <w:b/>
                <w:sz w:val="28"/>
              </w:rPr>
            </w:pPr>
            <w:r>
              <w:rPr>
                <w:b/>
                <w:spacing w:val="-4"/>
                <w:sz w:val="28"/>
              </w:rPr>
              <w:t>giải</w:t>
            </w:r>
          </w:p>
        </w:tc>
        <w:tc>
          <w:tcPr>
            <w:tcW w:w="1535" w:type="dxa"/>
            <w:shd w:val="clear" w:color="auto" w:fill="F7C9AC"/>
          </w:tcPr>
          <w:p>
            <w:pPr>
              <w:pStyle w:val="16"/>
              <w:ind w:left="349"/>
              <w:rPr>
                <w:b/>
                <w:sz w:val="28"/>
              </w:rPr>
            </w:pPr>
            <w:r>
              <w:rPr>
                <w:b/>
                <w:spacing w:val="-2"/>
                <w:sz w:val="28"/>
              </w:rPr>
              <w:t>trường</w:t>
            </w:r>
          </w:p>
        </w:tc>
        <w:tc>
          <w:tcPr>
            <w:tcW w:w="1327" w:type="dxa"/>
            <w:shd w:val="clear" w:color="auto" w:fill="F7C9AC"/>
          </w:tcPr>
          <w:p>
            <w:pPr>
              <w:pStyle w:val="16"/>
              <w:ind w:left="444"/>
              <w:rPr>
                <w:b/>
                <w:sz w:val="28"/>
              </w:rPr>
            </w:pPr>
            <w:r>
              <w:rPr>
                <w:b/>
                <w:spacing w:val="-4"/>
                <w:sz w:val="28"/>
              </w:rPr>
              <w:t>liệu</w:t>
            </w:r>
          </w:p>
        </w:tc>
        <w:tc>
          <w:tcPr>
            <w:tcW w:w="1015" w:type="dxa"/>
            <w:shd w:val="clear" w:color="auto" w:fill="F7C9AC"/>
          </w:tcPr>
          <w:p>
            <w:pPr>
              <w:pStyle w:val="16"/>
              <w:ind w:left="235"/>
              <w:rPr>
                <w:b/>
                <w:sz w:val="28"/>
              </w:rPr>
            </w:pPr>
            <w:r>
              <w:rPr>
                <w:b/>
                <w:spacing w:val="-4"/>
                <w:sz w:val="28"/>
              </w:rPr>
              <w:t>định</w:t>
            </w:r>
          </w:p>
        </w:tc>
        <w:tc>
          <w:tcPr>
            <w:tcW w:w="1050" w:type="dxa"/>
            <w:shd w:val="clear" w:color="auto" w:fill="F7C9AC"/>
          </w:tcPr>
          <w:p>
            <w:pPr>
              <w:pStyle w:val="16"/>
              <w:ind w:left="235"/>
              <w:rPr>
                <w:b/>
                <w:sz w:val="28"/>
              </w:rPr>
            </w:pPr>
            <w:r>
              <w:rPr>
                <w:b/>
                <w:spacing w:val="-4"/>
                <w:sz w:val="28"/>
              </w:rPr>
              <w:t>buộc</w:t>
            </w:r>
          </w:p>
        </w:tc>
        <w:tc>
          <w:tcPr>
            <w:tcW w:w="2402" w:type="dxa"/>
            <w:shd w:val="clear" w:color="auto" w:fill="F7C9AC"/>
          </w:tcPr>
          <w:p>
            <w:pPr>
              <w:pStyle w:val="16"/>
              <w:rPr>
                <w:sz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0" w:hRule="atLeast"/>
        </w:trPr>
        <w:tc>
          <w:tcPr>
            <w:tcW w:w="746" w:type="dxa"/>
          </w:tcPr>
          <w:p>
            <w:pPr>
              <w:pStyle w:val="16"/>
              <w:spacing w:before="111"/>
              <w:ind w:left="302"/>
              <w:rPr>
                <w:sz w:val="28"/>
              </w:rPr>
            </w:pPr>
            <w:r>
              <w:rPr>
                <w:w w:val="100"/>
                <w:sz w:val="28"/>
              </w:rPr>
              <w:t>1</w:t>
            </w:r>
          </w:p>
        </w:tc>
        <w:tc>
          <w:tcPr>
            <w:tcW w:w="1057" w:type="dxa"/>
          </w:tcPr>
          <w:p>
            <w:pPr>
              <w:pStyle w:val="16"/>
              <w:spacing w:before="111"/>
              <w:ind w:left="108"/>
              <w:rPr>
                <w:b/>
                <w:sz w:val="28"/>
              </w:rPr>
            </w:pPr>
            <w:r>
              <w:rPr>
                <w:b/>
                <w:spacing w:val="-5"/>
                <w:sz w:val="28"/>
              </w:rPr>
              <w:t>Mã</w:t>
            </w:r>
          </w:p>
        </w:tc>
        <w:tc>
          <w:tcPr>
            <w:tcW w:w="1535" w:type="dxa"/>
          </w:tcPr>
          <w:p>
            <w:pPr>
              <w:pStyle w:val="16"/>
              <w:spacing w:before="111"/>
              <w:ind w:left="107"/>
              <w:rPr>
                <w:b/>
                <w:sz w:val="28"/>
              </w:rPr>
            </w:pPr>
            <w:r>
              <w:rPr>
                <w:b/>
                <w:spacing w:val="-2"/>
                <w:sz w:val="28"/>
              </w:rPr>
              <w:t>User</w:t>
            </w:r>
            <w:r>
              <w:rPr>
                <w:rFonts w:hint="default"/>
                <w:b/>
                <w:spacing w:val="-2"/>
                <w:sz w:val="28"/>
                <w:lang w:val="vi-VN"/>
              </w:rPr>
              <w:t>_</w:t>
            </w:r>
            <w:r>
              <w:rPr>
                <w:b/>
                <w:spacing w:val="-2"/>
                <w:sz w:val="28"/>
              </w:rPr>
              <w:t>Id</w:t>
            </w:r>
          </w:p>
        </w:tc>
        <w:tc>
          <w:tcPr>
            <w:tcW w:w="1327" w:type="dxa"/>
          </w:tcPr>
          <w:p>
            <w:pPr>
              <w:pStyle w:val="16"/>
              <w:spacing w:before="111"/>
              <w:ind w:left="108"/>
              <w:rPr>
                <w:rFonts w:hint="default"/>
                <w:sz w:val="28"/>
                <w:lang w:val="vi-VN"/>
              </w:rPr>
            </w:pPr>
            <w:r>
              <w:rPr>
                <w:rFonts w:hint="default"/>
                <w:spacing w:val="-2"/>
                <w:sz w:val="28"/>
                <w:lang w:val="vi-VN"/>
              </w:rPr>
              <w:t>Int</w:t>
            </w:r>
          </w:p>
        </w:tc>
        <w:tc>
          <w:tcPr>
            <w:tcW w:w="1015" w:type="dxa"/>
          </w:tcPr>
          <w:p>
            <w:pPr>
              <w:pStyle w:val="16"/>
              <w:rPr>
                <w:sz w:val="28"/>
              </w:rPr>
            </w:pPr>
          </w:p>
        </w:tc>
        <w:tc>
          <w:tcPr>
            <w:tcW w:w="1050" w:type="dxa"/>
          </w:tcPr>
          <w:p>
            <w:pPr>
              <w:pStyle w:val="16"/>
              <w:spacing w:before="111"/>
              <w:ind w:left="108"/>
              <w:rPr>
                <w:sz w:val="28"/>
              </w:rPr>
            </w:pPr>
            <w:r>
              <w:rPr>
                <w:spacing w:val="-5"/>
                <w:sz w:val="28"/>
              </w:rPr>
              <w:t>PK</w:t>
            </w:r>
          </w:p>
        </w:tc>
        <w:tc>
          <w:tcPr>
            <w:tcW w:w="2402" w:type="dxa"/>
          </w:tcPr>
          <w:p>
            <w:pPr>
              <w:pStyle w:val="16"/>
              <w:spacing w:before="111"/>
              <w:ind w:left="107"/>
              <w:rPr>
                <w:sz w:val="28"/>
              </w:rPr>
            </w:pPr>
            <w:r>
              <w:rPr>
                <w:sz w:val="28"/>
              </w:rPr>
              <w:t>Tham</w:t>
            </w:r>
            <w:r>
              <w:rPr>
                <w:spacing w:val="-4"/>
                <w:sz w:val="28"/>
              </w:rPr>
              <w:t xml:space="preserve"> </w:t>
            </w:r>
            <w:r>
              <w:rPr>
                <w:spacing w:val="-2"/>
                <w:sz w:val="28"/>
              </w:rPr>
              <w:t>chiếu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746" w:type="dxa"/>
          </w:tcPr>
          <w:p>
            <w:pPr>
              <w:pStyle w:val="16"/>
              <w:spacing w:before="106"/>
              <w:ind w:left="302"/>
              <w:rPr>
                <w:sz w:val="28"/>
              </w:rPr>
            </w:pPr>
            <w:r>
              <w:rPr>
                <w:w w:val="100"/>
                <w:sz w:val="28"/>
              </w:rPr>
              <w:t>2</w:t>
            </w:r>
          </w:p>
        </w:tc>
        <w:tc>
          <w:tcPr>
            <w:tcW w:w="1057" w:type="dxa"/>
          </w:tcPr>
          <w:p>
            <w:pPr>
              <w:pStyle w:val="16"/>
              <w:spacing w:before="106"/>
              <w:ind w:left="108"/>
              <w:rPr>
                <w:b/>
                <w:sz w:val="28"/>
              </w:rPr>
            </w:pPr>
            <w:r>
              <w:rPr>
                <w:b/>
                <w:spacing w:val="-5"/>
                <w:sz w:val="28"/>
              </w:rPr>
              <w:t>Mã</w:t>
            </w:r>
          </w:p>
        </w:tc>
        <w:tc>
          <w:tcPr>
            <w:tcW w:w="1535" w:type="dxa"/>
          </w:tcPr>
          <w:p>
            <w:pPr>
              <w:pStyle w:val="16"/>
              <w:spacing w:before="106"/>
              <w:ind w:left="107"/>
              <w:rPr>
                <w:b/>
                <w:sz w:val="28"/>
              </w:rPr>
            </w:pPr>
            <w:r>
              <w:rPr>
                <w:rFonts w:hint="default"/>
                <w:b/>
                <w:spacing w:val="-2"/>
                <w:sz w:val="28"/>
                <w:lang w:val="vi-VN"/>
              </w:rPr>
              <w:t>Job_</w:t>
            </w:r>
            <w:r>
              <w:rPr>
                <w:b/>
                <w:spacing w:val="-2"/>
                <w:sz w:val="28"/>
              </w:rPr>
              <w:t>Id</w:t>
            </w:r>
          </w:p>
        </w:tc>
        <w:tc>
          <w:tcPr>
            <w:tcW w:w="1327" w:type="dxa"/>
          </w:tcPr>
          <w:p>
            <w:pPr>
              <w:pStyle w:val="16"/>
              <w:spacing w:before="106"/>
              <w:ind w:left="108"/>
              <w:rPr>
                <w:rFonts w:hint="default"/>
                <w:sz w:val="28"/>
                <w:lang w:val="vi-VN"/>
              </w:rPr>
            </w:pPr>
            <w:r>
              <w:rPr>
                <w:rFonts w:hint="default"/>
                <w:spacing w:val="-2"/>
                <w:sz w:val="28"/>
                <w:lang w:val="vi-VN"/>
              </w:rPr>
              <w:t>Int</w:t>
            </w:r>
          </w:p>
        </w:tc>
        <w:tc>
          <w:tcPr>
            <w:tcW w:w="1015" w:type="dxa"/>
          </w:tcPr>
          <w:p>
            <w:pPr>
              <w:pStyle w:val="16"/>
              <w:rPr>
                <w:sz w:val="28"/>
              </w:rPr>
            </w:pPr>
          </w:p>
        </w:tc>
        <w:tc>
          <w:tcPr>
            <w:tcW w:w="1050" w:type="dxa"/>
          </w:tcPr>
          <w:p>
            <w:pPr>
              <w:pStyle w:val="16"/>
              <w:spacing w:before="106"/>
              <w:ind w:left="108"/>
              <w:rPr>
                <w:sz w:val="28"/>
              </w:rPr>
            </w:pPr>
            <w:r>
              <w:rPr>
                <w:spacing w:val="-5"/>
                <w:sz w:val="28"/>
              </w:rPr>
              <w:t>PK</w:t>
            </w:r>
          </w:p>
        </w:tc>
        <w:tc>
          <w:tcPr>
            <w:tcW w:w="2402" w:type="dxa"/>
          </w:tcPr>
          <w:p>
            <w:pPr>
              <w:pStyle w:val="16"/>
              <w:spacing w:before="106"/>
              <w:ind w:left="107"/>
              <w:rPr>
                <w:sz w:val="28"/>
              </w:rPr>
            </w:pPr>
            <w:r>
              <w:rPr>
                <w:sz w:val="28"/>
              </w:rPr>
              <w:t>Tham</w:t>
            </w:r>
            <w:r>
              <w:rPr>
                <w:spacing w:val="-4"/>
                <w:sz w:val="28"/>
              </w:rPr>
              <w:t xml:space="preserve"> </w:t>
            </w:r>
            <w:r>
              <w:rPr>
                <w:spacing w:val="-2"/>
                <w:sz w:val="28"/>
              </w:rPr>
              <w:t>chiếu</w:t>
            </w:r>
          </w:p>
        </w:tc>
      </w:tr>
    </w:tbl>
    <w:p>
      <w:pPr>
        <w:pStyle w:val="15"/>
        <w:numPr>
          <w:ilvl w:val="0"/>
          <w:numId w:val="20"/>
        </w:numPr>
        <w:tabs>
          <w:tab w:val="left" w:pos="556"/>
        </w:tabs>
        <w:spacing w:before="140" w:after="0" w:line="240" w:lineRule="auto"/>
        <w:ind w:left="556" w:right="0" w:hanging="421"/>
        <w:jc w:val="left"/>
        <w:rPr>
          <w:rFonts w:hint="default"/>
          <w:sz w:val="28"/>
          <w:lang w:val="en-US"/>
        </w:rPr>
      </w:pPr>
      <w:r>
        <w:rPr>
          <w:spacing w:val="-2"/>
          <w:sz w:val="28"/>
        </w:rPr>
        <w:t>Bảng</w:t>
      </w:r>
      <w:r>
        <w:rPr>
          <w:rFonts w:hint="default"/>
          <w:spacing w:val="-2"/>
          <w:sz w:val="28"/>
          <w:lang w:val="vi-VN"/>
        </w:rPr>
        <w:t xml:space="preserve"> </w:t>
      </w:r>
      <w:r>
        <w:rPr>
          <w:spacing w:val="-16"/>
          <w:sz w:val="28"/>
        </w:rPr>
        <w:t xml:space="preserve"> </w:t>
      </w:r>
      <w:r>
        <w:rPr>
          <w:rFonts w:hint="default"/>
          <w:spacing w:val="-2"/>
          <w:sz w:val="28"/>
          <w:lang w:val="vi-VN"/>
        </w:rPr>
        <w:t>danh mục</w:t>
      </w:r>
    </w:p>
    <w:p>
      <w:pPr>
        <w:pStyle w:val="3"/>
        <w:numPr>
          <w:ilvl w:val="1"/>
          <w:numId w:val="20"/>
        </w:numPr>
        <w:tabs>
          <w:tab w:val="left" w:pos="861"/>
        </w:tabs>
        <w:spacing w:before="160" w:after="0" w:line="240" w:lineRule="auto"/>
        <w:ind w:left="860" w:right="0" w:hanging="157"/>
        <w:jc w:val="left"/>
      </w:pPr>
      <w:r>
        <w:t>Tên</w:t>
      </w:r>
      <w:r>
        <w:rPr>
          <w:spacing w:val="-6"/>
        </w:rPr>
        <w:t xml:space="preserve"> </w:t>
      </w:r>
      <w:r>
        <w:t>bảng:</w:t>
      </w:r>
      <w:r>
        <w:rPr>
          <w:spacing w:val="-4"/>
        </w:rPr>
        <w:t xml:space="preserve"> </w:t>
      </w:r>
      <w:r>
        <w:rPr>
          <w:rFonts w:hint="default"/>
          <w:spacing w:val="-4"/>
          <w:lang w:val="vi-VN"/>
        </w:rPr>
        <w:t>Category</w:t>
      </w:r>
    </w:p>
    <w:p>
      <w:pPr>
        <w:pStyle w:val="15"/>
        <w:numPr>
          <w:ilvl w:val="1"/>
          <w:numId w:val="20"/>
        </w:numPr>
        <w:tabs>
          <w:tab w:val="left" w:pos="888"/>
        </w:tabs>
        <w:spacing w:before="161" w:after="0" w:line="360" w:lineRule="auto"/>
        <w:ind w:left="135" w:right="174" w:firstLine="568"/>
        <w:jc w:val="left"/>
        <w:rPr>
          <w:rFonts w:hint="default"/>
          <w:b/>
          <w:sz w:val="28"/>
          <w:lang w:val="en-US"/>
        </w:rPr>
      </w:pPr>
      <w:r>
        <w:rPr>
          <w:b/>
          <w:sz w:val="28"/>
        </w:rPr>
        <w:t xml:space="preserve">Mục đích: </w:t>
      </w:r>
      <w:r>
        <w:rPr>
          <w:rFonts w:hint="default"/>
          <w:sz w:val="28"/>
          <w:lang w:val="vi-VN"/>
        </w:rPr>
        <w:t>Dùng để lưu thông tin các danh mục công việc</w:t>
      </w:r>
    </w:p>
    <w:p>
      <w:pPr>
        <w:pStyle w:val="7"/>
        <w:spacing w:before="7"/>
        <w:rPr>
          <w:sz w:val="10"/>
        </w:rPr>
      </w:pPr>
    </w:p>
    <w:tbl>
      <w:tblPr>
        <w:tblStyle w:val="6"/>
        <w:tblW w:w="0" w:type="auto"/>
        <w:tblInd w:w="1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46"/>
        <w:gridCol w:w="1066"/>
        <w:gridCol w:w="2039"/>
        <w:gridCol w:w="934"/>
        <w:gridCol w:w="904"/>
        <w:gridCol w:w="1027"/>
        <w:gridCol w:w="242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5" w:hRule="atLeast"/>
        </w:trPr>
        <w:tc>
          <w:tcPr>
            <w:tcW w:w="746" w:type="dxa"/>
            <w:shd w:val="clear" w:color="auto" w:fill="F7C9AC"/>
          </w:tcPr>
          <w:p>
            <w:pPr>
              <w:pStyle w:val="16"/>
              <w:spacing w:before="239"/>
              <w:ind w:left="94" w:right="85"/>
              <w:jc w:val="center"/>
              <w:rPr>
                <w:b/>
                <w:sz w:val="28"/>
              </w:rPr>
            </w:pPr>
            <w:r>
              <w:rPr>
                <w:b/>
                <w:spacing w:val="-5"/>
                <w:sz w:val="28"/>
              </w:rPr>
              <w:t>STT</w:t>
            </w:r>
          </w:p>
        </w:tc>
        <w:tc>
          <w:tcPr>
            <w:tcW w:w="1066" w:type="dxa"/>
            <w:shd w:val="clear" w:color="auto" w:fill="F7C9AC"/>
          </w:tcPr>
          <w:p>
            <w:pPr>
              <w:pStyle w:val="16"/>
              <w:spacing w:before="162" w:line="237" w:lineRule="auto"/>
              <w:ind w:left="107" w:right="385"/>
              <w:rPr>
                <w:b/>
                <w:sz w:val="28"/>
              </w:rPr>
            </w:pPr>
            <w:r>
              <w:rPr>
                <w:b/>
                <w:spacing w:val="-4"/>
                <w:sz w:val="28"/>
              </w:rPr>
              <w:t>Diễn giải</w:t>
            </w:r>
          </w:p>
        </w:tc>
        <w:tc>
          <w:tcPr>
            <w:tcW w:w="2039" w:type="dxa"/>
            <w:shd w:val="clear" w:color="auto" w:fill="F7C9AC"/>
          </w:tcPr>
          <w:p>
            <w:pPr>
              <w:pStyle w:val="16"/>
              <w:spacing w:line="321" w:lineRule="exact"/>
              <w:ind w:left="328" w:right="319"/>
              <w:jc w:val="center"/>
              <w:rPr>
                <w:b/>
                <w:sz w:val="28"/>
              </w:rPr>
            </w:pPr>
            <w:r>
              <w:rPr>
                <w:b/>
                <w:spacing w:val="-5"/>
                <w:sz w:val="28"/>
              </w:rPr>
              <w:t>Tên</w:t>
            </w:r>
          </w:p>
          <w:p>
            <w:pPr>
              <w:pStyle w:val="16"/>
              <w:spacing w:before="160"/>
              <w:ind w:left="328" w:right="320"/>
              <w:jc w:val="center"/>
              <w:rPr>
                <w:b/>
                <w:sz w:val="28"/>
              </w:rPr>
            </w:pPr>
            <w:r>
              <w:rPr>
                <w:b/>
                <w:spacing w:val="-2"/>
                <w:sz w:val="28"/>
              </w:rPr>
              <w:t>trường</w:t>
            </w:r>
          </w:p>
        </w:tc>
        <w:tc>
          <w:tcPr>
            <w:tcW w:w="934" w:type="dxa"/>
            <w:shd w:val="clear" w:color="auto" w:fill="F7C9AC"/>
          </w:tcPr>
          <w:p>
            <w:pPr>
              <w:pStyle w:val="16"/>
              <w:spacing w:line="321" w:lineRule="exact"/>
              <w:ind w:left="172" w:right="161"/>
              <w:jc w:val="center"/>
              <w:rPr>
                <w:b/>
                <w:sz w:val="28"/>
              </w:rPr>
            </w:pPr>
            <w:r>
              <w:rPr>
                <w:b/>
                <w:sz w:val="28"/>
              </w:rPr>
              <w:t>Kiểu</w:t>
            </w:r>
            <w:r>
              <w:rPr>
                <w:b/>
                <w:spacing w:val="-5"/>
                <w:sz w:val="28"/>
              </w:rPr>
              <w:t xml:space="preserve"> dữ</w:t>
            </w:r>
          </w:p>
          <w:p>
            <w:pPr>
              <w:pStyle w:val="16"/>
              <w:spacing w:before="160"/>
              <w:ind w:left="169" w:right="161"/>
              <w:jc w:val="center"/>
              <w:rPr>
                <w:b/>
                <w:sz w:val="28"/>
              </w:rPr>
            </w:pPr>
            <w:r>
              <w:rPr>
                <w:b/>
                <w:spacing w:val="-4"/>
                <w:sz w:val="28"/>
              </w:rPr>
              <w:t>liệu</w:t>
            </w:r>
          </w:p>
        </w:tc>
        <w:tc>
          <w:tcPr>
            <w:tcW w:w="904" w:type="dxa"/>
            <w:shd w:val="clear" w:color="auto" w:fill="F7C9AC"/>
          </w:tcPr>
          <w:p>
            <w:pPr>
              <w:pStyle w:val="16"/>
              <w:spacing w:line="321" w:lineRule="exact"/>
              <w:ind w:left="242"/>
              <w:rPr>
                <w:b/>
                <w:sz w:val="28"/>
              </w:rPr>
            </w:pPr>
            <w:r>
              <w:rPr>
                <w:b/>
                <w:spacing w:val="-5"/>
                <w:sz w:val="28"/>
              </w:rPr>
              <w:t>Mặc</w:t>
            </w:r>
          </w:p>
          <w:p>
            <w:pPr>
              <w:pStyle w:val="16"/>
              <w:spacing w:before="160"/>
              <w:ind w:left="235"/>
              <w:rPr>
                <w:b/>
                <w:sz w:val="28"/>
              </w:rPr>
            </w:pPr>
            <w:r>
              <w:rPr>
                <w:b/>
                <w:spacing w:val="-4"/>
                <w:sz w:val="28"/>
              </w:rPr>
              <w:t>định</w:t>
            </w:r>
          </w:p>
        </w:tc>
        <w:tc>
          <w:tcPr>
            <w:tcW w:w="1027" w:type="dxa"/>
            <w:shd w:val="clear" w:color="auto" w:fill="F7C9AC"/>
          </w:tcPr>
          <w:p>
            <w:pPr>
              <w:pStyle w:val="16"/>
              <w:spacing w:line="321" w:lineRule="exact"/>
              <w:ind w:left="192"/>
              <w:rPr>
                <w:b/>
                <w:sz w:val="28"/>
              </w:rPr>
            </w:pPr>
            <w:r>
              <w:rPr>
                <w:b/>
                <w:spacing w:val="-4"/>
                <w:sz w:val="28"/>
              </w:rPr>
              <w:t>Ràng</w:t>
            </w:r>
          </w:p>
          <w:p>
            <w:pPr>
              <w:pStyle w:val="16"/>
              <w:spacing w:before="160"/>
              <w:ind w:left="223"/>
              <w:rPr>
                <w:b/>
                <w:sz w:val="28"/>
              </w:rPr>
            </w:pPr>
            <w:r>
              <w:rPr>
                <w:b/>
                <w:spacing w:val="-4"/>
                <w:sz w:val="28"/>
              </w:rPr>
              <w:t>buộc</w:t>
            </w:r>
          </w:p>
        </w:tc>
        <w:tc>
          <w:tcPr>
            <w:tcW w:w="2424" w:type="dxa"/>
            <w:shd w:val="clear" w:color="auto" w:fill="F7C9AC"/>
          </w:tcPr>
          <w:p>
            <w:pPr>
              <w:pStyle w:val="16"/>
              <w:spacing w:before="239"/>
              <w:ind w:left="739"/>
              <w:rPr>
                <w:b/>
                <w:sz w:val="28"/>
              </w:rPr>
            </w:pPr>
            <w:r>
              <w:rPr>
                <w:b/>
                <w:sz w:val="28"/>
              </w:rPr>
              <w:t>Ý</w:t>
            </w:r>
            <w:r>
              <w:rPr>
                <w:b/>
                <w:spacing w:val="-2"/>
                <w:sz w:val="28"/>
              </w:rPr>
              <w:t xml:space="preserve"> nghĩa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6" w:hRule="atLeast"/>
        </w:trPr>
        <w:tc>
          <w:tcPr>
            <w:tcW w:w="746" w:type="dxa"/>
          </w:tcPr>
          <w:p>
            <w:pPr>
              <w:pStyle w:val="16"/>
              <w:spacing w:before="239"/>
              <w:ind w:left="7"/>
              <w:jc w:val="center"/>
              <w:rPr>
                <w:sz w:val="28"/>
              </w:rPr>
            </w:pPr>
            <w:r>
              <w:rPr>
                <w:w w:val="100"/>
                <w:sz w:val="28"/>
              </w:rPr>
              <w:t>1</w:t>
            </w:r>
          </w:p>
        </w:tc>
        <w:tc>
          <w:tcPr>
            <w:tcW w:w="1066" w:type="dxa"/>
          </w:tcPr>
          <w:p>
            <w:pPr>
              <w:pStyle w:val="16"/>
              <w:spacing w:line="322" w:lineRule="exact"/>
              <w:ind w:left="107"/>
              <w:rPr>
                <w:b/>
                <w:sz w:val="28"/>
              </w:rPr>
            </w:pPr>
            <w:r>
              <w:rPr>
                <w:b/>
                <w:sz w:val="28"/>
              </w:rPr>
              <w:t>Mã</w:t>
            </w:r>
            <w:r>
              <w:rPr>
                <w:b/>
                <w:spacing w:val="-2"/>
                <w:sz w:val="28"/>
              </w:rPr>
              <w:t xml:space="preserve"> </w:t>
            </w:r>
          </w:p>
        </w:tc>
        <w:tc>
          <w:tcPr>
            <w:tcW w:w="2039" w:type="dxa"/>
          </w:tcPr>
          <w:p>
            <w:pPr>
              <w:pStyle w:val="16"/>
              <w:spacing w:before="239"/>
              <w:ind w:left="107"/>
              <w:rPr>
                <w:b/>
                <w:sz w:val="28"/>
              </w:rPr>
            </w:pPr>
            <w:r>
              <w:rPr>
                <w:rFonts w:hint="default"/>
                <w:b/>
                <w:spacing w:val="-5"/>
                <w:sz w:val="28"/>
                <w:lang w:val="vi-VN"/>
              </w:rPr>
              <w:t>Category_</w:t>
            </w:r>
            <w:r>
              <w:rPr>
                <w:b/>
                <w:spacing w:val="-5"/>
                <w:sz w:val="28"/>
              </w:rPr>
              <w:t>Id</w:t>
            </w:r>
          </w:p>
        </w:tc>
        <w:tc>
          <w:tcPr>
            <w:tcW w:w="934" w:type="dxa"/>
          </w:tcPr>
          <w:p>
            <w:pPr>
              <w:pStyle w:val="16"/>
              <w:spacing w:before="227"/>
              <w:ind w:left="108"/>
              <w:rPr>
                <w:rFonts w:hint="default"/>
                <w:sz w:val="28"/>
                <w:lang w:val="vi-VN"/>
              </w:rPr>
            </w:pPr>
            <w:r>
              <w:rPr>
                <w:rFonts w:hint="default"/>
                <w:spacing w:val="-2"/>
                <w:sz w:val="28"/>
                <w:lang w:val="vi-VN"/>
              </w:rPr>
              <w:t>Int</w:t>
            </w:r>
          </w:p>
        </w:tc>
        <w:tc>
          <w:tcPr>
            <w:tcW w:w="904" w:type="dxa"/>
          </w:tcPr>
          <w:p>
            <w:pPr>
              <w:pStyle w:val="16"/>
              <w:rPr>
                <w:sz w:val="28"/>
              </w:rPr>
            </w:pPr>
          </w:p>
        </w:tc>
        <w:tc>
          <w:tcPr>
            <w:tcW w:w="1027" w:type="dxa"/>
          </w:tcPr>
          <w:p>
            <w:pPr>
              <w:pStyle w:val="16"/>
              <w:spacing w:before="239"/>
              <w:ind w:left="108"/>
              <w:rPr>
                <w:sz w:val="28"/>
              </w:rPr>
            </w:pPr>
            <w:r>
              <w:rPr>
                <w:spacing w:val="-5"/>
                <w:sz w:val="28"/>
              </w:rPr>
              <w:t>PK</w:t>
            </w:r>
          </w:p>
        </w:tc>
        <w:tc>
          <w:tcPr>
            <w:tcW w:w="2424" w:type="dxa"/>
          </w:tcPr>
          <w:p>
            <w:pPr>
              <w:pStyle w:val="16"/>
              <w:spacing w:before="239"/>
              <w:ind w:left="108"/>
              <w:rPr>
                <w:rFonts w:hint="default"/>
                <w:sz w:val="28"/>
                <w:lang w:val="vi-VN"/>
              </w:rPr>
            </w:pPr>
            <w:r>
              <w:rPr>
                <w:sz w:val="28"/>
              </w:rPr>
              <w:t>Mã</w:t>
            </w:r>
            <w:r>
              <w:rPr>
                <w:spacing w:val="-2"/>
                <w:sz w:val="28"/>
              </w:rPr>
              <w:t xml:space="preserve"> </w:t>
            </w:r>
            <w:r>
              <w:rPr>
                <w:rFonts w:hint="default"/>
                <w:spacing w:val="-2"/>
                <w:sz w:val="28"/>
                <w:lang w:val="vi-VN"/>
              </w:rPr>
              <w:t>danh mục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9" w:hRule="atLeast"/>
        </w:trPr>
        <w:tc>
          <w:tcPr>
            <w:tcW w:w="746" w:type="dxa"/>
          </w:tcPr>
          <w:p>
            <w:pPr>
              <w:pStyle w:val="16"/>
              <w:spacing w:before="240"/>
              <w:ind w:left="7"/>
              <w:jc w:val="center"/>
              <w:rPr>
                <w:sz w:val="28"/>
              </w:rPr>
            </w:pPr>
            <w:r>
              <w:rPr>
                <w:w w:val="100"/>
                <w:sz w:val="28"/>
              </w:rPr>
              <w:t>2</w:t>
            </w:r>
          </w:p>
        </w:tc>
        <w:tc>
          <w:tcPr>
            <w:tcW w:w="1066" w:type="dxa"/>
          </w:tcPr>
          <w:p>
            <w:pPr>
              <w:pStyle w:val="16"/>
              <w:spacing w:line="320" w:lineRule="exact"/>
              <w:ind w:left="107"/>
              <w:rPr>
                <w:sz w:val="28"/>
              </w:rPr>
            </w:pPr>
            <w:r>
              <w:rPr>
                <w:sz w:val="28"/>
              </w:rPr>
              <w:t>Tên</w:t>
            </w:r>
            <w:r>
              <w:rPr>
                <w:spacing w:val="-4"/>
                <w:sz w:val="28"/>
              </w:rPr>
              <w:t xml:space="preserve"> </w:t>
            </w:r>
            <w:r>
              <w:rPr>
                <w:spacing w:val="-5"/>
                <w:sz w:val="28"/>
              </w:rPr>
              <w:t>vai</w:t>
            </w:r>
          </w:p>
          <w:p>
            <w:pPr>
              <w:pStyle w:val="16"/>
              <w:spacing w:before="160"/>
              <w:ind w:left="107"/>
              <w:rPr>
                <w:sz w:val="28"/>
              </w:rPr>
            </w:pPr>
            <w:r>
              <w:rPr>
                <w:spacing w:val="-5"/>
                <w:sz w:val="28"/>
              </w:rPr>
              <w:t>trò</w:t>
            </w:r>
          </w:p>
        </w:tc>
        <w:tc>
          <w:tcPr>
            <w:tcW w:w="2039" w:type="dxa"/>
          </w:tcPr>
          <w:p>
            <w:pPr>
              <w:pStyle w:val="16"/>
              <w:spacing w:before="240"/>
              <w:ind w:left="107"/>
              <w:rPr>
                <w:rFonts w:hint="default"/>
                <w:sz w:val="28"/>
                <w:lang w:val="vi-VN"/>
              </w:rPr>
            </w:pPr>
            <w:r>
              <w:rPr>
                <w:rFonts w:hint="default"/>
                <w:spacing w:val="-4"/>
                <w:sz w:val="28"/>
                <w:lang w:val="vi-VN"/>
              </w:rPr>
              <w:t>Category_name</w:t>
            </w:r>
          </w:p>
        </w:tc>
        <w:tc>
          <w:tcPr>
            <w:tcW w:w="934" w:type="dxa"/>
          </w:tcPr>
          <w:p>
            <w:pPr>
              <w:pStyle w:val="16"/>
              <w:spacing w:before="240"/>
              <w:ind w:left="108"/>
              <w:rPr>
                <w:rFonts w:hint="default"/>
                <w:sz w:val="28"/>
                <w:lang w:val="vi-VN"/>
              </w:rPr>
            </w:pPr>
            <w:r>
              <w:rPr>
                <w:rFonts w:hint="default"/>
                <w:spacing w:val="-2"/>
                <w:sz w:val="28"/>
                <w:lang w:val="vi-VN"/>
              </w:rPr>
              <w:t>Int</w:t>
            </w:r>
          </w:p>
        </w:tc>
        <w:tc>
          <w:tcPr>
            <w:tcW w:w="904" w:type="dxa"/>
          </w:tcPr>
          <w:p>
            <w:pPr>
              <w:pStyle w:val="16"/>
              <w:rPr>
                <w:sz w:val="28"/>
              </w:rPr>
            </w:pPr>
          </w:p>
        </w:tc>
        <w:tc>
          <w:tcPr>
            <w:tcW w:w="1027" w:type="dxa"/>
          </w:tcPr>
          <w:p>
            <w:pPr>
              <w:pStyle w:val="16"/>
              <w:spacing w:line="320" w:lineRule="exact"/>
              <w:ind w:left="108"/>
              <w:rPr>
                <w:sz w:val="28"/>
              </w:rPr>
            </w:pPr>
            <w:r>
              <w:rPr>
                <w:spacing w:val="-5"/>
                <w:sz w:val="28"/>
              </w:rPr>
              <w:t>Not</w:t>
            </w:r>
          </w:p>
          <w:p>
            <w:pPr>
              <w:pStyle w:val="16"/>
              <w:spacing w:before="160"/>
              <w:ind w:left="108"/>
              <w:rPr>
                <w:sz w:val="28"/>
              </w:rPr>
            </w:pPr>
            <w:r>
              <w:rPr>
                <w:spacing w:val="-4"/>
                <w:sz w:val="28"/>
              </w:rPr>
              <w:t>Null</w:t>
            </w:r>
          </w:p>
        </w:tc>
        <w:tc>
          <w:tcPr>
            <w:tcW w:w="2424" w:type="dxa"/>
          </w:tcPr>
          <w:p>
            <w:pPr>
              <w:pStyle w:val="16"/>
              <w:spacing w:before="240"/>
              <w:ind w:left="108"/>
              <w:rPr>
                <w:rFonts w:hint="default"/>
                <w:sz w:val="28"/>
                <w:lang w:val="vi-VN"/>
              </w:rPr>
            </w:pPr>
            <w:r>
              <w:rPr>
                <w:sz w:val="28"/>
              </w:rPr>
              <w:t>Tên</w:t>
            </w:r>
            <w:r>
              <w:rPr>
                <w:spacing w:val="-5"/>
                <w:sz w:val="28"/>
              </w:rPr>
              <w:t xml:space="preserve"> </w:t>
            </w:r>
            <w:r>
              <w:rPr>
                <w:rFonts w:hint="default"/>
                <w:sz w:val="28"/>
                <w:lang w:val="vi-VN"/>
              </w:rPr>
              <w:t>danh mục</w:t>
            </w:r>
          </w:p>
        </w:tc>
      </w:tr>
    </w:tbl>
    <w:p>
      <w:pPr>
        <w:pStyle w:val="15"/>
        <w:numPr>
          <w:ilvl w:val="0"/>
          <w:numId w:val="20"/>
        </w:numPr>
        <w:tabs>
          <w:tab w:val="left" w:pos="573"/>
        </w:tabs>
        <w:spacing w:before="121" w:after="0" w:line="240" w:lineRule="auto"/>
        <w:ind w:left="572" w:right="0" w:hanging="438"/>
        <w:jc w:val="left"/>
        <w:rPr>
          <w:sz w:val="28"/>
        </w:rPr>
      </w:pPr>
      <w:r>
        <w:rPr>
          <w:sz w:val="28"/>
        </w:rPr>
        <w:t>Bảng</w:t>
      </w:r>
      <w:r>
        <w:rPr>
          <w:spacing w:val="-5"/>
          <w:sz w:val="28"/>
        </w:rPr>
        <w:t xml:space="preserve"> </w:t>
      </w:r>
      <w:r>
        <w:rPr>
          <w:sz w:val="28"/>
        </w:rPr>
        <w:t>liên</w:t>
      </w:r>
      <w:r>
        <w:rPr>
          <w:spacing w:val="-3"/>
          <w:sz w:val="28"/>
        </w:rPr>
        <w:t xml:space="preserve"> </w:t>
      </w:r>
      <w:r>
        <w:rPr>
          <w:spacing w:val="-5"/>
          <w:sz w:val="28"/>
        </w:rPr>
        <w:t>hệ</w:t>
      </w:r>
    </w:p>
    <w:p>
      <w:pPr>
        <w:pStyle w:val="3"/>
        <w:numPr>
          <w:ilvl w:val="0"/>
          <w:numId w:val="21"/>
        </w:numPr>
        <w:tabs>
          <w:tab w:val="left" w:pos="861"/>
        </w:tabs>
        <w:spacing w:before="161" w:after="0" w:line="240" w:lineRule="auto"/>
        <w:ind w:left="860" w:right="0" w:hanging="157"/>
        <w:jc w:val="left"/>
      </w:pPr>
      <w:r>
        <w:t>Tên</w:t>
      </w:r>
      <w:r>
        <w:rPr>
          <w:spacing w:val="-4"/>
        </w:rPr>
        <w:t xml:space="preserve"> </w:t>
      </w:r>
      <w:r>
        <w:t>bảng:</w:t>
      </w:r>
      <w:r>
        <w:rPr>
          <w:spacing w:val="-4"/>
        </w:rPr>
        <w:t xml:space="preserve"> </w:t>
      </w:r>
      <w:r>
        <w:rPr>
          <w:spacing w:val="-2"/>
        </w:rPr>
        <w:t>Contact</w:t>
      </w:r>
    </w:p>
    <w:p>
      <w:pPr>
        <w:pStyle w:val="15"/>
        <w:numPr>
          <w:ilvl w:val="0"/>
          <w:numId w:val="21"/>
        </w:numPr>
        <w:tabs>
          <w:tab w:val="left" w:pos="871"/>
        </w:tabs>
        <w:spacing w:before="160" w:after="0" w:line="240" w:lineRule="auto"/>
        <w:ind w:left="870" w:right="0" w:hanging="167"/>
        <w:jc w:val="left"/>
        <w:rPr>
          <w:sz w:val="28"/>
        </w:rPr>
      </w:pPr>
      <w:r>
        <w:rPr>
          <w:b/>
          <w:sz w:val="28"/>
        </w:rPr>
        <w:t>Mục</w:t>
      </w:r>
      <w:r>
        <w:rPr>
          <w:b/>
          <w:spacing w:val="-3"/>
          <w:sz w:val="28"/>
        </w:rPr>
        <w:t xml:space="preserve"> </w:t>
      </w:r>
      <w:r>
        <w:rPr>
          <w:b/>
          <w:sz w:val="28"/>
        </w:rPr>
        <w:t xml:space="preserve">đích: </w:t>
      </w:r>
      <w:r>
        <w:rPr>
          <w:sz w:val="28"/>
        </w:rPr>
        <w:t>dùng</w:t>
      </w:r>
      <w:r>
        <w:rPr>
          <w:spacing w:val="-3"/>
          <w:sz w:val="28"/>
        </w:rPr>
        <w:t xml:space="preserve"> </w:t>
      </w:r>
      <w:r>
        <w:rPr>
          <w:sz w:val="28"/>
        </w:rPr>
        <w:t>để</w:t>
      </w:r>
      <w:r>
        <w:rPr>
          <w:spacing w:val="-3"/>
          <w:sz w:val="28"/>
        </w:rPr>
        <w:t xml:space="preserve"> </w:t>
      </w:r>
      <w:r>
        <w:rPr>
          <w:sz w:val="28"/>
        </w:rPr>
        <w:t>lưu trữ</w:t>
      </w:r>
      <w:r>
        <w:rPr>
          <w:spacing w:val="1"/>
          <w:sz w:val="28"/>
        </w:rPr>
        <w:t xml:space="preserve"> </w:t>
      </w:r>
      <w:r>
        <w:rPr>
          <w:sz w:val="28"/>
        </w:rPr>
        <w:t>những góp</w:t>
      </w:r>
      <w:r>
        <w:rPr>
          <w:spacing w:val="1"/>
          <w:sz w:val="28"/>
        </w:rPr>
        <w:t xml:space="preserve"> </w:t>
      </w:r>
      <w:r>
        <w:rPr>
          <w:sz w:val="28"/>
        </w:rPr>
        <w:t>ý mà</w:t>
      </w:r>
      <w:r>
        <w:rPr>
          <w:spacing w:val="2"/>
          <w:sz w:val="28"/>
        </w:rPr>
        <w:t xml:space="preserve"> </w:t>
      </w:r>
      <w:r>
        <w:rPr>
          <w:sz w:val="28"/>
        </w:rPr>
        <w:t>người dùng</w:t>
      </w:r>
      <w:r>
        <w:rPr>
          <w:spacing w:val="1"/>
          <w:sz w:val="28"/>
        </w:rPr>
        <w:t xml:space="preserve"> </w:t>
      </w:r>
      <w:r>
        <w:rPr>
          <w:sz w:val="28"/>
        </w:rPr>
        <w:t>gửi đến</w:t>
      </w:r>
      <w:r>
        <w:rPr>
          <w:spacing w:val="1"/>
          <w:sz w:val="28"/>
        </w:rPr>
        <w:t xml:space="preserve"> </w:t>
      </w:r>
      <w:r>
        <w:rPr>
          <w:sz w:val="28"/>
        </w:rPr>
        <w:t xml:space="preserve">hệ </w:t>
      </w:r>
      <w:r>
        <w:rPr>
          <w:spacing w:val="-2"/>
          <w:sz w:val="28"/>
        </w:rPr>
        <w:t>thống.</w:t>
      </w:r>
    </w:p>
    <w:p>
      <w:pPr>
        <w:pStyle w:val="7"/>
        <w:spacing w:before="163"/>
        <w:ind w:left="135"/>
      </w:pPr>
      <w:r>
        <w:t>Bảng</w:t>
      </w:r>
      <w:r>
        <w:rPr>
          <w:spacing w:val="-4"/>
        </w:rPr>
        <w:t xml:space="preserve"> </w:t>
      </w:r>
      <w:r>
        <w:t>bao</w:t>
      </w:r>
      <w:r>
        <w:rPr>
          <w:spacing w:val="-4"/>
        </w:rPr>
        <w:t xml:space="preserve"> </w:t>
      </w:r>
      <w:r>
        <w:t>gồm</w:t>
      </w:r>
      <w:r>
        <w:rPr>
          <w:spacing w:val="-3"/>
        </w:rPr>
        <w:t xml:space="preserve"> </w:t>
      </w:r>
      <w:r>
        <w:t>các</w:t>
      </w:r>
      <w:r>
        <w:rPr>
          <w:spacing w:val="-3"/>
        </w:rPr>
        <w:t xml:space="preserve"> </w:t>
      </w:r>
      <w:r>
        <w:t>trường</w:t>
      </w:r>
      <w:r>
        <w:rPr>
          <w:spacing w:val="-3"/>
        </w:rPr>
        <w:t xml:space="preserve"> </w:t>
      </w:r>
      <w:r>
        <w:rPr>
          <w:spacing w:val="-4"/>
        </w:rPr>
        <w:t>sau:</w:t>
      </w:r>
    </w:p>
    <w:p>
      <w:pPr>
        <w:pStyle w:val="7"/>
        <w:spacing w:before="5"/>
        <w:rPr>
          <w:sz w:val="24"/>
        </w:rPr>
      </w:pPr>
    </w:p>
    <w:tbl>
      <w:tblPr>
        <w:tblStyle w:val="6"/>
        <w:tblW w:w="0" w:type="auto"/>
        <w:tblInd w:w="1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46"/>
        <w:gridCol w:w="1078"/>
        <w:gridCol w:w="1511"/>
        <w:gridCol w:w="1339"/>
        <w:gridCol w:w="1004"/>
        <w:gridCol w:w="1038"/>
        <w:gridCol w:w="242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6" w:hRule="atLeast"/>
        </w:trPr>
        <w:tc>
          <w:tcPr>
            <w:tcW w:w="746" w:type="dxa"/>
            <w:shd w:val="clear" w:color="auto" w:fill="F7C9AC"/>
          </w:tcPr>
          <w:p>
            <w:pPr>
              <w:pStyle w:val="16"/>
              <w:spacing w:before="239"/>
              <w:ind w:left="94" w:right="85"/>
              <w:jc w:val="center"/>
              <w:rPr>
                <w:b/>
                <w:sz w:val="28"/>
              </w:rPr>
            </w:pPr>
            <w:r>
              <w:rPr>
                <w:b/>
                <w:spacing w:val="-5"/>
                <w:sz w:val="28"/>
              </w:rPr>
              <w:t>STT</w:t>
            </w:r>
          </w:p>
        </w:tc>
        <w:tc>
          <w:tcPr>
            <w:tcW w:w="1078" w:type="dxa"/>
            <w:shd w:val="clear" w:color="auto" w:fill="F7C9AC"/>
          </w:tcPr>
          <w:p>
            <w:pPr>
              <w:pStyle w:val="16"/>
              <w:spacing w:line="322" w:lineRule="exact"/>
              <w:ind w:left="258"/>
              <w:rPr>
                <w:b/>
                <w:sz w:val="28"/>
              </w:rPr>
            </w:pPr>
            <w:r>
              <w:rPr>
                <w:b/>
                <w:spacing w:val="-4"/>
                <w:sz w:val="28"/>
              </w:rPr>
              <w:t>Diễn</w:t>
            </w:r>
          </w:p>
          <w:p>
            <w:pPr>
              <w:pStyle w:val="16"/>
              <w:spacing w:before="160"/>
              <w:ind w:left="321"/>
              <w:rPr>
                <w:b/>
                <w:sz w:val="28"/>
              </w:rPr>
            </w:pPr>
            <w:r>
              <w:rPr>
                <w:b/>
                <w:spacing w:val="-4"/>
                <w:sz w:val="28"/>
              </w:rPr>
              <w:t>giải</w:t>
            </w:r>
          </w:p>
        </w:tc>
        <w:tc>
          <w:tcPr>
            <w:tcW w:w="1511" w:type="dxa"/>
            <w:shd w:val="clear" w:color="auto" w:fill="F7C9AC"/>
          </w:tcPr>
          <w:p>
            <w:pPr>
              <w:pStyle w:val="16"/>
              <w:spacing w:line="322" w:lineRule="exact"/>
              <w:ind w:left="322" w:right="313"/>
              <w:jc w:val="center"/>
              <w:rPr>
                <w:b/>
                <w:sz w:val="28"/>
              </w:rPr>
            </w:pPr>
            <w:r>
              <w:rPr>
                <w:b/>
                <w:spacing w:val="-5"/>
                <w:sz w:val="28"/>
              </w:rPr>
              <w:t>Tên</w:t>
            </w:r>
          </w:p>
          <w:p>
            <w:pPr>
              <w:pStyle w:val="16"/>
              <w:spacing w:before="160"/>
              <w:ind w:left="323" w:right="313"/>
              <w:jc w:val="center"/>
              <w:rPr>
                <w:b/>
                <w:sz w:val="28"/>
              </w:rPr>
            </w:pPr>
            <w:r>
              <w:rPr>
                <w:b/>
                <w:spacing w:val="-2"/>
                <w:sz w:val="28"/>
              </w:rPr>
              <w:t>trường</w:t>
            </w:r>
          </w:p>
        </w:tc>
        <w:tc>
          <w:tcPr>
            <w:tcW w:w="1339" w:type="dxa"/>
            <w:shd w:val="clear" w:color="auto" w:fill="F7C9AC"/>
          </w:tcPr>
          <w:p>
            <w:pPr>
              <w:pStyle w:val="16"/>
              <w:spacing w:before="239"/>
              <w:ind w:left="381"/>
              <w:rPr>
                <w:b/>
                <w:sz w:val="28"/>
              </w:rPr>
            </w:pPr>
            <w:r>
              <w:rPr>
                <w:b/>
                <w:spacing w:val="-4"/>
                <w:sz w:val="28"/>
              </w:rPr>
              <w:t>Kiểu</w:t>
            </w:r>
          </w:p>
        </w:tc>
        <w:tc>
          <w:tcPr>
            <w:tcW w:w="1004" w:type="dxa"/>
            <w:shd w:val="clear" w:color="auto" w:fill="F7C9AC"/>
          </w:tcPr>
          <w:p>
            <w:pPr>
              <w:pStyle w:val="16"/>
              <w:spacing w:line="322" w:lineRule="exact"/>
              <w:ind w:left="235"/>
              <w:rPr>
                <w:b/>
                <w:sz w:val="28"/>
              </w:rPr>
            </w:pPr>
            <w:r>
              <w:rPr>
                <w:b/>
                <w:spacing w:val="-5"/>
                <w:sz w:val="28"/>
              </w:rPr>
              <w:t>Mặc</w:t>
            </w:r>
          </w:p>
          <w:p>
            <w:pPr>
              <w:pStyle w:val="16"/>
              <w:spacing w:before="160"/>
              <w:ind w:left="228"/>
              <w:rPr>
                <w:b/>
                <w:sz w:val="28"/>
              </w:rPr>
            </w:pPr>
            <w:r>
              <w:rPr>
                <w:b/>
                <w:spacing w:val="-4"/>
                <w:sz w:val="28"/>
              </w:rPr>
              <w:t>định</w:t>
            </w:r>
          </w:p>
        </w:tc>
        <w:tc>
          <w:tcPr>
            <w:tcW w:w="1038" w:type="dxa"/>
            <w:shd w:val="clear" w:color="auto" w:fill="F7C9AC"/>
          </w:tcPr>
          <w:p>
            <w:pPr>
              <w:pStyle w:val="16"/>
              <w:spacing w:line="322" w:lineRule="exact"/>
              <w:ind w:left="270"/>
              <w:rPr>
                <w:b/>
                <w:sz w:val="28"/>
              </w:rPr>
            </w:pPr>
            <w:r>
              <w:rPr>
                <w:b/>
                <w:spacing w:val="-4"/>
                <w:sz w:val="28"/>
              </w:rPr>
              <w:t>Ràng</w:t>
            </w:r>
          </w:p>
          <w:p>
            <w:pPr>
              <w:pStyle w:val="16"/>
              <w:spacing w:before="160"/>
              <w:ind w:left="229"/>
              <w:rPr>
                <w:b/>
                <w:sz w:val="28"/>
              </w:rPr>
            </w:pPr>
            <w:r>
              <w:rPr>
                <w:b/>
                <w:spacing w:val="-4"/>
                <w:sz w:val="28"/>
              </w:rPr>
              <w:t>buộc</w:t>
            </w:r>
          </w:p>
        </w:tc>
        <w:tc>
          <w:tcPr>
            <w:tcW w:w="2425" w:type="dxa"/>
            <w:shd w:val="clear" w:color="auto" w:fill="F7C9AC"/>
          </w:tcPr>
          <w:p>
            <w:pPr>
              <w:pStyle w:val="16"/>
              <w:spacing w:before="239"/>
              <w:ind w:left="742"/>
              <w:rPr>
                <w:b/>
                <w:sz w:val="28"/>
              </w:rPr>
            </w:pPr>
            <w:r>
              <w:rPr>
                <w:b/>
                <w:sz w:val="28"/>
              </w:rPr>
              <w:t>Ý</w:t>
            </w:r>
            <w:r>
              <w:rPr>
                <w:b/>
                <w:spacing w:val="-4"/>
                <w:sz w:val="28"/>
              </w:rPr>
              <w:t xml:space="preserve"> </w:t>
            </w:r>
            <w:r>
              <w:rPr>
                <w:b/>
                <w:spacing w:val="-2"/>
                <w:sz w:val="28"/>
              </w:rPr>
              <w:t>nghĩa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5" w:hRule="atLeast"/>
        </w:trPr>
        <w:tc>
          <w:tcPr>
            <w:tcW w:w="746" w:type="dxa"/>
          </w:tcPr>
          <w:p>
            <w:pPr>
              <w:pStyle w:val="16"/>
              <w:spacing w:before="240"/>
              <w:ind w:left="7"/>
              <w:jc w:val="center"/>
              <w:rPr>
                <w:sz w:val="28"/>
              </w:rPr>
            </w:pPr>
            <w:r>
              <w:rPr>
                <w:w w:val="100"/>
                <w:sz w:val="28"/>
              </w:rPr>
              <w:t>1</w:t>
            </w:r>
          </w:p>
        </w:tc>
        <w:tc>
          <w:tcPr>
            <w:tcW w:w="1078" w:type="dxa"/>
          </w:tcPr>
          <w:p>
            <w:pPr>
              <w:pStyle w:val="16"/>
              <w:ind w:left="107"/>
              <w:rPr>
                <w:b/>
                <w:sz w:val="28"/>
              </w:rPr>
            </w:pPr>
            <w:r>
              <w:rPr>
                <w:b/>
                <w:spacing w:val="-5"/>
                <w:sz w:val="28"/>
              </w:rPr>
              <w:t>Mã</w:t>
            </w:r>
          </w:p>
          <w:p>
            <w:pPr>
              <w:pStyle w:val="16"/>
              <w:spacing w:before="161"/>
              <w:ind w:left="107"/>
              <w:rPr>
                <w:b/>
                <w:sz w:val="28"/>
              </w:rPr>
            </w:pPr>
            <w:r>
              <w:rPr>
                <w:b/>
                <w:sz w:val="28"/>
              </w:rPr>
              <w:t>liên</w:t>
            </w:r>
            <w:r>
              <w:rPr>
                <w:b/>
                <w:spacing w:val="-5"/>
                <w:sz w:val="28"/>
              </w:rPr>
              <w:t xml:space="preserve"> hệ</w:t>
            </w:r>
          </w:p>
        </w:tc>
        <w:tc>
          <w:tcPr>
            <w:tcW w:w="1511" w:type="dxa"/>
          </w:tcPr>
          <w:p>
            <w:pPr>
              <w:pStyle w:val="16"/>
              <w:spacing w:before="240"/>
              <w:ind w:left="107"/>
              <w:rPr>
                <w:b/>
                <w:sz w:val="28"/>
              </w:rPr>
            </w:pPr>
            <w:r>
              <w:rPr>
                <w:b/>
                <w:spacing w:val="-5"/>
                <w:sz w:val="28"/>
              </w:rPr>
              <w:t>Id</w:t>
            </w:r>
          </w:p>
        </w:tc>
        <w:tc>
          <w:tcPr>
            <w:tcW w:w="1339" w:type="dxa"/>
          </w:tcPr>
          <w:p>
            <w:pPr>
              <w:pStyle w:val="16"/>
              <w:spacing w:before="240"/>
              <w:ind w:left="108"/>
              <w:rPr>
                <w:sz w:val="28"/>
              </w:rPr>
            </w:pPr>
            <w:r>
              <w:rPr>
                <w:spacing w:val="-5"/>
                <w:sz w:val="28"/>
              </w:rPr>
              <w:t>int</w:t>
            </w:r>
          </w:p>
        </w:tc>
        <w:tc>
          <w:tcPr>
            <w:tcW w:w="1004" w:type="dxa"/>
          </w:tcPr>
          <w:p>
            <w:pPr>
              <w:pStyle w:val="16"/>
              <w:rPr>
                <w:sz w:val="28"/>
              </w:rPr>
            </w:pPr>
          </w:p>
        </w:tc>
        <w:tc>
          <w:tcPr>
            <w:tcW w:w="1038" w:type="dxa"/>
          </w:tcPr>
          <w:p>
            <w:pPr>
              <w:pStyle w:val="16"/>
              <w:spacing w:before="240"/>
              <w:ind w:left="107"/>
              <w:rPr>
                <w:sz w:val="28"/>
              </w:rPr>
            </w:pPr>
            <w:r>
              <w:rPr>
                <w:spacing w:val="-5"/>
                <w:sz w:val="28"/>
              </w:rPr>
              <w:t>PK</w:t>
            </w:r>
          </w:p>
        </w:tc>
        <w:tc>
          <w:tcPr>
            <w:tcW w:w="2425" w:type="dxa"/>
          </w:tcPr>
          <w:p>
            <w:pPr>
              <w:pStyle w:val="16"/>
              <w:spacing w:before="240"/>
              <w:ind w:left="108"/>
              <w:rPr>
                <w:sz w:val="28"/>
              </w:rPr>
            </w:pPr>
            <w:r>
              <w:rPr>
                <w:spacing w:val="-5"/>
                <w:sz w:val="28"/>
              </w:rPr>
              <w:t>Mã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4" w:hRule="atLeast"/>
        </w:trPr>
        <w:tc>
          <w:tcPr>
            <w:tcW w:w="746" w:type="dxa"/>
          </w:tcPr>
          <w:p>
            <w:pPr>
              <w:pStyle w:val="16"/>
              <w:spacing w:before="241"/>
              <w:ind w:left="7"/>
              <w:jc w:val="center"/>
              <w:rPr>
                <w:sz w:val="28"/>
              </w:rPr>
            </w:pPr>
            <w:r>
              <w:rPr>
                <w:w w:val="100"/>
                <w:sz w:val="28"/>
              </w:rPr>
              <w:t>2</w:t>
            </w:r>
          </w:p>
        </w:tc>
        <w:tc>
          <w:tcPr>
            <w:tcW w:w="1078" w:type="dxa"/>
          </w:tcPr>
          <w:p>
            <w:pPr>
              <w:pStyle w:val="16"/>
              <w:rPr>
                <w:sz w:val="28"/>
              </w:rPr>
            </w:pPr>
          </w:p>
        </w:tc>
        <w:tc>
          <w:tcPr>
            <w:tcW w:w="1511" w:type="dxa"/>
          </w:tcPr>
          <w:p>
            <w:pPr>
              <w:pStyle w:val="16"/>
              <w:spacing w:before="241"/>
              <w:ind w:left="107"/>
              <w:rPr>
                <w:sz w:val="28"/>
              </w:rPr>
            </w:pPr>
            <w:r>
              <w:rPr>
                <w:spacing w:val="-2"/>
                <w:sz w:val="28"/>
              </w:rPr>
              <w:t>Email</w:t>
            </w:r>
          </w:p>
        </w:tc>
        <w:tc>
          <w:tcPr>
            <w:tcW w:w="1339" w:type="dxa"/>
          </w:tcPr>
          <w:p>
            <w:pPr>
              <w:pStyle w:val="16"/>
              <w:spacing w:before="241"/>
              <w:ind w:left="108"/>
              <w:rPr>
                <w:sz w:val="28"/>
              </w:rPr>
            </w:pPr>
            <w:r>
              <w:rPr>
                <w:spacing w:val="-2"/>
                <w:sz w:val="28"/>
              </w:rPr>
              <w:t>varchar</w:t>
            </w:r>
          </w:p>
        </w:tc>
        <w:tc>
          <w:tcPr>
            <w:tcW w:w="1004" w:type="dxa"/>
          </w:tcPr>
          <w:p>
            <w:pPr>
              <w:pStyle w:val="16"/>
              <w:rPr>
                <w:sz w:val="28"/>
              </w:rPr>
            </w:pPr>
          </w:p>
        </w:tc>
        <w:tc>
          <w:tcPr>
            <w:tcW w:w="1038" w:type="dxa"/>
          </w:tcPr>
          <w:p>
            <w:pPr>
              <w:pStyle w:val="16"/>
              <w:spacing w:line="321" w:lineRule="exact"/>
              <w:ind w:left="107"/>
              <w:rPr>
                <w:sz w:val="28"/>
              </w:rPr>
            </w:pPr>
            <w:r>
              <w:rPr>
                <w:spacing w:val="-5"/>
                <w:sz w:val="28"/>
              </w:rPr>
              <w:t>Not</w:t>
            </w:r>
          </w:p>
          <w:p>
            <w:pPr>
              <w:pStyle w:val="16"/>
              <w:spacing w:before="160"/>
              <w:ind w:left="107"/>
              <w:rPr>
                <w:sz w:val="28"/>
              </w:rPr>
            </w:pPr>
            <w:r>
              <w:rPr>
                <w:spacing w:val="-4"/>
                <w:sz w:val="28"/>
              </w:rPr>
              <w:t>Null</w:t>
            </w:r>
          </w:p>
        </w:tc>
        <w:tc>
          <w:tcPr>
            <w:tcW w:w="2425" w:type="dxa"/>
          </w:tcPr>
          <w:p>
            <w:pPr>
              <w:pStyle w:val="16"/>
              <w:spacing w:before="241"/>
              <w:ind w:left="108"/>
              <w:rPr>
                <w:sz w:val="28"/>
              </w:rPr>
            </w:pPr>
            <w:r>
              <w:rPr>
                <w:sz w:val="28"/>
              </w:rPr>
              <w:t>Email</w:t>
            </w:r>
            <w:r>
              <w:rPr>
                <w:spacing w:val="-6"/>
                <w:sz w:val="28"/>
              </w:rPr>
              <w:t xml:space="preserve"> </w:t>
            </w:r>
            <w:r>
              <w:rPr>
                <w:sz w:val="28"/>
              </w:rPr>
              <w:t>người</w:t>
            </w:r>
            <w:r>
              <w:rPr>
                <w:spacing w:val="-5"/>
                <w:sz w:val="28"/>
              </w:rPr>
              <w:t xml:space="preserve"> gửi</w:t>
            </w:r>
          </w:p>
        </w:tc>
      </w:tr>
    </w:tbl>
    <w:p>
      <w:pPr>
        <w:spacing w:after="0"/>
        <w:rPr>
          <w:sz w:val="28"/>
        </w:rPr>
        <w:sectPr>
          <w:type w:val="continuous"/>
          <w:pgSz w:w="11910" w:h="16840"/>
          <w:pgMar w:top="1380" w:right="1240" w:bottom="1440" w:left="1280" w:header="0" w:footer="1174" w:gutter="0"/>
          <w:cols w:space="720" w:num="1"/>
        </w:sectPr>
      </w:pPr>
    </w:p>
    <w:tbl>
      <w:tblPr>
        <w:tblStyle w:val="6"/>
        <w:tblW w:w="0" w:type="auto"/>
        <w:tblInd w:w="1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46"/>
        <w:gridCol w:w="1078"/>
        <w:gridCol w:w="1511"/>
        <w:gridCol w:w="1339"/>
        <w:gridCol w:w="1004"/>
        <w:gridCol w:w="1038"/>
        <w:gridCol w:w="242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5" w:hRule="atLeast"/>
        </w:trPr>
        <w:tc>
          <w:tcPr>
            <w:tcW w:w="746" w:type="dxa"/>
          </w:tcPr>
          <w:p>
            <w:pPr>
              <w:pStyle w:val="16"/>
              <w:spacing w:before="240"/>
              <w:ind w:left="301"/>
              <w:rPr>
                <w:sz w:val="28"/>
              </w:rPr>
            </w:pPr>
            <w:r>
              <w:rPr>
                <w:w w:val="100"/>
                <w:sz w:val="28"/>
              </w:rPr>
              <w:t>3</w:t>
            </w:r>
          </w:p>
        </w:tc>
        <w:tc>
          <w:tcPr>
            <w:tcW w:w="1078" w:type="dxa"/>
          </w:tcPr>
          <w:p>
            <w:pPr>
              <w:pStyle w:val="16"/>
              <w:rPr>
                <w:sz w:val="28"/>
              </w:rPr>
            </w:pPr>
          </w:p>
        </w:tc>
        <w:tc>
          <w:tcPr>
            <w:tcW w:w="1511" w:type="dxa"/>
          </w:tcPr>
          <w:p>
            <w:pPr>
              <w:pStyle w:val="16"/>
              <w:spacing w:before="240"/>
              <w:ind w:left="107"/>
              <w:rPr>
                <w:sz w:val="28"/>
              </w:rPr>
            </w:pPr>
            <w:r>
              <w:rPr>
                <w:spacing w:val="-2"/>
                <w:sz w:val="28"/>
              </w:rPr>
              <w:t>Name</w:t>
            </w:r>
          </w:p>
        </w:tc>
        <w:tc>
          <w:tcPr>
            <w:tcW w:w="1339" w:type="dxa"/>
          </w:tcPr>
          <w:p>
            <w:pPr>
              <w:pStyle w:val="16"/>
              <w:spacing w:before="240"/>
              <w:ind w:left="108"/>
              <w:rPr>
                <w:sz w:val="28"/>
              </w:rPr>
            </w:pPr>
            <w:r>
              <w:rPr>
                <w:spacing w:val="-2"/>
                <w:sz w:val="28"/>
              </w:rPr>
              <w:t>varchar</w:t>
            </w:r>
          </w:p>
        </w:tc>
        <w:tc>
          <w:tcPr>
            <w:tcW w:w="1004" w:type="dxa"/>
          </w:tcPr>
          <w:p>
            <w:pPr>
              <w:pStyle w:val="16"/>
              <w:rPr>
                <w:sz w:val="28"/>
              </w:rPr>
            </w:pPr>
          </w:p>
        </w:tc>
        <w:tc>
          <w:tcPr>
            <w:tcW w:w="1038" w:type="dxa"/>
          </w:tcPr>
          <w:p>
            <w:pPr>
              <w:pStyle w:val="16"/>
              <w:ind w:left="107"/>
              <w:rPr>
                <w:sz w:val="28"/>
              </w:rPr>
            </w:pPr>
            <w:r>
              <w:rPr>
                <w:spacing w:val="-5"/>
                <w:sz w:val="28"/>
              </w:rPr>
              <w:t>Not</w:t>
            </w:r>
          </w:p>
          <w:p>
            <w:pPr>
              <w:pStyle w:val="16"/>
              <w:spacing w:before="160"/>
              <w:ind w:left="107"/>
              <w:rPr>
                <w:sz w:val="28"/>
              </w:rPr>
            </w:pPr>
            <w:r>
              <w:rPr>
                <w:spacing w:val="-4"/>
                <w:sz w:val="28"/>
              </w:rPr>
              <w:t>Null</w:t>
            </w:r>
          </w:p>
        </w:tc>
        <w:tc>
          <w:tcPr>
            <w:tcW w:w="2425" w:type="dxa"/>
          </w:tcPr>
          <w:p>
            <w:pPr>
              <w:pStyle w:val="16"/>
              <w:ind w:left="108"/>
              <w:rPr>
                <w:sz w:val="28"/>
              </w:rPr>
            </w:pPr>
            <w:r>
              <w:rPr>
                <w:sz w:val="28"/>
              </w:rPr>
              <w:t>Họ</w:t>
            </w:r>
            <w:r>
              <w:rPr>
                <w:spacing w:val="-4"/>
                <w:sz w:val="28"/>
              </w:rPr>
              <w:t xml:space="preserve"> </w:t>
            </w:r>
            <w:r>
              <w:rPr>
                <w:sz w:val="28"/>
              </w:rPr>
              <w:t>tên</w:t>
            </w:r>
            <w:r>
              <w:rPr>
                <w:spacing w:val="-1"/>
                <w:sz w:val="28"/>
              </w:rPr>
              <w:t xml:space="preserve"> </w:t>
            </w:r>
            <w:r>
              <w:rPr>
                <w:sz w:val="28"/>
              </w:rPr>
              <w:t>đầy</w:t>
            </w:r>
            <w:r>
              <w:rPr>
                <w:spacing w:val="-3"/>
                <w:sz w:val="28"/>
              </w:rPr>
              <w:t xml:space="preserve"> </w:t>
            </w:r>
            <w:r>
              <w:rPr>
                <w:sz w:val="28"/>
              </w:rPr>
              <w:t>đủ</w:t>
            </w:r>
            <w:r>
              <w:rPr>
                <w:spacing w:val="-3"/>
                <w:sz w:val="28"/>
              </w:rPr>
              <w:t xml:space="preserve"> </w:t>
            </w:r>
            <w:r>
              <w:rPr>
                <w:spacing w:val="-5"/>
                <w:sz w:val="28"/>
              </w:rPr>
              <w:t>của</w:t>
            </w:r>
          </w:p>
          <w:p>
            <w:pPr>
              <w:pStyle w:val="16"/>
              <w:spacing w:before="160"/>
              <w:ind w:left="108"/>
              <w:rPr>
                <w:sz w:val="28"/>
              </w:rPr>
            </w:pPr>
            <w:r>
              <w:rPr>
                <w:sz w:val="28"/>
              </w:rPr>
              <w:t>người</w:t>
            </w:r>
            <w:r>
              <w:rPr>
                <w:spacing w:val="-8"/>
                <w:sz w:val="28"/>
              </w:rPr>
              <w:t xml:space="preserve"> </w:t>
            </w:r>
            <w:r>
              <w:rPr>
                <w:spacing w:val="-5"/>
                <w:sz w:val="28"/>
              </w:rPr>
              <w:t>gửi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5" w:hRule="atLeast"/>
        </w:trPr>
        <w:tc>
          <w:tcPr>
            <w:tcW w:w="746" w:type="dxa"/>
          </w:tcPr>
          <w:p>
            <w:pPr>
              <w:pStyle w:val="16"/>
              <w:spacing w:before="240"/>
              <w:ind w:left="301"/>
              <w:rPr>
                <w:sz w:val="28"/>
              </w:rPr>
            </w:pPr>
            <w:r>
              <w:rPr>
                <w:w w:val="100"/>
                <w:sz w:val="28"/>
              </w:rPr>
              <w:t>4</w:t>
            </w:r>
          </w:p>
        </w:tc>
        <w:tc>
          <w:tcPr>
            <w:tcW w:w="1078" w:type="dxa"/>
          </w:tcPr>
          <w:p>
            <w:pPr>
              <w:pStyle w:val="16"/>
              <w:rPr>
                <w:sz w:val="28"/>
              </w:rPr>
            </w:pPr>
          </w:p>
        </w:tc>
        <w:tc>
          <w:tcPr>
            <w:tcW w:w="1511" w:type="dxa"/>
          </w:tcPr>
          <w:p>
            <w:pPr>
              <w:pStyle w:val="16"/>
              <w:spacing w:before="240"/>
              <w:ind w:left="107"/>
              <w:rPr>
                <w:sz w:val="28"/>
              </w:rPr>
            </w:pPr>
            <w:r>
              <w:rPr>
                <w:spacing w:val="-2"/>
                <w:sz w:val="28"/>
              </w:rPr>
              <w:t>Phone</w:t>
            </w:r>
          </w:p>
        </w:tc>
        <w:tc>
          <w:tcPr>
            <w:tcW w:w="1339" w:type="dxa"/>
          </w:tcPr>
          <w:p>
            <w:pPr>
              <w:pStyle w:val="16"/>
              <w:spacing w:before="240"/>
              <w:ind w:left="108"/>
              <w:rPr>
                <w:sz w:val="28"/>
              </w:rPr>
            </w:pPr>
            <w:r>
              <w:rPr>
                <w:spacing w:val="-2"/>
                <w:sz w:val="28"/>
              </w:rPr>
              <w:t>varchar</w:t>
            </w:r>
          </w:p>
        </w:tc>
        <w:tc>
          <w:tcPr>
            <w:tcW w:w="1004" w:type="dxa"/>
          </w:tcPr>
          <w:p>
            <w:pPr>
              <w:pStyle w:val="16"/>
              <w:rPr>
                <w:sz w:val="28"/>
              </w:rPr>
            </w:pPr>
          </w:p>
        </w:tc>
        <w:tc>
          <w:tcPr>
            <w:tcW w:w="1038" w:type="dxa"/>
          </w:tcPr>
          <w:p>
            <w:pPr>
              <w:pStyle w:val="16"/>
              <w:spacing w:line="320" w:lineRule="exact"/>
              <w:ind w:left="107"/>
              <w:rPr>
                <w:sz w:val="28"/>
              </w:rPr>
            </w:pPr>
            <w:r>
              <w:rPr>
                <w:spacing w:val="-5"/>
                <w:sz w:val="28"/>
              </w:rPr>
              <w:t>Not</w:t>
            </w:r>
          </w:p>
          <w:p>
            <w:pPr>
              <w:pStyle w:val="16"/>
              <w:spacing w:before="160"/>
              <w:ind w:left="107"/>
              <w:rPr>
                <w:sz w:val="28"/>
              </w:rPr>
            </w:pPr>
            <w:r>
              <w:rPr>
                <w:spacing w:val="-4"/>
                <w:sz w:val="28"/>
              </w:rPr>
              <w:t>Null</w:t>
            </w:r>
          </w:p>
        </w:tc>
        <w:tc>
          <w:tcPr>
            <w:tcW w:w="2425" w:type="dxa"/>
          </w:tcPr>
          <w:p>
            <w:pPr>
              <w:pStyle w:val="16"/>
              <w:spacing w:before="240"/>
              <w:ind w:left="108"/>
              <w:rPr>
                <w:sz w:val="28"/>
              </w:rPr>
            </w:pPr>
            <w:r>
              <w:rPr>
                <w:sz w:val="28"/>
              </w:rPr>
              <w:t>Số</w:t>
            </w:r>
            <w:r>
              <w:rPr>
                <w:spacing w:val="-4"/>
                <w:sz w:val="28"/>
              </w:rPr>
              <w:t xml:space="preserve"> </w:t>
            </w:r>
            <w:r>
              <w:rPr>
                <w:sz w:val="28"/>
              </w:rPr>
              <w:t>điện</w:t>
            </w:r>
            <w:r>
              <w:rPr>
                <w:spacing w:val="-3"/>
                <w:sz w:val="28"/>
              </w:rPr>
              <w:t xml:space="preserve"> </w:t>
            </w:r>
            <w:r>
              <w:rPr>
                <w:spacing w:val="-4"/>
                <w:sz w:val="28"/>
              </w:rPr>
              <w:t>thoại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6" w:hRule="atLeast"/>
        </w:trPr>
        <w:tc>
          <w:tcPr>
            <w:tcW w:w="746" w:type="dxa"/>
          </w:tcPr>
          <w:p>
            <w:pPr>
              <w:pStyle w:val="16"/>
              <w:spacing w:before="240"/>
              <w:ind w:left="301"/>
              <w:rPr>
                <w:rFonts w:hint="default"/>
                <w:sz w:val="28"/>
                <w:lang w:val="vi-VN"/>
              </w:rPr>
            </w:pPr>
            <w:r>
              <w:rPr>
                <w:rFonts w:hint="default"/>
                <w:sz w:val="28"/>
                <w:lang w:val="vi-VN"/>
              </w:rPr>
              <w:t>5</w:t>
            </w:r>
          </w:p>
        </w:tc>
        <w:tc>
          <w:tcPr>
            <w:tcW w:w="1078" w:type="dxa"/>
          </w:tcPr>
          <w:p>
            <w:pPr>
              <w:pStyle w:val="16"/>
              <w:rPr>
                <w:sz w:val="28"/>
              </w:rPr>
            </w:pPr>
          </w:p>
        </w:tc>
        <w:tc>
          <w:tcPr>
            <w:tcW w:w="1511" w:type="dxa"/>
          </w:tcPr>
          <w:p>
            <w:pPr>
              <w:pStyle w:val="16"/>
              <w:spacing w:before="240"/>
              <w:ind w:left="107"/>
              <w:rPr>
                <w:sz w:val="28"/>
              </w:rPr>
            </w:pPr>
            <w:r>
              <w:rPr>
                <w:spacing w:val="-2"/>
                <w:sz w:val="28"/>
              </w:rPr>
              <w:t>Message</w:t>
            </w:r>
          </w:p>
        </w:tc>
        <w:tc>
          <w:tcPr>
            <w:tcW w:w="1339" w:type="dxa"/>
          </w:tcPr>
          <w:p>
            <w:pPr>
              <w:pStyle w:val="16"/>
              <w:spacing w:before="240"/>
              <w:ind w:left="108"/>
              <w:rPr>
                <w:sz w:val="28"/>
              </w:rPr>
            </w:pPr>
            <w:r>
              <w:rPr>
                <w:spacing w:val="-2"/>
                <w:sz w:val="28"/>
              </w:rPr>
              <w:t>longtext</w:t>
            </w:r>
          </w:p>
        </w:tc>
        <w:tc>
          <w:tcPr>
            <w:tcW w:w="1004" w:type="dxa"/>
          </w:tcPr>
          <w:p>
            <w:pPr>
              <w:pStyle w:val="16"/>
              <w:rPr>
                <w:sz w:val="28"/>
              </w:rPr>
            </w:pPr>
          </w:p>
        </w:tc>
        <w:tc>
          <w:tcPr>
            <w:tcW w:w="1038" w:type="dxa"/>
          </w:tcPr>
          <w:p>
            <w:pPr>
              <w:pStyle w:val="16"/>
              <w:rPr>
                <w:sz w:val="28"/>
              </w:rPr>
            </w:pPr>
          </w:p>
        </w:tc>
        <w:tc>
          <w:tcPr>
            <w:tcW w:w="2425" w:type="dxa"/>
          </w:tcPr>
          <w:p>
            <w:pPr>
              <w:pStyle w:val="16"/>
              <w:spacing w:line="320" w:lineRule="exact"/>
              <w:ind w:left="108"/>
              <w:rPr>
                <w:sz w:val="28"/>
              </w:rPr>
            </w:pPr>
            <w:r>
              <w:rPr>
                <w:sz w:val="28"/>
              </w:rPr>
              <w:t>Nội</w:t>
            </w:r>
            <w:r>
              <w:rPr>
                <w:spacing w:val="-4"/>
                <w:sz w:val="28"/>
              </w:rPr>
              <w:t xml:space="preserve"> </w:t>
            </w:r>
            <w:r>
              <w:rPr>
                <w:sz w:val="28"/>
              </w:rPr>
              <w:t>dung</w:t>
            </w:r>
            <w:r>
              <w:rPr>
                <w:spacing w:val="-5"/>
                <w:sz w:val="28"/>
              </w:rPr>
              <w:t xml:space="preserve"> </w:t>
            </w:r>
            <w:r>
              <w:rPr>
                <w:spacing w:val="-2"/>
                <w:sz w:val="28"/>
              </w:rPr>
              <w:t>người</w:t>
            </w:r>
          </w:p>
          <w:p>
            <w:pPr>
              <w:pStyle w:val="16"/>
              <w:spacing w:before="160"/>
              <w:ind w:left="108"/>
              <w:rPr>
                <w:sz w:val="28"/>
              </w:rPr>
            </w:pPr>
            <w:r>
              <w:rPr>
                <w:spacing w:val="-5"/>
                <w:sz w:val="28"/>
              </w:rPr>
              <w:t>gửi</w:t>
            </w:r>
          </w:p>
        </w:tc>
      </w:tr>
    </w:tbl>
    <w:p>
      <w:pPr>
        <w:pStyle w:val="15"/>
        <w:numPr>
          <w:ilvl w:val="0"/>
          <w:numId w:val="20"/>
        </w:numPr>
        <w:tabs>
          <w:tab w:val="left" w:pos="542"/>
        </w:tabs>
        <w:spacing w:before="140" w:after="0" w:line="240" w:lineRule="auto"/>
        <w:ind w:left="541" w:right="0" w:hanging="407"/>
        <w:jc w:val="left"/>
        <w:rPr>
          <w:rFonts w:hint="default"/>
          <w:sz w:val="28"/>
          <w:lang w:val="en-US"/>
        </w:rPr>
      </w:pPr>
      <w:r>
        <w:rPr>
          <w:sz w:val="28"/>
        </w:rPr>
        <w:t>Bảng</w:t>
      </w:r>
      <w:r>
        <w:rPr>
          <w:spacing w:val="-6"/>
          <w:sz w:val="28"/>
        </w:rPr>
        <w:t xml:space="preserve"> </w:t>
      </w:r>
      <w:r>
        <w:rPr>
          <w:rFonts w:hint="default"/>
          <w:spacing w:val="-6"/>
          <w:sz w:val="28"/>
          <w:lang w:val="vi-VN"/>
        </w:rPr>
        <w:t>danh mục công việc</w:t>
      </w:r>
    </w:p>
    <w:p>
      <w:pPr>
        <w:pStyle w:val="3"/>
        <w:numPr>
          <w:ilvl w:val="1"/>
          <w:numId w:val="20"/>
        </w:numPr>
        <w:tabs>
          <w:tab w:val="left" w:pos="861"/>
        </w:tabs>
        <w:spacing w:before="161" w:after="0" w:line="240" w:lineRule="auto"/>
        <w:ind w:left="860" w:right="0" w:hanging="157"/>
        <w:jc w:val="left"/>
      </w:pPr>
      <w:r>
        <w:t>Tên</w:t>
      </w:r>
      <w:r>
        <w:rPr>
          <w:spacing w:val="-4"/>
        </w:rPr>
        <w:t xml:space="preserve"> </w:t>
      </w:r>
      <w:r>
        <w:t>bảng:</w:t>
      </w:r>
      <w:r>
        <w:rPr>
          <w:spacing w:val="-4"/>
        </w:rPr>
        <w:t xml:space="preserve"> </w:t>
      </w:r>
      <w:r>
        <w:rPr>
          <w:rFonts w:hint="default"/>
          <w:spacing w:val="-4"/>
          <w:lang w:val="vi-VN"/>
        </w:rPr>
        <w:t>job_category</w:t>
      </w:r>
    </w:p>
    <w:p>
      <w:pPr>
        <w:pStyle w:val="15"/>
        <w:numPr>
          <w:ilvl w:val="1"/>
          <w:numId w:val="20"/>
        </w:numPr>
        <w:tabs>
          <w:tab w:val="left" w:pos="873"/>
        </w:tabs>
        <w:spacing w:before="162" w:after="0" w:line="360" w:lineRule="auto"/>
        <w:ind w:left="135" w:right="176" w:firstLine="568"/>
        <w:jc w:val="left"/>
        <w:rPr>
          <w:b/>
          <w:sz w:val="28"/>
        </w:rPr>
      </w:pPr>
      <w:r>
        <w:rPr>
          <w:b/>
          <w:sz w:val="28"/>
        </w:rPr>
        <w:t xml:space="preserve">Mục đích: </w:t>
      </w:r>
      <w:r>
        <w:rPr>
          <w:sz w:val="28"/>
        </w:rPr>
        <w:t xml:space="preserve">Dùng để lưu trữ các danh mục các </w:t>
      </w:r>
      <w:r>
        <w:rPr>
          <w:rFonts w:hint="default"/>
          <w:sz w:val="28"/>
          <w:lang w:val="vi-VN"/>
        </w:rPr>
        <w:t>công việc</w:t>
      </w:r>
      <w:r>
        <w:rPr>
          <w:sz w:val="28"/>
        </w:rPr>
        <w:t>. Bảng bao gồm các trường sau:</w:t>
      </w:r>
    </w:p>
    <w:p>
      <w:pPr>
        <w:pStyle w:val="7"/>
        <w:spacing w:before="5"/>
        <w:rPr>
          <w:sz w:val="10"/>
        </w:rPr>
      </w:pPr>
    </w:p>
    <w:tbl>
      <w:tblPr>
        <w:tblStyle w:val="6"/>
        <w:tblW w:w="0" w:type="auto"/>
        <w:tblInd w:w="17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46"/>
        <w:gridCol w:w="1036"/>
        <w:gridCol w:w="1814"/>
        <w:gridCol w:w="1047"/>
        <w:gridCol w:w="1004"/>
        <w:gridCol w:w="1004"/>
        <w:gridCol w:w="244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5" w:hRule="atLeast"/>
        </w:trPr>
        <w:tc>
          <w:tcPr>
            <w:tcW w:w="746" w:type="dxa"/>
            <w:shd w:val="clear" w:color="auto" w:fill="F7C9AC"/>
          </w:tcPr>
          <w:p>
            <w:pPr>
              <w:pStyle w:val="16"/>
              <w:spacing w:before="241"/>
              <w:ind w:left="95" w:right="84"/>
              <w:jc w:val="center"/>
              <w:rPr>
                <w:b/>
                <w:sz w:val="28"/>
              </w:rPr>
            </w:pPr>
            <w:r>
              <w:rPr>
                <w:b/>
                <w:spacing w:val="-5"/>
                <w:sz w:val="28"/>
              </w:rPr>
              <w:t>STT</w:t>
            </w:r>
          </w:p>
        </w:tc>
        <w:tc>
          <w:tcPr>
            <w:tcW w:w="1036" w:type="dxa"/>
            <w:shd w:val="clear" w:color="auto" w:fill="F7C9AC"/>
          </w:tcPr>
          <w:p>
            <w:pPr>
              <w:pStyle w:val="16"/>
              <w:spacing w:line="321" w:lineRule="exact"/>
              <w:ind w:left="238"/>
              <w:rPr>
                <w:b/>
                <w:sz w:val="28"/>
              </w:rPr>
            </w:pPr>
            <w:r>
              <w:rPr>
                <w:b/>
                <w:spacing w:val="-4"/>
                <w:sz w:val="28"/>
              </w:rPr>
              <w:t>Diễn</w:t>
            </w:r>
          </w:p>
          <w:p>
            <w:pPr>
              <w:pStyle w:val="16"/>
              <w:spacing w:before="160"/>
              <w:ind w:left="300"/>
              <w:rPr>
                <w:b/>
                <w:sz w:val="28"/>
              </w:rPr>
            </w:pPr>
            <w:r>
              <w:rPr>
                <w:b/>
                <w:spacing w:val="-4"/>
                <w:sz w:val="28"/>
              </w:rPr>
              <w:t>giải</w:t>
            </w:r>
          </w:p>
        </w:tc>
        <w:tc>
          <w:tcPr>
            <w:tcW w:w="1814" w:type="dxa"/>
            <w:shd w:val="clear" w:color="auto" w:fill="F7C9AC"/>
          </w:tcPr>
          <w:p>
            <w:pPr>
              <w:pStyle w:val="16"/>
              <w:spacing w:line="321" w:lineRule="exact"/>
              <w:ind w:left="322" w:right="313"/>
              <w:jc w:val="center"/>
              <w:rPr>
                <w:b/>
                <w:sz w:val="28"/>
              </w:rPr>
            </w:pPr>
            <w:r>
              <w:rPr>
                <w:b/>
                <w:spacing w:val="-5"/>
                <w:sz w:val="28"/>
              </w:rPr>
              <w:t>Tên</w:t>
            </w:r>
          </w:p>
          <w:p>
            <w:pPr>
              <w:pStyle w:val="16"/>
              <w:spacing w:before="160"/>
              <w:ind w:left="323" w:right="313"/>
              <w:jc w:val="center"/>
              <w:rPr>
                <w:b/>
                <w:sz w:val="28"/>
              </w:rPr>
            </w:pPr>
            <w:r>
              <w:rPr>
                <w:b/>
                <w:spacing w:val="-2"/>
                <w:sz w:val="28"/>
              </w:rPr>
              <w:t>trường</w:t>
            </w:r>
          </w:p>
        </w:tc>
        <w:tc>
          <w:tcPr>
            <w:tcW w:w="1047" w:type="dxa"/>
            <w:shd w:val="clear" w:color="auto" w:fill="F7C9AC"/>
          </w:tcPr>
          <w:p>
            <w:pPr>
              <w:pStyle w:val="16"/>
              <w:spacing w:line="321" w:lineRule="exact"/>
              <w:ind w:left="176" w:right="167"/>
              <w:jc w:val="center"/>
              <w:rPr>
                <w:b/>
                <w:sz w:val="28"/>
              </w:rPr>
            </w:pPr>
            <w:r>
              <w:rPr>
                <w:b/>
                <w:sz w:val="28"/>
              </w:rPr>
              <w:t>Kiểu</w:t>
            </w:r>
            <w:r>
              <w:rPr>
                <w:b/>
                <w:spacing w:val="-4"/>
                <w:sz w:val="28"/>
              </w:rPr>
              <w:t xml:space="preserve"> </w:t>
            </w:r>
            <w:r>
              <w:rPr>
                <w:b/>
                <w:spacing w:val="-5"/>
                <w:sz w:val="28"/>
              </w:rPr>
              <w:t>dữ</w:t>
            </w:r>
          </w:p>
          <w:p>
            <w:pPr>
              <w:pStyle w:val="16"/>
              <w:spacing w:before="160"/>
              <w:ind w:left="174" w:right="167"/>
              <w:jc w:val="center"/>
              <w:rPr>
                <w:b/>
                <w:sz w:val="28"/>
              </w:rPr>
            </w:pPr>
            <w:r>
              <w:rPr>
                <w:b/>
                <w:spacing w:val="-4"/>
                <w:sz w:val="28"/>
              </w:rPr>
              <w:t>liệu</w:t>
            </w:r>
          </w:p>
        </w:tc>
        <w:tc>
          <w:tcPr>
            <w:tcW w:w="1004" w:type="dxa"/>
            <w:shd w:val="clear" w:color="auto" w:fill="F7C9AC"/>
          </w:tcPr>
          <w:p>
            <w:pPr>
              <w:pStyle w:val="16"/>
              <w:spacing w:line="321" w:lineRule="exact"/>
              <w:ind w:left="236"/>
              <w:rPr>
                <w:b/>
                <w:sz w:val="28"/>
              </w:rPr>
            </w:pPr>
            <w:r>
              <w:rPr>
                <w:b/>
                <w:spacing w:val="-5"/>
                <w:sz w:val="28"/>
              </w:rPr>
              <w:t>Mặc</w:t>
            </w:r>
          </w:p>
          <w:p>
            <w:pPr>
              <w:pStyle w:val="16"/>
              <w:spacing w:before="160"/>
              <w:ind w:left="229"/>
              <w:rPr>
                <w:b/>
                <w:sz w:val="28"/>
              </w:rPr>
            </w:pPr>
            <w:r>
              <w:rPr>
                <w:b/>
                <w:spacing w:val="-4"/>
                <w:sz w:val="28"/>
              </w:rPr>
              <w:t>định</w:t>
            </w:r>
          </w:p>
        </w:tc>
        <w:tc>
          <w:tcPr>
            <w:tcW w:w="1004" w:type="dxa"/>
            <w:shd w:val="clear" w:color="auto" w:fill="F7C9AC"/>
          </w:tcPr>
          <w:p>
            <w:pPr>
              <w:pStyle w:val="16"/>
              <w:spacing w:line="321" w:lineRule="exact"/>
              <w:ind w:left="252"/>
              <w:rPr>
                <w:b/>
                <w:sz w:val="28"/>
              </w:rPr>
            </w:pPr>
            <w:r>
              <w:rPr>
                <w:b/>
                <w:spacing w:val="-4"/>
                <w:sz w:val="28"/>
              </w:rPr>
              <w:t>Ràng</w:t>
            </w:r>
          </w:p>
          <w:p>
            <w:pPr>
              <w:pStyle w:val="16"/>
              <w:spacing w:before="160"/>
              <w:ind w:left="214"/>
              <w:rPr>
                <w:b/>
                <w:sz w:val="28"/>
              </w:rPr>
            </w:pPr>
            <w:r>
              <w:rPr>
                <w:b/>
                <w:spacing w:val="-4"/>
                <w:sz w:val="28"/>
              </w:rPr>
              <w:t>buộc</w:t>
            </w:r>
          </w:p>
        </w:tc>
        <w:tc>
          <w:tcPr>
            <w:tcW w:w="2449" w:type="dxa"/>
            <w:shd w:val="clear" w:color="auto" w:fill="F7C9AC"/>
          </w:tcPr>
          <w:p>
            <w:pPr>
              <w:pStyle w:val="16"/>
              <w:spacing w:before="241"/>
              <w:ind w:left="753"/>
              <w:rPr>
                <w:b/>
                <w:sz w:val="28"/>
              </w:rPr>
            </w:pPr>
            <w:r>
              <w:rPr>
                <w:b/>
                <w:sz w:val="28"/>
              </w:rPr>
              <w:t>Ý</w:t>
            </w:r>
            <w:r>
              <w:rPr>
                <w:b/>
                <w:spacing w:val="-4"/>
                <w:sz w:val="28"/>
              </w:rPr>
              <w:t xml:space="preserve"> </w:t>
            </w:r>
            <w:r>
              <w:rPr>
                <w:b/>
                <w:spacing w:val="-2"/>
                <w:sz w:val="28"/>
              </w:rPr>
              <w:t>nghĩa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8" w:hRule="atLeast"/>
        </w:trPr>
        <w:tc>
          <w:tcPr>
            <w:tcW w:w="746" w:type="dxa"/>
          </w:tcPr>
          <w:p>
            <w:pPr>
              <w:pStyle w:val="16"/>
              <w:spacing w:before="10"/>
              <w:rPr>
                <w:sz w:val="41"/>
              </w:rPr>
            </w:pPr>
          </w:p>
          <w:p>
            <w:pPr>
              <w:pStyle w:val="16"/>
              <w:spacing w:before="1"/>
              <w:ind w:left="10"/>
              <w:jc w:val="center"/>
              <w:rPr>
                <w:sz w:val="28"/>
              </w:rPr>
            </w:pPr>
            <w:r>
              <w:rPr>
                <w:w w:val="100"/>
                <w:sz w:val="28"/>
              </w:rPr>
              <w:t>1</w:t>
            </w:r>
          </w:p>
        </w:tc>
        <w:tc>
          <w:tcPr>
            <w:tcW w:w="1036" w:type="dxa"/>
          </w:tcPr>
          <w:p>
            <w:pPr>
              <w:pStyle w:val="16"/>
              <w:ind w:left="108" w:firstLine="135" w:firstLineChars="50"/>
              <w:rPr>
                <w:b/>
                <w:spacing w:val="-5"/>
                <w:sz w:val="28"/>
              </w:rPr>
            </w:pPr>
          </w:p>
          <w:p>
            <w:pPr>
              <w:pStyle w:val="16"/>
              <w:ind w:left="108" w:firstLine="135" w:firstLineChars="50"/>
              <w:rPr>
                <w:b/>
                <w:spacing w:val="-5"/>
                <w:sz w:val="28"/>
              </w:rPr>
            </w:pPr>
          </w:p>
          <w:p>
            <w:pPr>
              <w:pStyle w:val="16"/>
              <w:ind w:left="108" w:firstLine="270" w:firstLineChars="100"/>
              <w:rPr>
                <w:b/>
                <w:sz w:val="28"/>
              </w:rPr>
            </w:pPr>
            <w:r>
              <w:rPr>
                <w:b/>
                <w:spacing w:val="-5"/>
                <w:sz w:val="28"/>
              </w:rPr>
              <w:t>Mã</w:t>
            </w:r>
          </w:p>
          <w:p>
            <w:pPr>
              <w:pStyle w:val="16"/>
              <w:spacing w:before="2" w:line="480" w:lineRule="atLeast"/>
              <w:ind w:left="108" w:right="306"/>
              <w:rPr>
                <w:b/>
                <w:sz w:val="28"/>
              </w:rPr>
            </w:pPr>
          </w:p>
        </w:tc>
        <w:tc>
          <w:tcPr>
            <w:tcW w:w="1814" w:type="dxa"/>
          </w:tcPr>
          <w:p>
            <w:pPr>
              <w:pStyle w:val="16"/>
              <w:spacing w:before="10"/>
              <w:rPr>
                <w:sz w:val="41"/>
              </w:rPr>
            </w:pPr>
          </w:p>
          <w:p>
            <w:pPr>
              <w:pStyle w:val="16"/>
              <w:spacing w:before="1"/>
              <w:ind w:left="107"/>
              <w:rPr>
                <w:b/>
                <w:sz w:val="28"/>
              </w:rPr>
            </w:pPr>
            <w:r>
              <w:rPr>
                <w:rFonts w:hint="default"/>
                <w:b/>
                <w:spacing w:val="-5"/>
                <w:sz w:val="28"/>
                <w:lang w:val="vi-VN"/>
              </w:rPr>
              <w:t>Category_</w:t>
            </w:r>
            <w:r>
              <w:rPr>
                <w:b/>
                <w:spacing w:val="-5"/>
                <w:sz w:val="28"/>
              </w:rPr>
              <w:t>Id</w:t>
            </w:r>
          </w:p>
        </w:tc>
        <w:tc>
          <w:tcPr>
            <w:tcW w:w="1047" w:type="dxa"/>
          </w:tcPr>
          <w:p>
            <w:pPr>
              <w:pStyle w:val="16"/>
              <w:spacing w:before="10"/>
              <w:rPr>
                <w:sz w:val="41"/>
              </w:rPr>
            </w:pPr>
          </w:p>
          <w:p>
            <w:pPr>
              <w:pStyle w:val="16"/>
              <w:spacing w:before="1"/>
              <w:ind w:left="108"/>
              <w:rPr>
                <w:sz w:val="28"/>
              </w:rPr>
            </w:pPr>
            <w:r>
              <w:rPr>
                <w:spacing w:val="-5"/>
                <w:sz w:val="28"/>
              </w:rPr>
              <w:t>int</w:t>
            </w:r>
          </w:p>
        </w:tc>
        <w:tc>
          <w:tcPr>
            <w:tcW w:w="1004" w:type="dxa"/>
          </w:tcPr>
          <w:p>
            <w:pPr>
              <w:pStyle w:val="16"/>
              <w:rPr>
                <w:sz w:val="28"/>
              </w:rPr>
            </w:pPr>
          </w:p>
        </w:tc>
        <w:tc>
          <w:tcPr>
            <w:tcW w:w="1004" w:type="dxa"/>
          </w:tcPr>
          <w:p>
            <w:pPr>
              <w:pStyle w:val="16"/>
              <w:spacing w:before="10"/>
              <w:rPr>
                <w:sz w:val="41"/>
              </w:rPr>
            </w:pPr>
          </w:p>
          <w:p>
            <w:pPr>
              <w:pStyle w:val="16"/>
              <w:spacing w:before="1"/>
              <w:ind w:left="108"/>
              <w:rPr>
                <w:rFonts w:hint="default"/>
                <w:sz w:val="28"/>
                <w:lang w:val="vi-VN"/>
              </w:rPr>
            </w:pPr>
            <w:r>
              <w:rPr>
                <w:rFonts w:hint="default"/>
                <w:spacing w:val="-5"/>
                <w:sz w:val="28"/>
                <w:lang w:val="vi-VN"/>
              </w:rPr>
              <w:t>Fk</w:t>
            </w:r>
          </w:p>
        </w:tc>
        <w:tc>
          <w:tcPr>
            <w:tcW w:w="2449" w:type="dxa"/>
          </w:tcPr>
          <w:p>
            <w:pPr>
              <w:pStyle w:val="16"/>
              <w:spacing w:before="10"/>
              <w:rPr>
                <w:sz w:val="41"/>
              </w:rPr>
            </w:pPr>
          </w:p>
          <w:p>
            <w:pPr>
              <w:pStyle w:val="16"/>
              <w:spacing w:before="1"/>
              <w:ind w:left="107"/>
              <w:rPr>
                <w:sz w:val="28"/>
              </w:rPr>
            </w:pPr>
            <w:r>
              <w:rPr>
                <w:sz w:val="28"/>
              </w:rPr>
              <w:t>Mã</w:t>
            </w:r>
            <w:r>
              <w:rPr>
                <w:spacing w:val="-1"/>
                <w:sz w:val="28"/>
              </w:rPr>
              <w:t xml:space="preserve"> </w:t>
            </w:r>
            <w:r>
              <w:rPr>
                <w:sz w:val="28"/>
              </w:rPr>
              <w:t>danh</w:t>
            </w:r>
            <w:r>
              <w:rPr>
                <w:spacing w:val="-6"/>
                <w:sz w:val="28"/>
              </w:rPr>
              <w:t xml:space="preserve"> </w:t>
            </w:r>
            <w:r>
              <w:rPr>
                <w:spacing w:val="-5"/>
                <w:sz w:val="28"/>
              </w:rPr>
              <w:t>mục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6" w:hRule="atLeast"/>
        </w:trPr>
        <w:tc>
          <w:tcPr>
            <w:tcW w:w="746" w:type="dxa"/>
          </w:tcPr>
          <w:p>
            <w:pPr>
              <w:pStyle w:val="16"/>
              <w:spacing w:before="240"/>
              <w:ind w:left="10"/>
              <w:jc w:val="center"/>
              <w:rPr>
                <w:sz w:val="28"/>
              </w:rPr>
            </w:pPr>
            <w:r>
              <w:rPr>
                <w:w w:val="100"/>
                <w:sz w:val="28"/>
              </w:rPr>
              <w:t>2</w:t>
            </w:r>
          </w:p>
        </w:tc>
        <w:tc>
          <w:tcPr>
            <w:tcW w:w="1036" w:type="dxa"/>
          </w:tcPr>
          <w:p>
            <w:pPr>
              <w:pStyle w:val="16"/>
              <w:jc w:val="center"/>
              <w:rPr>
                <w:rFonts w:hint="default"/>
                <w:b/>
                <w:bCs/>
                <w:sz w:val="28"/>
                <w:lang w:val="vi-VN"/>
              </w:rPr>
            </w:pPr>
          </w:p>
          <w:p>
            <w:pPr>
              <w:pStyle w:val="16"/>
              <w:jc w:val="center"/>
              <w:rPr>
                <w:rFonts w:hint="default"/>
                <w:sz w:val="28"/>
                <w:lang w:val="vi-VN"/>
              </w:rPr>
            </w:pPr>
            <w:r>
              <w:rPr>
                <w:rFonts w:hint="default"/>
                <w:b/>
                <w:bCs/>
                <w:sz w:val="28"/>
                <w:lang w:val="vi-VN"/>
              </w:rPr>
              <w:t>Mã</w:t>
            </w:r>
          </w:p>
        </w:tc>
        <w:tc>
          <w:tcPr>
            <w:tcW w:w="1814" w:type="dxa"/>
          </w:tcPr>
          <w:p>
            <w:pPr>
              <w:pStyle w:val="16"/>
              <w:spacing w:before="240"/>
              <w:ind w:left="107"/>
              <w:rPr>
                <w:rFonts w:hint="default"/>
                <w:b/>
                <w:bCs/>
                <w:sz w:val="28"/>
                <w:lang w:val="vi-VN"/>
              </w:rPr>
            </w:pPr>
            <w:r>
              <w:rPr>
                <w:rFonts w:hint="default"/>
                <w:b/>
                <w:bCs/>
                <w:sz w:val="28"/>
                <w:lang w:val="vi-VN"/>
              </w:rPr>
              <w:t>Job_Id</w:t>
            </w:r>
          </w:p>
        </w:tc>
        <w:tc>
          <w:tcPr>
            <w:tcW w:w="1047" w:type="dxa"/>
          </w:tcPr>
          <w:p>
            <w:pPr>
              <w:pStyle w:val="16"/>
              <w:spacing w:before="240"/>
              <w:ind w:left="108"/>
              <w:rPr>
                <w:rFonts w:hint="default"/>
                <w:sz w:val="28"/>
                <w:lang w:val="vi-VN"/>
              </w:rPr>
            </w:pPr>
            <w:r>
              <w:rPr>
                <w:rFonts w:hint="default"/>
                <w:spacing w:val="-2"/>
                <w:sz w:val="28"/>
                <w:lang w:val="vi-VN"/>
              </w:rPr>
              <w:t>Int</w:t>
            </w:r>
          </w:p>
        </w:tc>
        <w:tc>
          <w:tcPr>
            <w:tcW w:w="1004" w:type="dxa"/>
          </w:tcPr>
          <w:p>
            <w:pPr>
              <w:pStyle w:val="16"/>
              <w:rPr>
                <w:sz w:val="28"/>
              </w:rPr>
            </w:pPr>
          </w:p>
        </w:tc>
        <w:tc>
          <w:tcPr>
            <w:tcW w:w="1004" w:type="dxa"/>
          </w:tcPr>
          <w:p>
            <w:pPr>
              <w:pStyle w:val="16"/>
              <w:spacing w:before="160"/>
              <w:ind w:left="108"/>
              <w:rPr>
                <w:rFonts w:hint="default"/>
                <w:sz w:val="28"/>
                <w:lang w:val="vi-VN"/>
              </w:rPr>
            </w:pPr>
            <w:r>
              <w:rPr>
                <w:rFonts w:hint="default"/>
                <w:sz w:val="28"/>
                <w:lang w:val="vi-VN"/>
              </w:rPr>
              <w:t>Fk</w:t>
            </w:r>
          </w:p>
        </w:tc>
        <w:tc>
          <w:tcPr>
            <w:tcW w:w="2449" w:type="dxa"/>
          </w:tcPr>
          <w:p>
            <w:pPr>
              <w:pStyle w:val="16"/>
              <w:spacing w:before="240"/>
              <w:ind w:left="107"/>
              <w:rPr>
                <w:rFonts w:hint="default"/>
                <w:sz w:val="28"/>
                <w:lang w:val="vi-VN"/>
              </w:rPr>
            </w:pPr>
            <w:r>
              <w:rPr>
                <w:rFonts w:hint="default"/>
                <w:sz w:val="28"/>
                <w:lang w:val="vi-VN"/>
              </w:rPr>
              <w:t>Mã công việc</w:t>
            </w:r>
          </w:p>
        </w:tc>
      </w:tr>
    </w:tbl>
    <w:p>
      <w:pPr>
        <w:pStyle w:val="7"/>
        <w:spacing w:before="8"/>
        <w:rPr>
          <w:sz w:val="14"/>
        </w:rPr>
      </w:pPr>
    </w:p>
    <w:p>
      <w:pPr>
        <w:pStyle w:val="15"/>
        <w:numPr>
          <w:ilvl w:val="0"/>
          <w:numId w:val="20"/>
        </w:numPr>
        <w:tabs>
          <w:tab w:val="left" w:pos="525"/>
        </w:tabs>
        <w:spacing w:before="89" w:after="0" w:line="240" w:lineRule="auto"/>
        <w:ind w:left="524" w:right="0" w:hanging="390"/>
        <w:jc w:val="left"/>
        <w:rPr>
          <w:rFonts w:hint="default"/>
          <w:sz w:val="28"/>
          <w:lang w:val="en-US"/>
        </w:rPr>
      </w:pPr>
      <w:r>
        <w:rPr>
          <w:sz w:val="28"/>
        </w:rPr>
        <w:t>Bảng</w:t>
      </w:r>
      <w:r>
        <w:rPr>
          <w:spacing w:val="-5"/>
          <w:sz w:val="28"/>
        </w:rPr>
        <w:t xml:space="preserve"> </w:t>
      </w:r>
      <w:r>
        <w:rPr>
          <w:rFonts w:hint="default"/>
          <w:spacing w:val="-5"/>
          <w:sz w:val="28"/>
          <w:lang w:val="vi-VN"/>
        </w:rPr>
        <w:t>địa chỉ</w:t>
      </w:r>
    </w:p>
    <w:p>
      <w:pPr>
        <w:pStyle w:val="3"/>
        <w:numPr>
          <w:ilvl w:val="1"/>
          <w:numId w:val="20"/>
        </w:numPr>
        <w:tabs>
          <w:tab w:val="left" w:pos="861"/>
        </w:tabs>
        <w:spacing w:before="161" w:after="0" w:line="240" w:lineRule="auto"/>
        <w:ind w:left="860" w:right="0" w:hanging="157"/>
        <w:jc w:val="left"/>
      </w:pPr>
      <w:r>
        <w:t>Tên</w:t>
      </w:r>
      <w:r>
        <w:rPr>
          <w:spacing w:val="-4"/>
        </w:rPr>
        <w:t xml:space="preserve"> </w:t>
      </w:r>
      <w:r>
        <w:t>bảng:</w:t>
      </w:r>
      <w:r>
        <w:rPr>
          <w:spacing w:val="-4"/>
        </w:rPr>
        <w:t xml:space="preserve"> </w:t>
      </w:r>
      <w:r>
        <w:rPr>
          <w:rFonts w:hint="default"/>
          <w:spacing w:val="-2"/>
          <w:lang w:val="vi-VN"/>
        </w:rPr>
        <w:t>job_activity</w:t>
      </w:r>
    </w:p>
    <w:p>
      <w:pPr>
        <w:pStyle w:val="15"/>
        <w:numPr>
          <w:ilvl w:val="1"/>
          <w:numId w:val="20"/>
        </w:numPr>
        <w:tabs>
          <w:tab w:val="left" w:pos="890"/>
        </w:tabs>
        <w:spacing w:before="160" w:after="0" w:line="362" w:lineRule="auto"/>
        <w:ind w:left="135" w:right="172" w:firstLine="568"/>
        <w:jc w:val="left"/>
        <w:rPr>
          <w:rFonts w:hint="default"/>
          <w:b/>
          <w:sz w:val="28"/>
          <w:lang w:val="en-US"/>
        </w:rPr>
      </w:pPr>
      <w:r>
        <w:rPr>
          <w:b/>
          <w:sz w:val="28"/>
        </w:rPr>
        <w:t xml:space="preserve">Mục đích: </w:t>
      </w:r>
      <w:r>
        <w:rPr>
          <w:rFonts w:hint="default"/>
          <w:sz w:val="28"/>
          <w:lang w:val="vi-VN"/>
        </w:rPr>
        <w:t>Chứa thông tin địa chỉ toàn nước.Gồm các trường sau:</w:t>
      </w:r>
    </w:p>
    <w:p>
      <w:pPr>
        <w:pStyle w:val="7"/>
        <w:spacing w:before="1"/>
        <w:rPr>
          <w:sz w:val="10"/>
        </w:rPr>
      </w:pPr>
    </w:p>
    <w:tbl>
      <w:tblPr>
        <w:tblStyle w:val="6"/>
        <w:tblW w:w="0" w:type="auto"/>
        <w:tblInd w:w="17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46"/>
        <w:gridCol w:w="1036"/>
        <w:gridCol w:w="1961"/>
        <w:gridCol w:w="1226"/>
        <w:gridCol w:w="678"/>
        <w:gridCol w:w="1016"/>
        <w:gridCol w:w="243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5" w:hRule="atLeast"/>
        </w:trPr>
        <w:tc>
          <w:tcPr>
            <w:tcW w:w="746" w:type="dxa"/>
            <w:shd w:val="clear" w:color="auto" w:fill="F7C9AC"/>
          </w:tcPr>
          <w:p>
            <w:pPr>
              <w:pStyle w:val="16"/>
              <w:spacing w:before="238"/>
              <w:ind w:left="95" w:right="84"/>
              <w:jc w:val="center"/>
              <w:rPr>
                <w:b/>
                <w:sz w:val="28"/>
              </w:rPr>
            </w:pPr>
            <w:r>
              <w:rPr>
                <w:b/>
                <w:spacing w:val="-5"/>
                <w:sz w:val="28"/>
              </w:rPr>
              <w:t>STT</w:t>
            </w:r>
          </w:p>
        </w:tc>
        <w:tc>
          <w:tcPr>
            <w:tcW w:w="1036" w:type="dxa"/>
            <w:shd w:val="clear" w:color="auto" w:fill="F7C9AC"/>
          </w:tcPr>
          <w:p>
            <w:pPr>
              <w:pStyle w:val="16"/>
              <w:spacing w:line="321" w:lineRule="exact"/>
              <w:ind w:left="238"/>
              <w:rPr>
                <w:b/>
                <w:sz w:val="28"/>
              </w:rPr>
            </w:pPr>
            <w:r>
              <w:rPr>
                <w:b/>
                <w:spacing w:val="-4"/>
                <w:sz w:val="28"/>
              </w:rPr>
              <w:t>Diễn</w:t>
            </w:r>
          </w:p>
          <w:p>
            <w:pPr>
              <w:pStyle w:val="16"/>
              <w:spacing w:before="160"/>
              <w:ind w:left="300"/>
              <w:rPr>
                <w:b/>
                <w:sz w:val="28"/>
              </w:rPr>
            </w:pPr>
            <w:r>
              <w:rPr>
                <w:b/>
                <w:spacing w:val="-4"/>
                <w:sz w:val="28"/>
              </w:rPr>
              <w:t>giải</w:t>
            </w:r>
          </w:p>
        </w:tc>
        <w:tc>
          <w:tcPr>
            <w:tcW w:w="1961" w:type="dxa"/>
            <w:shd w:val="clear" w:color="auto" w:fill="F7C9AC"/>
          </w:tcPr>
          <w:p>
            <w:pPr>
              <w:pStyle w:val="16"/>
              <w:spacing w:line="321" w:lineRule="exact"/>
              <w:ind w:left="328" w:right="319"/>
              <w:jc w:val="center"/>
              <w:rPr>
                <w:b/>
                <w:sz w:val="28"/>
              </w:rPr>
            </w:pPr>
            <w:r>
              <w:rPr>
                <w:b/>
                <w:spacing w:val="-5"/>
                <w:sz w:val="28"/>
              </w:rPr>
              <w:t>Tên</w:t>
            </w:r>
          </w:p>
          <w:p>
            <w:pPr>
              <w:pStyle w:val="16"/>
              <w:spacing w:before="160"/>
              <w:ind w:left="328" w:right="320"/>
              <w:jc w:val="center"/>
              <w:rPr>
                <w:b/>
                <w:sz w:val="28"/>
              </w:rPr>
            </w:pPr>
            <w:r>
              <w:rPr>
                <w:b/>
                <w:spacing w:val="-2"/>
                <w:sz w:val="28"/>
              </w:rPr>
              <w:t>trường</w:t>
            </w:r>
          </w:p>
        </w:tc>
        <w:tc>
          <w:tcPr>
            <w:tcW w:w="1226" w:type="dxa"/>
            <w:shd w:val="clear" w:color="auto" w:fill="F7C9AC"/>
          </w:tcPr>
          <w:p>
            <w:pPr>
              <w:pStyle w:val="16"/>
              <w:spacing w:before="238"/>
              <w:ind w:left="374"/>
              <w:rPr>
                <w:b/>
                <w:sz w:val="28"/>
              </w:rPr>
            </w:pPr>
            <w:r>
              <w:rPr>
                <w:b/>
                <w:spacing w:val="-4"/>
                <w:sz w:val="28"/>
              </w:rPr>
              <w:t>Kiểu</w:t>
            </w:r>
          </w:p>
        </w:tc>
        <w:tc>
          <w:tcPr>
            <w:tcW w:w="678" w:type="dxa"/>
            <w:shd w:val="clear" w:color="auto" w:fill="F7C9AC"/>
          </w:tcPr>
          <w:p>
            <w:pPr>
              <w:pStyle w:val="16"/>
              <w:spacing w:line="321" w:lineRule="exact"/>
              <w:ind w:left="242"/>
              <w:rPr>
                <w:b/>
                <w:sz w:val="28"/>
              </w:rPr>
            </w:pPr>
            <w:r>
              <w:rPr>
                <w:b/>
                <w:spacing w:val="-5"/>
                <w:sz w:val="28"/>
              </w:rPr>
              <w:t>Mặc</w:t>
            </w:r>
          </w:p>
          <w:p>
            <w:pPr>
              <w:pStyle w:val="16"/>
              <w:spacing w:before="160"/>
              <w:ind w:left="235"/>
              <w:rPr>
                <w:b/>
                <w:sz w:val="28"/>
              </w:rPr>
            </w:pPr>
            <w:r>
              <w:rPr>
                <w:b/>
                <w:spacing w:val="-4"/>
                <w:sz w:val="28"/>
              </w:rPr>
              <w:t>định</w:t>
            </w:r>
          </w:p>
        </w:tc>
        <w:tc>
          <w:tcPr>
            <w:tcW w:w="1016" w:type="dxa"/>
            <w:shd w:val="clear" w:color="auto" w:fill="F7C9AC"/>
          </w:tcPr>
          <w:p>
            <w:pPr>
              <w:pStyle w:val="16"/>
              <w:spacing w:line="321" w:lineRule="exact"/>
              <w:ind w:left="259"/>
              <w:rPr>
                <w:b/>
                <w:sz w:val="28"/>
              </w:rPr>
            </w:pPr>
            <w:r>
              <w:rPr>
                <w:b/>
                <w:spacing w:val="-4"/>
                <w:sz w:val="28"/>
              </w:rPr>
              <w:t>Ràng</w:t>
            </w:r>
          </w:p>
          <w:p>
            <w:pPr>
              <w:pStyle w:val="16"/>
              <w:spacing w:before="160"/>
              <w:ind w:left="218"/>
              <w:rPr>
                <w:b/>
                <w:sz w:val="28"/>
              </w:rPr>
            </w:pPr>
            <w:r>
              <w:rPr>
                <w:b/>
                <w:spacing w:val="-4"/>
                <w:sz w:val="28"/>
              </w:rPr>
              <w:t>buộc</w:t>
            </w:r>
          </w:p>
        </w:tc>
        <w:tc>
          <w:tcPr>
            <w:tcW w:w="2435" w:type="dxa"/>
            <w:shd w:val="clear" w:color="auto" w:fill="F7C9AC"/>
          </w:tcPr>
          <w:p>
            <w:pPr>
              <w:pStyle w:val="16"/>
              <w:spacing w:before="238"/>
              <w:ind w:left="746"/>
              <w:rPr>
                <w:b/>
                <w:sz w:val="28"/>
              </w:rPr>
            </w:pPr>
            <w:r>
              <w:rPr>
                <w:b/>
                <w:sz w:val="28"/>
              </w:rPr>
              <w:t>Ý</w:t>
            </w:r>
            <w:r>
              <w:rPr>
                <w:b/>
                <w:spacing w:val="-2"/>
                <w:sz w:val="28"/>
              </w:rPr>
              <w:t xml:space="preserve"> nghĩa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8" w:hRule="atLeast"/>
        </w:trPr>
        <w:tc>
          <w:tcPr>
            <w:tcW w:w="746" w:type="dxa"/>
          </w:tcPr>
          <w:p>
            <w:pPr>
              <w:pStyle w:val="16"/>
              <w:spacing w:before="10"/>
              <w:rPr>
                <w:sz w:val="41"/>
              </w:rPr>
            </w:pPr>
          </w:p>
          <w:p>
            <w:pPr>
              <w:pStyle w:val="16"/>
              <w:ind w:left="10"/>
              <w:jc w:val="center"/>
              <w:rPr>
                <w:sz w:val="28"/>
              </w:rPr>
            </w:pPr>
            <w:r>
              <w:rPr>
                <w:w w:val="100"/>
                <w:sz w:val="28"/>
              </w:rPr>
              <w:t>1</w:t>
            </w:r>
          </w:p>
        </w:tc>
        <w:tc>
          <w:tcPr>
            <w:tcW w:w="1036" w:type="dxa"/>
          </w:tcPr>
          <w:p>
            <w:pPr>
              <w:pStyle w:val="16"/>
              <w:spacing w:line="321" w:lineRule="exact"/>
              <w:ind w:left="108"/>
              <w:rPr>
                <w:b/>
                <w:sz w:val="28"/>
              </w:rPr>
            </w:pPr>
            <w:r>
              <w:rPr>
                <w:b/>
                <w:spacing w:val="-5"/>
                <w:sz w:val="28"/>
              </w:rPr>
              <w:t>Mã</w:t>
            </w:r>
          </w:p>
          <w:p>
            <w:pPr>
              <w:pStyle w:val="16"/>
              <w:spacing w:before="2" w:line="480" w:lineRule="atLeast"/>
              <w:ind w:left="108" w:right="306"/>
              <w:rPr>
                <w:b/>
                <w:sz w:val="28"/>
              </w:rPr>
            </w:pPr>
          </w:p>
        </w:tc>
        <w:tc>
          <w:tcPr>
            <w:tcW w:w="1961" w:type="dxa"/>
          </w:tcPr>
          <w:p>
            <w:pPr>
              <w:pStyle w:val="16"/>
              <w:spacing w:before="239" w:line="360" w:lineRule="auto"/>
              <w:ind w:left="107" w:right="85"/>
              <w:rPr>
                <w:rFonts w:hint="default"/>
                <w:b/>
                <w:sz w:val="28"/>
                <w:lang w:val="vi-VN"/>
              </w:rPr>
            </w:pPr>
            <w:r>
              <w:rPr>
                <w:rFonts w:hint="default"/>
                <w:b/>
                <w:spacing w:val="-2"/>
                <w:sz w:val="28"/>
                <w:lang w:val="vi-VN"/>
              </w:rPr>
              <w:t>Address_Id</w:t>
            </w:r>
          </w:p>
        </w:tc>
        <w:tc>
          <w:tcPr>
            <w:tcW w:w="1226" w:type="dxa"/>
          </w:tcPr>
          <w:p>
            <w:pPr>
              <w:pStyle w:val="16"/>
              <w:spacing w:before="10"/>
              <w:rPr>
                <w:sz w:val="41"/>
              </w:rPr>
            </w:pPr>
          </w:p>
          <w:p>
            <w:pPr>
              <w:pStyle w:val="16"/>
              <w:ind w:left="108"/>
              <w:rPr>
                <w:sz w:val="28"/>
              </w:rPr>
            </w:pPr>
            <w:r>
              <w:rPr>
                <w:spacing w:val="-5"/>
                <w:sz w:val="28"/>
              </w:rPr>
              <w:t>int</w:t>
            </w:r>
          </w:p>
        </w:tc>
        <w:tc>
          <w:tcPr>
            <w:tcW w:w="678" w:type="dxa"/>
          </w:tcPr>
          <w:p>
            <w:pPr>
              <w:pStyle w:val="16"/>
              <w:rPr>
                <w:sz w:val="28"/>
              </w:rPr>
            </w:pPr>
          </w:p>
        </w:tc>
        <w:tc>
          <w:tcPr>
            <w:tcW w:w="1016" w:type="dxa"/>
          </w:tcPr>
          <w:p>
            <w:pPr>
              <w:pStyle w:val="16"/>
              <w:spacing w:before="10"/>
              <w:rPr>
                <w:sz w:val="41"/>
              </w:rPr>
            </w:pPr>
          </w:p>
          <w:p>
            <w:pPr>
              <w:pStyle w:val="16"/>
              <w:ind w:left="108"/>
              <w:rPr>
                <w:sz w:val="28"/>
              </w:rPr>
            </w:pPr>
            <w:r>
              <w:rPr>
                <w:spacing w:val="-5"/>
                <w:sz w:val="28"/>
              </w:rPr>
              <w:t>PK</w:t>
            </w:r>
          </w:p>
        </w:tc>
        <w:tc>
          <w:tcPr>
            <w:tcW w:w="2435" w:type="dxa"/>
          </w:tcPr>
          <w:p>
            <w:pPr>
              <w:pStyle w:val="16"/>
              <w:spacing w:before="10"/>
              <w:rPr>
                <w:sz w:val="41"/>
              </w:rPr>
            </w:pPr>
          </w:p>
          <w:p>
            <w:pPr>
              <w:pStyle w:val="16"/>
              <w:ind w:left="107"/>
              <w:rPr>
                <w:rFonts w:hint="default"/>
                <w:sz w:val="28"/>
                <w:lang w:val="vi-VN"/>
              </w:rPr>
            </w:pPr>
            <w:r>
              <w:rPr>
                <w:sz w:val="28"/>
              </w:rPr>
              <w:t>Mã</w:t>
            </w:r>
            <w:r>
              <w:rPr>
                <w:spacing w:val="-1"/>
                <w:sz w:val="28"/>
              </w:rPr>
              <w:t xml:space="preserve"> </w:t>
            </w:r>
            <w:r>
              <w:rPr>
                <w:rFonts w:hint="default"/>
                <w:sz w:val="28"/>
                <w:lang w:val="vi-VN"/>
              </w:rPr>
              <w:t>địa chỉ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8" w:hRule="atLeast"/>
        </w:trPr>
        <w:tc>
          <w:tcPr>
            <w:tcW w:w="746" w:type="dxa"/>
          </w:tcPr>
          <w:p>
            <w:pPr>
              <w:pStyle w:val="16"/>
              <w:spacing w:before="8"/>
              <w:rPr>
                <w:sz w:val="41"/>
              </w:rPr>
            </w:pPr>
          </w:p>
          <w:p>
            <w:pPr>
              <w:pStyle w:val="16"/>
              <w:ind w:left="10"/>
              <w:jc w:val="center"/>
              <w:rPr>
                <w:sz w:val="28"/>
              </w:rPr>
            </w:pPr>
            <w:r>
              <w:rPr>
                <w:w w:val="100"/>
                <w:sz w:val="28"/>
              </w:rPr>
              <w:t>2</w:t>
            </w:r>
          </w:p>
        </w:tc>
        <w:tc>
          <w:tcPr>
            <w:tcW w:w="1036" w:type="dxa"/>
          </w:tcPr>
          <w:p>
            <w:pPr>
              <w:pStyle w:val="16"/>
              <w:spacing w:before="5"/>
              <w:ind w:left="108"/>
              <w:rPr>
                <w:b/>
                <w:sz w:val="28"/>
              </w:rPr>
            </w:pPr>
          </w:p>
        </w:tc>
        <w:tc>
          <w:tcPr>
            <w:tcW w:w="1961" w:type="dxa"/>
          </w:tcPr>
          <w:p>
            <w:pPr>
              <w:pStyle w:val="16"/>
              <w:spacing w:before="8"/>
              <w:rPr>
                <w:sz w:val="41"/>
              </w:rPr>
            </w:pPr>
          </w:p>
          <w:p>
            <w:pPr>
              <w:pStyle w:val="16"/>
              <w:ind w:left="107"/>
              <w:rPr>
                <w:rFonts w:hint="default"/>
                <w:b/>
                <w:sz w:val="28"/>
                <w:lang w:val="vi-VN"/>
              </w:rPr>
            </w:pPr>
            <w:r>
              <w:rPr>
                <w:rFonts w:hint="default"/>
                <w:b/>
                <w:spacing w:val="-2"/>
                <w:sz w:val="28"/>
                <w:lang w:val="vi-VN"/>
              </w:rPr>
              <w:t>City</w:t>
            </w:r>
          </w:p>
        </w:tc>
        <w:tc>
          <w:tcPr>
            <w:tcW w:w="1226" w:type="dxa"/>
          </w:tcPr>
          <w:p>
            <w:pPr>
              <w:pStyle w:val="16"/>
              <w:spacing w:before="8"/>
              <w:rPr>
                <w:sz w:val="41"/>
              </w:rPr>
            </w:pPr>
          </w:p>
          <w:p>
            <w:pPr>
              <w:pStyle w:val="16"/>
              <w:ind w:left="108"/>
              <w:rPr>
                <w:rFonts w:hint="default"/>
                <w:sz w:val="28"/>
                <w:lang w:val="vi-VN"/>
              </w:rPr>
            </w:pPr>
            <w:r>
              <w:rPr>
                <w:rFonts w:hint="default"/>
                <w:spacing w:val="-5"/>
                <w:sz w:val="28"/>
                <w:lang w:val="vi-VN"/>
              </w:rPr>
              <w:t>Varchar</w:t>
            </w:r>
          </w:p>
        </w:tc>
        <w:tc>
          <w:tcPr>
            <w:tcW w:w="678" w:type="dxa"/>
          </w:tcPr>
          <w:p>
            <w:pPr>
              <w:pStyle w:val="16"/>
              <w:rPr>
                <w:sz w:val="28"/>
              </w:rPr>
            </w:pPr>
          </w:p>
        </w:tc>
        <w:tc>
          <w:tcPr>
            <w:tcW w:w="1016" w:type="dxa"/>
          </w:tcPr>
          <w:p>
            <w:pPr>
              <w:pStyle w:val="16"/>
              <w:spacing w:before="8"/>
              <w:rPr>
                <w:sz w:val="41"/>
              </w:rPr>
            </w:pPr>
          </w:p>
          <w:p>
            <w:pPr>
              <w:pStyle w:val="16"/>
              <w:ind w:left="108"/>
              <w:rPr>
                <w:sz w:val="28"/>
              </w:rPr>
            </w:pPr>
          </w:p>
        </w:tc>
        <w:tc>
          <w:tcPr>
            <w:tcW w:w="2435" w:type="dxa"/>
          </w:tcPr>
          <w:p>
            <w:pPr>
              <w:pStyle w:val="16"/>
              <w:spacing w:before="8"/>
              <w:rPr>
                <w:sz w:val="41"/>
              </w:rPr>
            </w:pPr>
          </w:p>
          <w:p>
            <w:pPr>
              <w:pStyle w:val="16"/>
              <w:ind w:left="107"/>
              <w:rPr>
                <w:rFonts w:hint="default"/>
                <w:sz w:val="28"/>
                <w:lang w:val="vi-VN"/>
              </w:rPr>
            </w:pPr>
            <w:r>
              <w:rPr>
                <w:rFonts w:hint="default"/>
                <w:sz w:val="28"/>
                <w:lang w:val="vi-VN"/>
              </w:rPr>
              <w:t>Tên địa chỉ</w:t>
            </w:r>
          </w:p>
        </w:tc>
      </w:tr>
    </w:tbl>
    <w:p>
      <w:pPr>
        <w:pStyle w:val="15"/>
        <w:numPr>
          <w:ilvl w:val="0"/>
          <w:numId w:val="20"/>
        </w:numPr>
        <w:tabs>
          <w:tab w:val="left" w:pos="573"/>
        </w:tabs>
        <w:spacing w:before="242" w:after="0" w:line="240" w:lineRule="auto"/>
        <w:ind w:left="572" w:right="0" w:hanging="438"/>
        <w:jc w:val="both"/>
        <w:rPr>
          <w:sz w:val="28"/>
        </w:rPr>
      </w:pPr>
      <w:r>
        <w:rPr>
          <w:sz w:val="28"/>
        </w:rPr>
        <w:t>Bảng</w:t>
      </w:r>
      <w:r>
        <w:rPr>
          <w:spacing w:val="-6"/>
          <w:sz w:val="28"/>
        </w:rPr>
        <w:t xml:space="preserve"> </w:t>
      </w:r>
      <w:r>
        <w:rPr>
          <w:rFonts w:hint="default"/>
          <w:spacing w:val="-6"/>
          <w:sz w:val="28"/>
          <w:lang w:val="vi-VN"/>
        </w:rPr>
        <w:t>công việc</w:t>
      </w:r>
    </w:p>
    <w:p>
      <w:pPr>
        <w:pStyle w:val="3"/>
        <w:numPr>
          <w:ilvl w:val="0"/>
          <w:numId w:val="22"/>
        </w:numPr>
        <w:tabs>
          <w:tab w:val="left" w:pos="861"/>
        </w:tabs>
        <w:spacing w:before="161" w:after="0" w:line="240" w:lineRule="auto"/>
        <w:ind w:left="860" w:right="0" w:hanging="157"/>
        <w:jc w:val="both"/>
      </w:pPr>
      <w:r>
        <w:t>Tên</w:t>
      </w:r>
      <w:r>
        <w:rPr>
          <w:spacing w:val="-6"/>
        </w:rPr>
        <w:t xml:space="preserve"> </w:t>
      </w:r>
      <w:r>
        <w:t>bảng:</w:t>
      </w:r>
      <w:r>
        <w:rPr>
          <w:spacing w:val="-4"/>
        </w:rPr>
        <w:t xml:space="preserve"> </w:t>
      </w:r>
      <w:r>
        <w:rPr>
          <w:rFonts w:hint="default"/>
          <w:spacing w:val="-4"/>
          <w:lang w:val="vi-VN"/>
        </w:rPr>
        <w:t>job</w:t>
      </w:r>
    </w:p>
    <w:p>
      <w:pPr>
        <w:pStyle w:val="15"/>
        <w:numPr>
          <w:ilvl w:val="0"/>
          <w:numId w:val="22"/>
        </w:numPr>
        <w:tabs>
          <w:tab w:val="left" w:pos="873"/>
        </w:tabs>
        <w:spacing w:before="160" w:after="0" w:line="360" w:lineRule="auto"/>
        <w:ind w:left="135" w:right="172" w:firstLine="568"/>
        <w:jc w:val="both"/>
        <w:rPr>
          <w:sz w:val="28"/>
        </w:rPr>
      </w:pPr>
      <w:r>
        <w:rPr>
          <w:b/>
          <w:sz w:val="28"/>
        </w:rPr>
        <w:t xml:space="preserve">Mục đích: </w:t>
      </w:r>
      <w:r>
        <w:rPr>
          <w:rFonts w:hint="default"/>
          <w:b w:val="0"/>
          <w:bCs/>
          <w:sz w:val="28"/>
          <w:lang w:val="vi-VN"/>
        </w:rPr>
        <w:t xml:space="preserve">Lưu các công việc được đăng. Gồm các trường sau: </w:t>
      </w:r>
    </w:p>
    <w:p>
      <w:pPr>
        <w:pStyle w:val="7"/>
        <w:spacing w:before="6"/>
        <w:rPr>
          <w:sz w:val="10"/>
        </w:rPr>
      </w:pPr>
    </w:p>
    <w:tbl>
      <w:tblPr>
        <w:tblStyle w:val="6"/>
        <w:tblW w:w="0" w:type="auto"/>
        <w:tblInd w:w="14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46"/>
        <w:gridCol w:w="1050"/>
        <w:gridCol w:w="1853"/>
        <w:gridCol w:w="1253"/>
        <w:gridCol w:w="760"/>
        <w:gridCol w:w="1038"/>
        <w:gridCol w:w="242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5" w:hRule="atLeast"/>
        </w:trPr>
        <w:tc>
          <w:tcPr>
            <w:tcW w:w="746" w:type="dxa"/>
            <w:shd w:val="clear" w:color="auto" w:fill="F7C9AC"/>
          </w:tcPr>
          <w:p>
            <w:pPr>
              <w:pStyle w:val="16"/>
              <w:spacing w:before="239"/>
              <w:ind w:left="95" w:right="85"/>
              <w:jc w:val="center"/>
              <w:rPr>
                <w:b/>
                <w:sz w:val="28"/>
              </w:rPr>
            </w:pPr>
            <w:r>
              <w:rPr>
                <w:b/>
                <w:spacing w:val="-5"/>
                <w:sz w:val="28"/>
              </w:rPr>
              <w:t>STT</w:t>
            </w:r>
          </w:p>
        </w:tc>
        <w:tc>
          <w:tcPr>
            <w:tcW w:w="1050" w:type="dxa"/>
            <w:shd w:val="clear" w:color="auto" w:fill="F7C9AC"/>
          </w:tcPr>
          <w:p>
            <w:pPr>
              <w:pStyle w:val="16"/>
              <w:spacing w:line="322" w:lineRule="exact"/>
              <w:ind w:left="245"/>
              <w:rPr>
                <w:b/>
                <w:sz w:val="28"/>
              </w:rPr>
            </w:pPr>
            <w:r>
              <w:rPr>
                <w:b/>
                <w:spacing w:val="-4"/>
                <w:sz w:val="28"/>
              </w:rPr>
              <w:t>Diễn</w:t>
            </w:r>
          </w:p>
          <w:p>
            <w:pPr>
              <w:pStyle w:val="16"/>
              <w:spacing w:before="160"/>
              <w:ind w:left="307"/>
              <w:rPr>
                <w:b/>
                <w:sz w:val="28"/>
              </w:rPr>
            </w:pPr>
            <w:r>
              <w:rPr>
                <w:b/>
                <w:spacing w:val="-4"/>
                <w:sz w:val="28"/>
              </w:rPr>
              <w:t>giải</w:t>
            </w:r>
          </w:p>
        </w:tc>
        <w:tc>
          <w:tcPr>
            <w:tcW w:w="1853" w:type="dxa"/>
            <w:shd w:val="clear" w:color="auto" w:fill="F7C9AC"/>
          </w:tcPr>
          <w:p>
            <w:pPr>
              <w:pStyle w:val="16"/>
              <w:spacing w:line="322" w:lineRule="exact"/>
              <w:ind w:left="340" w:right="331"/>
              <w:jc w:val="center"/>
              <w:rPr>
                <w:b/>
                <w:sz w:val="28"/>
              </w:rPr>
            </w:pPr>
            <w:r>
              <w:rPr>
                <w:b/>
                <w:spacing w:val="-5"/>
                <w:sz w:val="28"/>
              </w:rPr>
              <w:t>Tên</w:t>
            </w:r>
          </w:p>
          <w:p>
            <w:pPr>
              <w:pStyle w:val="16"/>
              <w:spacing w:before="160"/>
              <w:ind w:left="340" w:right="332"/>
              <w:jc w:val="center"/>
              <w:rPr>
                <w:b/>
                <w:sz w:val="28"/>
              </w:rPr>
            </w:pPr>
            <w:r>
              <w:rPr>
                <w:b/>
                <w:spacing w:val="-2"/>
                <w:sz w:val="28"/>
              </w:rPr>
              <w:t>trường</w:t>
            </w:r>
          </w:p>
        </w:tc>
        <w:tc>
          <w:tcPr>
            <w:tcW w:w="1253" w:type="dxa"/>
            <w:shd w:val="clear" w:color="auto" w:fill="F7C9AC"/>
          </w:tcPr>
          <w:p>
            <w:pPr>
              <w:pStyle w:val="16"/>
              <w:spacing w:line="322" w:lineRule="exact"/>
              <w:ind w:left="164" w:right="155"/>
              <w:jc w:val="center"/>
              <w:rPr>
                <w:b/>
                <w:sz w:val="28"/>
              </w:rPr>
            </w:pPr>
            <w:r>
              <w:rPr>
                <w:b/>
                <w:sz w:val="28"/>
              </w:rPr>
              <w:t>Kiểu</w:t>
            </w:r>
            <w:r>
              <w:rPr>
                <w:b/>
                <w:spacing w:val="-4"/>
                <w:sz w:val="28"/>
              </w:rPr>
              <w:t xml:space="preserve"> </w:t>
            </w:r>
            <w:r>
              <w:rPr>
                <w:b/>
                <w:spacing w:val="-5"/>
                <w:sz w:val="28"/>
              </w:rPr>
              <w:t>dữ</w:t>
            </w:r>
          </w:p>
          <w:p>
            <w:pPr>
              <w:pStyle w:val="16"/>
              <w:spacing w:before="160"/>
              <w:ind w:left="162" w:right="155"/>
              <w:jc w:val="center"/>
              <w:rPr>
                <w:b/>
                <w:sz w:val="28"/>
              </w:rPr>
            </w:pPr>
            <w:r>
              <w:rPr>
                <w:b/>
                <w:spacing w:val="-4"/>
                <w:sz w:val="28"/>
              </w:rPr>
              <w:t>liệu</w:t>
            </w:r>
          </w:p>
        </w:tc>
        <w:tc>
          <w:tcPr>
            <w:tcW w:w="760" w:type="dxa"/>
            <w:shd w:val="clear" w:color="auto" w:fill="F7C9AC"/>
          </w:tcPr>
          <w:p>
            <w:pPr>
              <w:pStyle w:val="16"/>
              <w:spacing w:line="322" w:lineRule="exact"/>
              <w:ind w:left="231"/>
              <w:rPr>
                <w:b/>
                <w:sz w:val="28"/>
              </w:rPr>
            </w:pPr>
            <w:r>
              <w:rPr>
                <w:b/>
                <w:spacing w:val="-5"/>
                <w:sz w:val="28"/>
              </w:rPr>
              <w:t>Mặc</w:t>
            </w:r>
          </w:p>
          <w:p>
            <w:pPr>
              <w:pStyle w:val="16"/>
              <w:spacing w:before="160"/>
              <w:ind w:left="224"/>
              <w:rPr>
                <w:b/>
                <w:sz w:val="28"/>
              </w:rPr>
            </w:pPr>
            <w:r>
              <w:rPr>
                <w:b/>
                <w:spacing w:val="-4"/>
                <w:sz w:val="28"/>
              </w:rPr>
              <w:t>định</w:t>
            </w:r>
          </w:p>
        </w:tc>
        <w:tc>
          <w:tcPr>
            <w:tcW w:w="1038" w:type="dxa"/>
            <w:shd w:val="clear" w:color="auto" w:fill="F7C9AC"/>
          </w:tcPr>
          <w:p>
            <w:pPr>
              <w:pStyle w:val="16"/>
              <w:spacing w:line="322" w:lineRule="exact"/>
              <w:ind w:left="270"/>
              <w:rPr>
                <w:b/>
                <w:sz w:val="28"/>
              </w:rPr>
            </w:pPr>
            <w:r>
              <w:rPr>
                <w:b/>
                <w:spacing w:val="-4"/>
                <w:sz w:val="28"/>
              </w:rPr>
              <w:t>Ràng</w:t>
            </w:r>
          </w:p>
          <w:p>
            <w:pPr>
              <w:pStyle w:val="16"/>
              <w:spacing w:before="160"/>
              <w:ind w:left="229"/>
              <w:rPr>
                <w:b/>
                <w:sz w:val="28"/>
              </w:rPr>
            </w:pPr>
            <w:r>
              <w:rPr>
                <w:b/>
                <w:spacing w:val="-4"/>
                <w:sz w:val="28"/>
              </w:rPr>
              <w:t>buộc</w:t>
            </w:r>
          </w:p>
        </w:tc>
        <w:tc>
          <w:tcPr>
            <w:tcW w:w="2425" w:type="dxa"/>
            <w:shd w:val="clear" w:color="auto" w:fill="F7C9AC"/>
          </w:tcPr>
          <w:p>
            <w:pPr>
              <w:pStyle w:val="16"/>
              <w:spacing w:before="239"/>
              <w:ind w:left="732"/>
              <w:rPr>
                <w:b/>
                <w:sz w:val="28"/>
              </w:rPr>
            </w:pPr>
            <w:r>
              <w:rPr>
                <w:b/>
                <w:sz w:val="28"/>
              </w:rPr>
              <w:t>Ghi</w:t>
            </w:r>
            <w:r>
              <w:rPr>
                <w:b/>
                <w:spacing w:val="-4"/>
                <w:sz w:val="28"/>
              </w:rPr>
              <w:t xml:space="preserve"> </w:t>
            </w:r>
            <w:r>
              <w:rPr>
                <w:b/>
                <w:spacing w:val="-5"/>
                <w:sz w:val="28"/>
              </w:rPr>
              <w:t>chú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9" w:hRule="atLeast"/>
        </w:trPr>
        <w:tc>
          <w:tcPr>
            <w:tcW w:w="746" w:type="dxa"/>
          </w:tcPr>
          <w:p>
            <w:pPr>
              <w:pStyle w:val="16"/>
              <w:spacing w:before="9"/>
              <w:rPr>
                <w:sz w:val="41"/>
              </w:rPr>
            </w:pPr>
          </w:p>
          <w:p>
            <w:pPr>
              <w:pStyle w:val="16"/>
              <w:ind w:left="9"/>
              <w:jc w:val="center"/>
              <w:rPr>
                <w:sz w:val="28"/>
              </w:rPr>
            </w:pPr>
            <w:r>
              <w:rPr>
                <w:w w:val="100"/>
                <w:sz w:val="28"/>
              </w:rPr>
              <w:t>1</w:t>
            </w:r>
          </w:p>
        </w:tc>
        <w:tc>
          <w:tcPr>
            <w:tcW w:w="1050" w:type="dxa"/>
          </w:tcPr>
          <w:p>
            <w:pPr>
              <w:pStyle w:val="16"/>
              <w:spacing w:line="357" w:lineRule="auto"/>
              <w:ind w:left="108" w:right="519"/>
              <w:rPr>
                <w:b/>
                <w:sz w:val="28"/>
              </w:rPr>
            </w:pPr>
            <w:r>
              <w:rPr>
                <w:b/>
                <w:spacing w:val="-6"/>
                <w:sz w:val="28"/>
              </w:rPr>
              <w:t xml:space="preserve">Mã </w:t>
            </w:r>
            <w:r>
              <w:rPr>
                <w:b/>
                <w:spacing w:val="-5"/>
                <w:sz w:val="28"/>
              </w:rPr>
              <w:t>bài</w:t>
            </w:r>
          </w:p>
          <w:p>
            <w:pPr>
              <w:pStyle w:val="16"/>
              <w:spacing w:before="6"/>
              <w:ind w:left="108"/>
              <w:rPr>
                <w:b/>
                <w:sz w:val="28"/>
              </w:rPr>
            </w:pPr>
            <w:r>
              <w:rPr>
                <w:b/>
                <w:spacing w:val="-4"/>
                <w:sz w:val="28"/>
              </w:rPr>
              <w:t>viết</w:t>
            </w:r>
          </w:p>
        </w:tc>
        <w:tc>
          <w:tcPr>
            <w:tcW w:w="1853" w:type="dxa"/>
          </w:tcPr>
          <w:p>
            <w:pPr>
              <w:pStyle w:val="16"/>
              <w:spacing w:before="9"/>
              <w:rPr>
                <w:sz w:val="41"/>
              </w:rPr>
            </w:pPr>
          </w:p>
          <w:p>
            <w:pPr>
              <w:pStyle w:val="16"/>
              <w:ind w:left="107"/>
              <w:rPr>
                <w:b/>
                <w:sz w:val="28"/>
              </w:rPr>
            </w:pPr>
            <w:r>
              <w:rPr>
                <w:rFonts w:hint="default"/>
                <w:b/>
                <w:spacing w:val="-5"/>
                <w:sz w:val="28"/>
                <w:lang w:val="vi-VN"/>
              </w:rPr>
              <w:t>Job_</w:t>
            </w:r>
            <w:r>
              <w:rPr>
                <w:b/>
                <w:spacing w:val="-5"/>
                <w:sz w:val="28"/>
              </w:rPr>
              <w:t>Id</w:t>
            </w:r>
          </w:p>
        </w:tc>
        <w:tc>
          <w:tcPr>
            <w:tcW w:w="1253" w:type="dxa"/>
          </w:tcPr>
          <w:p>
            <w:pPr>
              <w:pStyle w:val="16"/>
              <w:spacing w:before="9"/>
              <w:rPr>
                <w:sz w:val="41"/>
              </w:rPr>
            </w:pPr>
          </w:p>
          <w:p>
            <w:pPr>
              <w:pStyle w:val="16"/>
              <w:ind w:left="108"/>
              <w:rPr>
                <w:sz w:val="28"/>
              </w:rPr>
            </w:pPr>
            <w:r>
              <w:rPr>
                <w:spacing w:val="-5"/>
                <w:sz w:val="28"/>
              </w:rPr>
              <w:t>int</w:t>
            </w:r>
          </w:p>
        </w:tc>
        <w:tc>
          <w:tcPr>
            <w:tcW w:w="760" w:type="dxa"/>
          </w:tcPr>
          <w:p>
            <w:pPr>
              <w:pStyle w:val="16"/>
              <w:rPr>
                <w:sz w:val="28"/>
              </w:rPr>
            </w:pPr>
          </w:p>
        </w:tc>
        <w:tc>
          <w:tcPr>
            <w:tcW w:w="1038" w:type="dxa"/>
          </w:tcPr>
          <w:p>
            <w:pPr>
              <w:pStyle w:val="16"/>
              <w:spacing w:before="9"/>
              <w:rPr>
                <w:sz w:val="41"/>
              </w:rPr>
            </w:pPr>
          </w:p>
          <w:p>
            <w:pPr>
              <w:pStyle w:val="16"/>
              <w:ind w:left="107"/>
              <w:rPr>
                <w:sz w:val="28"/>
              </w:rPr>
            </w:pPr>
            <w:r>
              <w:rPr>
                <w:spacing w:val="-5"/>
                <w:sz w:val="28"/>
              </w:rPr>
              <w:t>PK</w:t>
            </w:r>
          </w:p>
        </w:tc>
        <w:tc>
          <w:tcPr>
            <w:tcW w:w="2425" w:type="dxa"/>
          </w:tcPr>
          <w:p>
            <w:pPr>
              <w:pStyle w:val="16"/>
              <w:spacing w:before="9"/>
              <w:rPr>
                <w:sz w:val="41"/>
              </w:rPr>
            </w:pPr>
          </w:p>
          <w:p>
            <w:pPr>
              <w:pStyle w:val="16"/>
              <w:ind w:left="108"/>
              <w:rPr>
                <w:sz w:val="28"/>
              </w:rPr>
            </w:pPr>
            <w:r>
              <w:rPr>
                <w:spacing w:val="-5"/>
                <w:sz w:val="28"/>
              </w:rPr>
              <w:t>Mã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5" w:hRule="atLeast"/>
        </w:trPr>
        <w:tc>
          <w:tcPr>
            <w:tcW w:w="746" w:type="dxa"/>
          </w:tcPr>
          <w:p>
            <w:pPr>
              <w:pStyle w:val="16"/>
              <w:spacing w:before="240"/>
              <w:ind w:left="9"/>
              <w:jc w:val="center"/>
              <w:rPr>
                <w:sz w:val="28"/>
              </w:rPr>
            </w:pPr>
            <w:r>
              <w:rPr>
                <w:w w:val="100"/>
                <w:sz w:val="28"/>
              </w:rPr>
              <w:t>2</w:t>
            </w:r>
          </w:p>
        </w:tc>
        <w:tc>
          <w:tcPr>
            <w:tcW w:w="1050" w:type="dxa"/>
          </w:tcPr>
          <w:p>
            <w:pPr>
              <w:pStyle w:val="16"/>
              <w:rPr>
                <w:sz w:val="28"/>
              </w:rPr>
            </w:pPr>
          </w:p>
        </w:tc>
        <w:tc>
          <w:tcPr>
            <w:tcW w:w="1853" w:type="dxa"/>
          </w:tcPr>
          <w:p>
            <w:pPr>
              <w:pStyle w:val="16"/>
              <w:spacing w:before="240"/>
              <w:ind w:left="107"/>
              <w:rPr>
                <w:rFonts w:hint="default"/>
                <w:sz w:val="28"/>
                <w:lang w:val="vi-VN"/>
              </w:rPr>
            </w:pPr>
            <w:r>
              <w:rPr>
                <w:rFonts w:hint="default"/>
                <w:spacing w:val="-2"/>
                <w:sz w:val="28"/>
                <w:lang w:val="vi-VN"/>
              </w:rPr>
              <w:t>User_Id</w:t>
            </w:r>
          </w:p>
        </w:tc>
        <w:tc>
          <w:tcPr>
            <w:tcW w:w="1253" w:type="dxa"/>
          </w:tcPr>
          <w:p>
            <w:pPr>
              <w:pStyle w:val="16"/>
              <w:spacing w:before="240"/>
              <w:ind w:left="108"/>
              <w:rPr>
                <w:rFonts w:hint="default"/>
                <w:sz w:val="28"/>
                <w:lang w:val="vi-VN"/>
              </w:rPr>
            </w:pPr>
            <w:r>
              <w:rPr>
                <w:rFonts w:hint="default"/>
                <w:spacing w:val="-2"/>
                <w:sz w:val="28"/>
                <w:lang w:val="vi-VN"/>
              </w:rPr>
              <w:t>Int</w:t>
            </w:r>
          </w:p>
        </w:tc>
        <w:tc>
          <w:tcPr>
            <w:tcW w:w="760" w:type="dxa"/>
          </w:tcPr>
          <w:p>
            <w:pPr>
              <w:pStyle w:val="16"/>
              <w:rPr>
                <w:sz w:val="28"/>
              </w:rPr>
            </w:pPr>
          </w:p>
        </w:tc>
        <w:tc>
          <w:tcPr>
            <w:tcW w:w="1038" w:type="dxa"/>
          </w:tcPr>
          <w:p>
            <w:pPr>
              <w:pStyle w:val="16"/>
              <w:rPr>
                <w:rFonts w:hint="default"/>
                <w:sz w:val="28"/>
                <w:lang w:val="vi-VN"/>
              </w:rPr>
            </w:pPr>
            <w:r>
              <w:rPr>
                <w:rFonts w:hint="default"/>
                <w:sz w:val="28"/>
                <w:lang w:val="vi-VN"/>
              </w:rPr>
              <w:t xml:space="preserve">  FK</w:t>
            </w:r>
          </w:p>
        </w:tc>
        <w:tc>
          <w:tcPr>
            <w:tcW w:w="2425" w:type="dxa"/>
          </w:tcPr>
          <w:p>
            <w:pPr>
              <w:pStyle w:val="16"/>
              <w:spacing w:before="240"/>
              <w:ind w:left="108"/>
              <w:rPr>
                <w:rFonts w:hint="default"/>
                <w:sz w:val="28"/>
                <w:lang w:val="vi-VN"/>
              </w:rPr>
            </w:pPr>
            <w:r>
              <w:rPr>
                <w:rFonts w:hint="default"/>
                <w:sz w:val="28"/>
                <w:lang w:val="vi-VN"/>
              </w:rPr>
              <w:t>Mã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4" w:hRule="atLeast"/>
        </w:trPr>
        <w:tc>
          <w:tcPr>
            <w:tcW w:w="746" w:type="dxa"/>
          </w:tcPr>
          <w:p>
            <w:pPr>
              <w:pStyle w:val="16"/>
              <w:spacing w:before="239"/>
              <w:ind w:left="9"/>
              <w:jc w:val="center"/>
              <w:rPr>
                <w:sz w:val="28"/>
              </w:rPr>
            </w:pPr>
            <w:r>
              <w:rPr>
                <w:w w:val="100"/>
                <w:sz w:val="28"/>
              </w:rPr>
              <w:t>3</w:t>
            </w:r>
          </w:p>
        </w:tc>
        <w:tc>
          <w:tcPr>
            <w:tcW w:w="1050" w:type="dxa"/>
          </w:tcPr>
          <w:p>
            <w:pPr>
              <w:pStyle w:val="16"/>
              <w:rPr>
                <w:sz w:val="28"/>
              </w:rPr>
            </w:pPr>
          </w:p>
        </w:tc>
        <w:tc>
          <w:tcPr>
            <w:tcW w:w="1853" w:type="dxa"/>
          </w:tcPr>
          <w:p>
            <w:pPr>
              <w:pStyle w:val="16"/>
              <w:spacing w:before="160"/>
              <w:ind w:left="107"/>
              <w:rPr>
                <w:rFonts w:hint="default"/>
                <w:sz w:val="28"/>
                <w:lang w:val="vi-VN"/>
              </w:rPr>
            </w:pPr>
            <w:r>
              <w:rPr>
                <w:rFonts w:hint="default"/>
                <w:spacing w:val="-2"/>
                <w:sz w:val="28"/>
                <w:lang w:val="vi-VN"/>
              </w:rPr>
              <w:t>Deadline_date</w:t>
            </w:r>
          </w:p>
        </w:tc>
        <w:tc>
          <w:tcPr>
            <w:tcW w:w="1253" w:type="dxa"/>
          </w:tcPr>
          <w:p>
            <w:pPr>
              <w:pStyle w:val="16"/>
              <w:spacing w:before="239"/>
              <w:ind w:left="108"/>
              <w:rPr>
                <w:rFonts w:hint="default"/>
                <w:sz w:val="28"/>
                <w:lang w:val="vi-VN"/>
              </w:rPr>
            </w:pPr>
            <w:r>
              <w:rPr>
                <w:rFonts w:hint="default"/>
                <w:spacing w:val="-2"/>
                <w:sz w:val="28"/>
                <w:lang w:val="vi-VN"/>
              </w:rPr>
              <w:t>Date</w:t>
            </w:r>
          </w:p>
        </w:tc>
        <w:tc>
          <w:tcPr>
            <w:tcW w:w="760" w:type="dxa"/>
          </w:tcPr>
          <w:p>
            <w:pPr>
              <w:pStyle w:val="16"/>
              <w:rPr>
                <w:sz w:val="28"/>
              </w:rPr>
            </w:pPr>
          </w:p>
        </w:tc>
        <w:tc>
          <w:tcPr>
            <w:tcW w:w="1038" w:type="dxa"/>
          </w:tcPr>
          <w:p>
            <w:pPr>
              <w:pStyle w:val="16"/>
              <w:spacing w:before="160"/>
              <w:ind w:left="107"/>
              <w:rPr>
                <w:rFonts w:hint="default"/>
                <w:sz w:val="28"/>
                <w:lang w:val="vi-VN"/>
              </w:rPr>
            </w:pPr>
            <w:r>
              <w:rPr>
                <w:rFonts w:hint="default"/>
                <w:spacing w:val="-5"/>
                <w:sz w:val="28"/>
                <w:lang w:val="vi-VN"/>
              </w:rPr>
              <w:t>Date</w:t>
            </w:r>
          </w:p>
        </w:tc>
        <w:tc>
          <w:tcPr>
            <w:tcW w:w="2425" w:type="dxa"/>
          </w:tcPr>
          <w:p>
            <w:pPr>
              <w:pStyle w:val="16"/>
              <w:spacing w:before="239"/>
              <w:ind w:left="108"/>
              <w:rPr>
                <w:rFonts w:hint="default"/>
                <w:sz w:val="28"/>
                <w:lang w:val="vi-VN"/>
              </w:rPr>
            </w:pPr>
            <w:r>
              <w:rPr>
                <w:rFonts w:hint="default"/>
                <w:sz w:val="28"/>
                <w:lang w:val="vi-VN"/>
              </w:rPr>
              <w:t>Hạn nộp</w:t>
            </w:r>
          </w:p>
        </w:tc>
      </w:tr>
    </w:tbl>
    <w:p>
      <w:pPr>
        <w:spacing w:after="0"/>
        <w:rPr>
          <w:sz w:val="28"/>
        </w:rPr>
        <w:sectPr>
          <w:type w:val="continuous"/>
          <w:pgSz w:w="11910" w:h="16840"/>
          <w:pgMar w:top="1380" w:right="1240" w:bottom="1440" w:left="1280" w:header="0" w:footer="1174" w:gutter="0"/>
          <w:cols w:space="720" w:num="1"/>
        </w:sectPr>
      </w:pPr>
    </w:p>
    <w:tbl>
      <w:tblPr>
        <w:tblStyle w:val="6"/>
        <w:tblW w:w="0" w:type="auto"/>
        <w:tblInd w:w="14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46"/>
        <w:gridCol w:w="1050"/>
        <w:gridCol w:w="1853"/>
        <w:gridCol w:w="1266"/>
        <w:gridCol w:w="747"/>
        <w:gridCol w:w="1038"/>
        <w:gridCol w:w="242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2" w:hRule="atLeast"/>
        </w:trPr>
        <w:tc>
          <w:tcPr>
            <w:tcW w:w="746" w:type="dxa"/>
          </w:tcPr>
          <w:p>
            <w:pPr>
              <w:pStyle w:val="16"/>
              <w:ind w:left="9"/>
              <w:jc w:val="center"/>
              <w:rPr>
                <w:sz w:val="28"/>
              </w:rPr>
            </w:pPr>
            <w:r>
              <w:rPr>
                <w:w w:val="100"/>
                <w:sz w:val="28"/>
              </w:rPr>
              <w:t>4</w:t>
            </w:r>
          </w:p>
        </w:tc>
        <w:tc>
          <w:tcPr>
            <w:tcW w:w="1050" w:type="dxa"/>
          </w:tcPr>
          <w:p>
            <w:pPr>
              <w:pStyle w:val="16"/>
              <w:rPr>
                <w:sz w:val="28"/>
              </w:rPr>
            </w:pPr>
          </w:p>
        </w:tc>
        <w:tc>
          <w:tcPr>
            <w:tcW w:w="1853" w:type="dxa"/>
          </w:tcPr>
          <w:p>
            <w:pPr>
              <w:pStyle w:val="16"/>
              <w:ind w:left="107"/>
              <w:rPr>
                <w:rFonts w:hint="default"/>
                <w:sz w:val="28"/>
                <w:lang w:val="vi-VN"/>
              </w:rPr>
            </w:pPr>
            <w:r>
              <w:rPr>
                <w:rFonts w:hint="default"/>
                <w:spacing w:val="-2"/>
                <w:sz w:val="28"/>
                <w:lang w:val="vi-VN"/>
              </w:rPr>
              <w:t>Type_Id</w:t>
            </w:r>
          </w:p>
        </w:tc>
        <w:tc>
          <w:tcPr>
            <w:tcW w:w="1266" w:type="dxa"/>
          </w:tcPr>
          <w:p>
            <w:pPr>
              <w:pStyle w:val="16"/>
              <w:ind w:left="108"/>
              <w:rPr>
                <w:rFonts w:hint="default"/>
                <w:sz w:val="28"/>
                <w:lang w:val="vi-VN"/>
              </w:rPr>
            </w:pPr>
            <w:r>
              <w:rPr>
                <w:rFonts w:hint="default"/>
                <w:spacing w:val="-2"/>
                <w:sz w:val="28"/>
                <w:lang w:val="vi-VN"/>
              </w:rPr>
              <w:t>Int</w:t>
            </w:r>
          </w:p>
        </w:tc>
        <w:tc>
          <w:tcPr>
            <w:tcW w:w="747" w:type="dxa"/>
          </w:tcPr>
          <w:p>
            <w:pPr>
              <w:pStyle w:val="16"/>
              <w:rPr>
                <w:sz w:val="28"/>
              </w:rPr>
            </w:pPr>
          </w:p>
        </w:tc>
        <w:tc>
          <w:tcPr>
            <w:tcW w:w="1038" w:type="dxa"/>
          </w:tcPr>
          <w:p>
            <w:pPr>
              <w:pStyle w:val="16"/>
              <w:rPr>
                <w:rFonts w:hint="default"/>
                <w:sz w:val="28"/>
                <w:lang w:val="vi-VN"/>
              </w:rPr>
            </w:pPr>
            <w:r>
              <w:rPr>
                <w:rFonts w:hint="default"/>
                <w:sz w:val="28"/>
                <w:lang w:val="vi-VN"/>
              </w:rPr>
              <w:t xml:space="preserve">  FK</w:t>
            </w:r>
          </w:p>
        </w:tc>
        <w:tc>
          <w:tcPr>
            <w:tcW w:w="2425" w:type="dxa"/>
          </w:tcPr>
          <w:p>
            <w:pPr>
              <w:pStyle w:val="16"/>
              <w:ind w:left="108"/>
              <w:rPr>
                <w:rFonts w:hint="default"/>
                <w:sz w:val="28"/>
                <w:lang w:val="vi-VN"/>
              </w:rPr>
            </w:pPr>
            <w:r>
              <w:rPr>
                <w:rFonts w:hint="default"/>
                <w:sz w:val="28"/>
                <w:lang w:val="vi-VN"/>
              </w:rPr>
              <w:t>Mã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5" w:hRule="atLeast"/>
        </w:trPr>
        <w:tc>
          <w:tcPr>
            <w:tcW w:w="746" w:type="dxa"/>
          </w:tcPr>
          <w:p>
            <w:pPr>
              <w:pStyle w:val="16"/>
              <w:spacing w:before="239"/>
              <w:ind w:left="9"/>
              <w:jc w:val="center"/>
              <w:rPr>
                <w:sz w:val="28"/>
              </w:rPr>
            </w:pPr>
            <w:r>
              <w:rPr>
                <w:w w:val="100"/>
                <w:sz w:val="28"/>
              </w:rPr>
              <w:t>5</w:t>
            </w:r>
          </w:p>
        </w:tc>
        <w:tc>
          <w:tcPr>
            <w:tcW w:w="1050" w:type="dxa"/>
          </w:tcPr>
          <w:p>
            <w:pPr>
              <w:pStyle w:val="16"/>
              <w:rPr>
                <w:sz w:val="28"/>
              </w:rPr>
            </w:pPr>
          </w:p>
        </w:tc>
        <w:tc>
          <w:tcPr>
            <w:tcW w:w="1853" w:type="dxa"/>
          </w:tcPr>
          <w:p>
            <w:pPr>
              <w:pStyle w:val="16"/>
              <w:spacing w:before="239"/>
              <w:ind w:left="107"/>
              <w:rPr>
                <w:rFonts w:hint="default"/>
                <w:sz w:val="28"/>
                <w:lang w:val="vi-VN"/>
              </w:rPr>
            </w:pPr>
            <w:r>
              <w:rPr>
                <w:rFonts w:hint="default"/>
                <w:spacing w:val="-4"/>
                <w:sz w:val="28"/>
                <w:lang w:val="vi-VN"/>
              </w:rPr>
              <w:t>Address_Id</w:t>
            </w:r>
          </w:p>
        </w:tc>
        <w:tc>
          <w:tcPr>
            <w:tcW w:w="1266" w:type="dxa"/>
          </w:tcPr>
          <w:p>
            <w:pPr>
              <w:pStyle w:val="16"/>
              <w:spacing w:before="239"/>
              <w:ind w:left="108"/>
              <w:rPr>
                <w:rFonts w:hint="default"/>
                <w:sz w:val="28"/>
                <w:lang w:val="vi-VN"/>
              </w:rPr>
            </w:pPr>
            <w:r>
              <w:rPr>
                <w:rFonts w:hint="default"/>
                <w:spacing w:val="-2"/>
                <w:sz w:val="28"/>
                <w:lang w:val="vi-VN"/>
              </w:rPr>
              <w:t>Int</w:t>
            </w:r>
          </w:p>
        </w:tc>
        <w:tc>
          <w:tcPr>
            <w:tcW w:w="747" w:type="dxa"/>
          </w:tcPr>
          <w:p>
            <w:pPr>
              <w:pStyle w:val="16"/>
              <w:rPr>
                <w:sz w:val="28"/>
              </w:rPr>
            </w:pPr>
          </w:p>
        </w:tc>
        <w:tc>
          <w:tcPr>
            <w:tcW w:w="1038" w:type="dxa"/>
          </w:tcPr>
          <w:p>
            <w:pPr>
              <w:pStyle w:val="16"/>
              <w:spacing w:line="321" w:lineRule="exact"/>
              <w:ind w:left="107"/>
              <w:rPr>
                <w:rFonts w:hint="default"/>
                <w:sz w:val="28"/>
                <w:lang w:val="vi-VN"/>
              </w:rPr>
            </w:pPr>
            <w:r>
              <w:rPr>
                <w:rFonts w:hint="default"/>
                <w:sz w:val="28"/>
                <w:lang w:val="vi-VN"/>
              </w:rPr>
              <w:t>FK</w:t>
            </w:r>
          </w:p>
        </w:tc>
        <w:tc>
          <w:tcPr>
            <w:tcW w:w="2425" w:type="dxa"/>
          </w:tcPr>
          <w:p>
            <w:pPr>
              <w:pStyle w:val="16"/>
              <w:spacing w:before="239"/>
              <w:ind w:left="108"/>
              <w:rPr>
                <w:rFonts w:hint="default"/>
                <w:sz w:val="28"/>
                <w:lang w:val="vi-VN"/>
              </w:rPr>
            </w:pPr>
            <w:r>
              <w:rPr>
                <w:rFonts w:hint="default"/>
                <w:sz w:val="28"/>
                <w:lang w:val="vi-VN"/>
              </w:rPr>
              <w:t>Mã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2" w:hRule="atLeast"/>
        </w:trPr>
        <w:tc>
          <w:tcPr>
            <w:tcW w:w="746" w:type="dxa"/>
          </w:tcPr>
          <w:p>
            <w:pPr>
              <w:pStyle w:val="16"/>
              <w:spacing w:line="322" w:lineRule="exact"/>
              <w:ind w:left="9"/>
              <w:jc w:val="center"/>
              <w:rPr>
                <w:sz w:val="28"/>
              </w:rPr>
            </w:pPr>
            <w:r>
              <w:rPr>
                <w:w w:val="100"/>
                <w:sz w:val="28"/>
              </w:rPr>
              <w:t>6</w:t>
            </w:r>
          </w:p>
        </w:tc>
        <w:tc>
          <w:tcPr>
            <w:tcW w:w="1050" w:type="dxa"/>
          </w:tcPr>
          <w:p>
            <w:pPr>
              <w:pStyle w:val="16"/>
              <w:rPr>
                <w:sz w:val="28"/>
              </w:rPr>
            </w:pPr>
          </w:p>
        </w:tc>
        <w:tc>
          <w:tcPr>
            <w:tcW w:w="1853" w:type="dxa"/>
          </w:tcPr>
          <w:p>
            <w:pPr>
              <w:pStyle w:val="16"/>
              <w:spacing w:line="322" w:lineRule="exact"/>
              <w:ind w:left="107"/>
              <w:rPr>
                <w:rFonts w:hint="default"/>
                <w:sz w:val="28"/>
                <w:lang w:val="vi-VN"/>
              </w:rPr>
            </w:pPr>
            <w:r>
              <w:rPr>
                <w:rFonts w:hint="default"/>
                <w:sz w:val="28"/>
                <w:lang w:val="vi-VN"/>
              </w:rPr>
              <w:t>Title</w:t>
            </w:r>
          </w:p>
        </w:tc>
        <w:tc>
          <w:tcPr>
            <w:tcW w:w="1266" w:type="dxa"/>
          </w:tcPr>
          <w:p>
            <w:pPr>
              <w:pStyle w:val="16"/>
              <w:spacing w:line="322" w:lineRule="exact"/>
              <w:ind w:left="108"/>
              <w:rPr>
                <w:rFonts w:hint="default"/>
                <w:sz w:val="28"/>
                <w:lang w:val="vi-VN"/>
              </w:rPr>
            </w:pPr>
            <w:r>
              <w:rPr>
                <w:rFonts w:hint="default"/>
                <w:spacing w:val="-2"/>
                <w:sz w:val="28"/>
                <w:lang w:val="vi-VN"/>
              </w:rPr>
              <w:t>Varchar</w:t>
            </w:r>
          </w:p>
        </w:tc>
        <w:tc>
          <w:tcPr>
            <w:tcW w:w="747" w:type="dxa"/>
          </w:tcPr>
          <w:p>
            <w:pPr>
              <w:pStyle w:val="16"/>
              <w:rPr>
                <w:sz w:val="28"/>
              </w:rPr>
            </w:pPr>
          </w:p>
        </w:tc>
        <w:tc>
          <w:tcPr>
            <w:tcW w:w="1038" w:type="dxa"/>
          </w:tcPr>
          <w:p>
            <w:pPr>
              <w:pStyle w:val="16"/>
              <w:rPr>
                <w:sz w:val="28"/>
              </w:rPr>
            </w:pPr>
          </w:p>
        </w:tc>
        <w:tc>
          <w:tcPr>
            <w:tcW w:w="2425" w:type="dxa"/>
          </w:tcPr>
          <w:p>
            <w:pPr>
              <w:pStyle w:val="16"/>
              <w:spacing w:line="322" w:lineRule="exact"/>
              <w:ind w:left="108"/>
              <w:rPr>
                <w:rFonts w:hint="default"/>
                <w:sz w:val="28"/>
                <w:lang w:val="vi-VN"/>
              </w:rPr>
            </w:pPr>
            <w:r>
              <w:rPr>
                <w:rFonts w:hint="default"/>
                <w:sz w:val="28"/>
                <w:lang w:val="vi-VN"/>
              </w:rPr>
              <w:t>Tiêu đồ</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9" w:hRule="atLeast"/>
        </w:trPr>
        <w:tc>
          <w:tcPr>
            <w:tcW w:w="746" w:type="dxa"/>
          </w:tcPr>
          <w:p>
            <w:pPr>
              <w:pStyle w:val="16"/>
              <w:spacing w:before="9"/>
              <w:rPr>
                <w:sz w:val="41"/>
              </w:rPr>
            </w:pPr>
          </w:p>
          <w:p>
            <w:pPr>
              <w:pStyle w:val="16"/>
              <w:ind w:left="9"/>
              <w:jc w:val="center"/>
              <w:rPr>
                <w:sz w:val="28"/>
              </w:rPr>
            </w:pPr>
            <w:r>
              <w:rPr>
                <w:w w:val="100"/>
                <w:sz w:val="28"/>
              </w:rPr>
              <w:t>7</w:t>
            </w:r>
          </w:p>
        </w:tc>
        <w:tc>
          <w:tcPr>
            <w:tcW w:w="1050" w:type="dxa"/>
          </w:tcPr>
          <w:p>
            <w:pPr>
              <w:pStyle w:val="16"/>
              <w:rPr>
                <w:sz w:val="28"/>
              </w:rPr>
            </w:pPr>
          </w:p>
        </w:tc>
        <w:tc>
          <w:tcPr>
            <w:tcW w:w="1853" w:type="dxa"/>
          </w:tcPr>
          <w:p>
            <w:pPr>
              <w:pStyle w:val="16"/>
              <w:spacing w:before="9"/>
              <w:rPr>
                <w:sz w:val="41"/>
              </w:rPr>
            </w:pPr>
          </w:p>
          <w:p>
            <w:pPr>
              <w:pStyle w:val="16"/>
              <w:ind w:left="107"/>
              <w:rPr>
                <w:rFonts w:hint="default"/>
                <w:sz w:val="28"/>
                <w:lang w:val="vi-VN"/>
              </w:rPr>
            </w:pPr>
            <w:r>
              <w:rPr>
                <w:rFonts w:hint="default"/>
                <w:sz w:val="28"/>
                <w:lang w:val="vi-VN"/>
              </w:rPr>
              <w:t>Description</w:t>
            </w:r>
          </w:p>
        </w:tc>
        <w:tc>
          <w:tcPr>
            <w:tcW w:w="1266" w:type="dxa"/>
          </w:tcPr>
          <w:p>
            <w:pPr>
              <w:pStyle w:val="16"/>
              <w:spacing w:before="9"/>
              <w:rPr>
                <w:sz w:val="41"/>
              </w:rPr>
            </w:pPr>
          </w:p>
          <w:p>
            <w:pPr>
              <w:pStyle w:val="16"/>
              <w:ind w:left="108"/>
              <w:rPr>
                <w:sz w:val="28"/>
              </w:rPr>
            </w:pPr>
            <w:r>
              <w:rPr>
                <w:spacing w:val="-2"/>
                <w:sz w:val="28"/>
              </w:rPr>
              <w:t>varchar</w:t>
            </w:r>
          </w:p>
        </w:tc>
        <w:tc>
          <w:tcPr>
            <w:tcW w:w="747" w:type="dxa"/>
          </w:tcPr>
          <w:p>
            <w:pPr>
              <w:pStyle w:val="16"/>
              <w:rPr>
                <w:sz w:val="28"/>
              </w:rPr>
            </w:pPr>
          </w:p>
        </w:tc>
        <w:tc>
          <w:tcPr>
            <w:tcW w:w="1038" w:type="dxa"/>
          </w:tcPr>
          <w:p>
            <w:pPr>
              <w:pStyle w:val="16"/>
              <w:tabs>
                <w:tab w:val="left" w:pos="858"/>
              </w:tabs>
              <w:spacing w:line="360" w:lineRule="auto"/>
              <w:ind w:left="107" w:right="96"/>
              <w:rPr>
                <w:sz w:val="28"/>
              </w:rPr>
            </w:pPr>
            <w:r>
              <w:rPr>
                <w:spacing w:val="-4"/>
                <w:sz w:val="28"/>
              </w:rPr>
              <w:t>Not Null</w:t>
            </w:r>
            <w:r>
              <w:rPr>
                <w:sz w:val="28"/>
              </w:rPr>
              <w:tab/>
            </w:r>
          </w:p>
          <w:p>
            <w:pPr>
              <w:pStyle w:val="16"/>
              <w:spacing w:line="321" w:lineRule="exact"/>
              <w:ind w:left="107"/>
              <w:rPr>
                <w:sz w:val="28"/>
              </w:rPr>
            </w:pPr>
          </w:p>
        </w:tc>
        <w:tc>
          <w:tcPr>
            <w:tcW w:w="2425" w:type="dxa"/>
          </w:tcPr>
          <w:p>
            <w:pPr>
              <w:pStyle w:val="16"/>
              <w:spacing w:before="9"/>
              <w:rPr>
                <w:sz w:val="41"/>
              </w:rPr>
            </w:pPr>
          </w:p>
          <w:p>
            <w:pPr>
              <w:pStyle w:val="16"/>
              <w:ind w:left="108"/>
              <w:rPr>
                <w:rFonts w:hint="default"/>
                <w:sz w:val="28"/>
                <w:lang w:val="vi-VN"/>
              </w:rPr>
            </w:pPr>
            <w:r>
              <w:rPr>
                <w:rFonts w:hint="default"/>
                <w:sz w:val="28"/>
                <w:lang w:val="vi-VN"/>
              </w:rPr>
              <w:t>Mô tả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5" w:hRule="atLeast"/>
        </w:trPr>
        <w:tc>
          <w:tcPr>
            <w:tcW w:w="746" w:type="dxa"/>
          </w:tcPr>
          <w:p>
            <w:pPr>
              <w:pStyle w:val="16"/>
              <w:spacing w:before="239"/>
              <w:ind w:left="9"/>
              <w:jc w:val="center"/>
              <w:rPr>
                <w:sz w:val="28"/>
              </w:rPr>
            </w:pPr>
            <w:r>
              <w:rPr>
                <w:w w:val="100"/>
                <w:sz w:val="28"/>
              </w:rPr>
              <w:t>8</w:t>
            </w:r>
          </w:p>
        </w:tc>
        <w:tc>
          <w:tcPr>
            <w:tcW w:w="1050" w:type="dxa"/>
          </w:tcPr>
          <w:p>
            <w:pPr>
              <w:pStyle w:val="16"/>
              <w:rPr>
                <w:sz w:val="28"/>
              </w:rPr>
            </w:pPr>
          </w:p>
        </w:tc>
        <w:tc>
          <w:tcPr>
            <w:tcW w:w="1853" w:type="dxa"/>
          </w:tcPr>
          <w:p>
            <w:pPr>
              <w:pStyle w:val="16"/>
              <w:spacing w:before="160"/>
              <w:ind w:left="107"/>
              <w:rPr>
                <w:rFonts w:hint="default"/>
                <w:sz w:val="28"/>
                <w:lang w:val="vi-VN"/>
              </w:rPr>
            </w:pPr>
            <w:r>
              <w:rPr>
                <w:rFonts w:hint="default"/>
                <w:spacing w:val="-2"/>
                <w:sz w:val="28"/>
                <w:lang w:val="vi-VN"/>
              </w:rPr>
              <w:t>Request</w:t>
            </w:r>
          </w:p>
        </w:tc>
        <w:tc>
          <w:tcPr>
            <w:tcW w:w="1266" w:type="dxa"/>
          </w:tcPr>
          <w:p>
            <w:pPr>
              <w:pStyle w:val="16"/>
              <w:spacing w:before="239"/>
              <w:ind w:left="108"/>
              <w:rPr>
                <w:rFonts w:hint="default"/>
                <w:sz w:val="28"/>
                <w:lang w:val="vi-VN"/>
              </w:rPr>
            </w:pPr>
            <w:r>
              <w:rPr>
                <w:rFonts w:hint="default"/>
                <w:spacing w:val="-2"/>
                <w:sz w:val="28"/>
                <w:lang w:val="vi-VN"/>
              </w:rPr>
              <w:t>Varchar</w:t>
            </w:r>
          </w:p>
        </w:tc>
        <w:tc>
          <w:tcPr>
            <w:tcW w:w="747" w:type="dxa"/>
          </w:tcPr>
          <w:p>
            <w:pPr>
              <w:pStyle w:val="16"/>
              <w:rPr>
                <w:sz w:val="28"/>
              </w:rPr>
            </w:pPr>
          </w:p>
        </w:tc>
        <w:tc>
          <w:tcPr>
            <w:tcW w:w="1038" w:type="dxa"/>
          </w:tcPr>
          <w:p>
            <w:pPr>
              <w:pStyle w:val="16"/>
              <w:spacing w:line="321" w:lineRule="exact"/>
              <w:ind w:left="107"/>
              <w:rPr>
                <w:sz w:val="28"/>
              </w:rPr>
            </w:pPr>
            <w:r>
              <w:rPr>
                <w:spacing w:val="-5"/>
                <w:sz w:val="28"/>
              </w:rPr>
              <w:t>Not</w:t>
            </w:r>
          </w:p>
          <w:p>
            <w:pPr>
              <w:pStyle w:val="16"/>
              <w:spacing w:before="160"/>
              <w:ind w:left="107"/>
              <w:rPr>
                <w:sz w:val="28"/>
              </w:rPr>
            </w:pPr>
            <w:r>
              <w:rPr>
                <w:spacing w:val="-4"/>
                <w:sz w:val="28"/>
              </w:rPr>
              <w:t>Null</w:t>
            </w:r>
          </w:p>
        </w:tc>
        <w:tc>
          <w:tcPr>
            <w:tcW w:w="2425" w:type="dxa"/>
          </w:tcPr>
          <w:p>
            <w:pPr>
              <w:pStyle w:val="16"/>
              <w:spacing w:before="239"/>
              <w:ind w:left="108"/>
              <w:rPr>
                <w:rFonts w:hint="default"/>
                <w:sz w:val="28"/>
                <w:lang w:val="vi-VN"/>
              </w:rPr>
            </w:pPr>
            <w:r>
              <w:rPr>
                <w:rFonts w:hint="default"/>
                <w:sz w:val="28"/>
                <w:lang w:val="vi-VN"/>
              </w:rPr>
              <w:t xml:space="preserve">Yêu cầu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6" w:hRule="atLeast"/>
        </w:trPr>
        <w:tc>
          <w:tcPr>
            <w:tcW w:w="746" w:type="dxa"/>
          </w:tcPr>
          <w:p>
            <w:pPr>
              <w:pStyle w:val="16"/>
              <w:spacing w:before="239"/>
              <w:ind w:left="9"/>
              <w:jc w:val="center"/>
              <w:rPr>
                <w:sz w:val="28"/>
              </w:rPr>
            </w:pPr>
            <w:r>
              <w:rPr>
                <w:w w:val="100"/>
                <w:sz w:val="28"/>
              </w:rPr>
              <w:t>9</w:t>
            </w:r>
          </w:p>
        </w:tc>
        <w:tc>
          <w:tcPr>
            <w:tcW w:w="1050" w:type="dxa"/>
          </w:tcPr>
          <w:p>
            <w:pPr>
              <w:pStyle w:val="16"/>
              <w:rPr>
                <w:sz w:val="28"/>
              </w:rPr>
            </w:pPr>
          </w:p>
        </w:tc>
        <w:tc>
          <w:tcPr>
            <w:tcW w:w="1853" w:type="dxa"/>
          </w:tcPr>
          <w:p>
            <w:pPr>
              <w:pStyle w:val="16"/>
              <w:spacing w:before="158"/>
              <w:ind w:left="107"/>
              <w:rPr>
                <w:rFonts w:hint="default"/>
                <w:sz w:val="28"/>
                <w:lang w:val="vi-VN"/>
              </w:rPr>
            </w:pPr>
            <w:r>
              <w:rPr>
                <w:rFonts w:hint="default"/>
                <w:sz w:val="28"/>
                <w:lang w:val="vi-VN"/>
              </w:rPr>
              <w:t>Number</w:t>
            </w:r>
          </w:p>
        </w:tc>
        <w:tc>
          <w:tcPr>
            <w:tcW w:w="1266" w:type="dxa"/>
          </w:tcPr>
          <w:p>
            <w:pPr>
              <w:pStyle w:val="16"/>
              <w:spacing w:before="239"/>
              <w:ind w:left="108"/>
              <w:rPr>
                <w:rFonts w:hint="default"/>
                <w:sz w:val="28"/>
                <w:lang w:val="vi-VN"/>
              </w:rPr>
            </w:pPr>
            <w:r>
              <w:rPr>
                <w:rFonts w:hint="default"/>
                <w:spacing w:val="-2"/>
                <w:sz w:val="28"/>
                <w:lang w:val="vi-VN"/>
              </w:rPr>
              <w:t>Int</w:t>
            </w:r>
          </w:p>
        </w:tc>
        <w:tc>
          <w:tcPr>
            <w:tcW w:w="747" w:type="dxa"/>
          </w:tcPr>
          <w:p>
            <w:pPr>
              <w:pStyle w:val="16"/>
              <w:rPr>
                <w:sz w:val="28"/>
              </w:rPr>
            </w:pPr>
          </w:p>
        </w:tc>
        <w:tc>
          <w:tcPr>
            <w:tcW w:w="1038" w:type="dxa"/>
          </w:tcPr>
          <w:p>
            <w:pPr>
              <w:pStyle w:val="16"/>
              <w:spacing w:line="322" w:lineRule="exact"/>
              <w:ind w:left="107"/>
              <w:rPr>
                <w:sz w:val="28"/>
              </w:rPr>
            </w:pPr>
            <w:r>
              <w:rPr>
                <w:spacing w:val="-5"/>
                <w:sz w:val="28"/>
              </w:rPr>
              <w:t>Not</w:t>
            </w:r>
          </w:p>
          <w:p>
            <w:pPr>
              <w:pStyle w:val="16"/>
              <w:spacing w:before="158"/>
              <w:ind w:left="107"/>
              <w:rPr>
                <w:sz w:val="28"/>
              </w:rPr>
            </w:pPr>
            <w:r>
              <w:rPr>
                <w:spacing w:val="-4"/>
                <w:sz w:val="28"/>
              </w:rPr>
              <w:t>Null</w:t>
            </w:r>
          </w:p>
        </w:tc>
        <w:tc>
          <w:tcPr>
            <w:tcW w:w="2425" w:type="dxa"/>
          </w:tcPr>
          <w:p>
            <w:pPr>
              <w:pStyle w:val="16"/>
              <w:spacing w:before="239"/>
              <w:ind w:left="108"/>
              <w:rPr>
                <w:rFonts w:hint="default"/>
                <w:sz w:val="28"/>
                <w:lang w:val="vi-VN"/>
              </w:rPr>
            </w:pPr>
            <w:r>
              <w:rPr>
                <w:rFonts w:hint="default"/>
                <w:sz w:val="28"/>
                <w:lang w:val="vi-VN"/>
              </w:rPr>
              <w:t>Số lượng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44" w:hRule="atLeast"/>
        </w:trPr>
        <w:tc>
          <w:tcPr>
            <w:tcW w:w="746" w:type="dxa"/>
          </w:tcPr>
          <w:p>
            <w:pPr>
              <w:pStyle w:val="16"/>
              <w:spacing w:before="9"/>
              <w:rPr>
                <w:sz w:val="41"/>
              </w:rPr>
            </w:pPr>
          </w:p>
          <w:p>
            <w:pPr>
              <w:pStyle w:val="16"/>
              <w:ind w:left="95" w:right="84"/>
              <w:jc w:val="center"/>
              <w:rPr>
                <w:sz w:val="28"/>
              </w:rPr>
            </w:pPr>
            <w:r>
              <w:rPr>
                <w:spacing w:val="-5"/>
                <w:sz w:val="28"/>
              </w:rPr>
              <w:t>10</w:t>
            </w:r>
          </w:p>
        </w:tc>
        <w:tc>
          <w:tcPr>
            <w:tcW w:w="1050" w:type="dxa"/>
          </w:tcPr>
          <w:p>
            <w:pPr>
              <w:pStyle w:val="16"/>
              <w:rPr>
                <w:sz w:val="28"/>
              </w:rPr>
            </w:pPr>
          </w:p>
        </w:tc>
        <w:tc>
          <w:tcPr>
            <w:tcW w:w="1853" w:type="dxa"/>
          </w:tcPr>
          <w:p>
            <w:pPr>
              <w:pStyle w:val="16"/>
              <w:spacing w:before="9"/>
              <w:rPr>
                <w:sz w:val="41"/>
              </w:rPr>
            </w:pPr>
          </w:p>
          <w:p>
            <w:pPr>
              <w:pStyle w:val="16"/>
              <w:ind w:left="107"/>
              <w:rPr>
                <w:rFonts w:hint="default"/>
                <w:sz w:val="28"/>
                <w:lang w:val="vi-VN"/>
              </w:rPr>
            </w:pPr>
            <w:r>
              <w:rPr>
                <w:rFonts w:hint="default"/>
                <w:spacing w:val="-2"/>
                <w:sz w:val="28"/>
                <w:lang w:val="vi-VN"/>
              </w:rPr>
              <w:t>Min_Salary</w:t>
            </w:r>
          </w:p>
        </w:tc>
        <w:tc>
          <w:tcPr>
            <w:tcW w:w="1266" w:type="dxa"/>
          </w:tcPr>
          <w:p>
            <w:pPr>
              <w:pStyle w:val="16"/>
              <w:spacing w:before="9"/>
              <w:rPr>
                <w:sz w:val="41"/>
              </w:rPr>
            </w:pPr>
          </w:p>
          <w:p>
            <w:pPr>
              <w:pStyle w:val="16"/>
              <w:ind w:left="108"/>
              <w:rPr>
                <w:sz w:val="28"/>
              </w:rPr>
            </w:pPr>
            <w:r>
              <w:rPr>
                <w:spacing w:val="-5"/>
                <w:sz w:val="28"/>
              </w:rPr>
              <w:t>int</w:t>
            </w:r>
          </w:p>
        </w:tc>
        <w:tc>
          <w:tcPr>
            <w:tcW w:w="747" w:type="dxa"/>
          </w:tcPr>
          <w:p>
            <w:pPr>
              <w:pStyle w:val="16"/>
              <w:spacing w:before="2" w:line="480" w:lineRule="atLeast"/>
              <w:ind w:left="106" w:right="291"/>
              <w:rPr>
                <w:sz w:val="28"/>
              </w:rPr>
            </w:pPr>
          </w:p>
        </w:tc>
        <w:tc>
          <w:tcPr>
            <w:tcW w:w="1038" w:type="dxa"/>
          </w:tcPr>
          <w:p>
            <w:pPr>
              <w:pStyle w:val="16"/>
              <w:rPr>
                <w:sz w:val="28"/>
              </w:rPr>
            </w:pPr>
          </w:p>
        </w:tc>
        <w:tc>
          <w:tcPr>
            <w:tcW w:w="2425" w:type="dxa"/>
          </w:tcPr>
          <w:p>
            <w:pPr>
              <w:pStyle w:val="16"/>
              <w:spacing w:before="158"/>
              <w:ind w:left="108"/>
              <w:rPr>
                <w:rFonts w:hint="default"/>
                <w:sz w:val="28"/>
                <w:lang w:val="vi-VN"/>
              </w:rPr>
            </w:pPr>
            <w:r>
              <w:rPr>
                <w:rFonts w:hint="default"/>
                <w:sz w:val="28"/>
                <w:lang w:val="vi-VN"/>
              </w:rPr>
              <w:t>Lương tối thiểu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8" w:hRule="atLeast"/>
        </w:trPr>
        <w:tc>
          <w:tcPr>
            <w:tcW w:w="746" w:type="dxa"/>
          </w:tcPr>
          <w:p>
            <w:pPr>
              <w:pStyle w:val="16"/>
              <w:spacing w:before="52"/>
              <w:ind w:left="95" w:right="81"/>
              <w:jc w:val="center"/>
              <w:rPr>
                <w:sz w:val="28"/>
              </w:rPr>
            </w:pPr>
            <w:r>
              <w:rPr>
                <w:spacing w:val="-5"/>
                <w:sz w:val="28"/>
              </w:rPr>
              <w:t>11</w:t>
            </w:r>
          </w:p>
        </w:tc>
        <w:tc>
          <w:tcPr>
            <w:tcW w:w="1050" w:type="dxa"/>
          </w:tcPr>
          <w:p>
            <w:pPr>
              <w:pStyle w:val="16"/>
              <w:rPr>
                <w:sz w:val="28"/>
              </w:rPr>
            </w:pPr>
          </w:p>
        </w:tc>
        <w:tc>
          <w:tcPr>
            <w:tcW w:w="1853" w:type="dxa"/>
          </w:tcPr>
          <w:p>
            <w:pPr>
              <w:pStyle w:val="16"/>
              <w:spacing w:before="52"/>
              <w:ind w:left="107"/>
              <w:rPr>
                <w:rFonts w:hint="default"/>
                <w:sz w:val="28"/>
                <w:lang w:val="vi-VN"/>
              </w:rPr>
            </w:pPr>
            <w:r>
              <w:rPr>
                <w:rFonts w:hint="default"/>
                <w:spacing w:val="-2"/>
                <w:sz w:val="28"/>
                <w:lang w:val="vi-VN"/>
              </w:rPr>
              <w:t>Max_Salary</w:t>
            </w:r>
          </w:p>
        </w:tc>
        <w:tc>
          <w:tcPr>
            <w:tcW w:w="1266" w:type="dxa"/>
          </w:tcPr>
          <w:p>
            <w:pPr>
              <w:pStyle w:val="16"/>
              <w:spacing w:before="52"/>
              <w:ind w:left="108"/>
              <w:rPr>
                <w:sz w:val="28"/>
              </w:rPr>
            </w:pPr>
            <w:r>
              <w:rPr>
                <w:spacing w:val="-5"/>
                <w:sz w:val="28"/>
              </w:rPr>
              <w:t>int</w:t>
            </w:r>
          </w:p>
        </w:tc>
        <w:tc>
          <w:tcPr>
            <w:tcW w:w="747" w:type="dxa"/>
          </w:tcPr>
          <w:p>
            <w:pPr>
              <w:pStyle w:val="16"/>
              <w:rPr>
                <w:sz w:val="28"/>
              </w:rPr>
            </w:pPr>
          </w:p>
        </w:tc>
        <w:tc>
          <w:tcPr>
            <w:tcW w:w="1038" w:type="dxa"/>
          </w:tcPr>
          <w:p>
            <w:pPr>
              <w:pStyle w:val="16"/>
              <w:rPr>
                <w:sz w:val="28"/>
              </w:rPr>
            </w:pPr>
          </w:p>
        </w:tc>
        <w:tc>
          <w:tcPr>
            <w:tcW w:w="2425" w:type="dxa"/>
          </w:tcPr>
          <w:p>
            <w:pPr>
              <w:pStyle w:val="16"/>
              <w:spacing w:before="52"/>
              <w:ind w:left="108"/>
              <w:rPr>
                <w:rFonts w:hint="default"/>
                <w:sz w:val="28"/>
                <w:lang w:val="vi-VN"/>
              </w:rPr>
            </w:pPr>
            <w:r>
              <w:rPr>
                <w:rFonts w:hint="default"/>
                <w:sz w:val="28"/>
                <w:lang w:val="vi-VN"/>
              </w:rPr>
              <w:t>Lương tối đa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8" w:hRule="atLeast"/>
        </w:trPr>
        <w:tc>
          <w:tcPr>
            <w:tcW w:w="746" w:type="dxa"/>
          </w:tcPr>
          <w:p>
            <w:pPr>
              <w:pStyle w:val="16"/>
              <w:spacing w:before="52"/>
              <w:ind w:left="95" w:right="81"/>
              <w:jc w:val="center"/>
              <w:rPr>
                <w:rFonts w:hint="default"/>
                <w:spacing w:val="-5"/>
                <w:sz w:val="28"/>
                <w:lang w:val="vi-VN"/>
              </w:rPr>
            </w:pPr>
            <w:r>
              <w:rPr>
                <w:rFonts w:hint="default"/>
                <w:spacing w:val="-5"/>
                <w:sz w:val="28"/>
                <w:lang w:val="vi-VN"/>
              </w:rPr>
              <w:t>12</w:t>
            </w:r>
          </w:p>
        </w:tc>
        <w:tc>
          <w:tcPr>
            <w:tcW w:w="1050" w:type="dxa"/>
          </w:tcPr>
          <w:p>
            <w:pPr>
              <w:pStyle w:val="16"/>
              <w:rPr>
                <w:sz w:val="28"/>
              </w:rPr>
            </w:pPr>
          </w:p>
        </w:tc>
        <w:tc>
          <w:tcPr>
            <w:tcW w:w="1853" w:type="dxa"/>
          </w:tcPr>
          <w:p>
            <w:pPr>
              <w:pStyle w:val="16"/>
              <w:spacing w:before="52"/>
              <w:ind w:left="107"/>
              <w:rPr>
                <w:rFonts w:hint="default"/>
                <w:spacing w:val="-2"/>
                <w:sz w:val="28"/>
                <w:lang w:val="vi-VN"/>
              </w:rPr>
            </w:pPr>
            <w:r>
              <w:rPr>
                <w:rFonts w:hint="default"/>
                <w:spacing w:val="-2"/>
                <w:sz w:val="28"/>
                <w:lang w:val="vi-VN"/>
              </w:rPr>
              <w:t>Experience</w:t>
            </w:r>
          </w:p>
        </w:tc>
        <w:tc>
          <w:tcPr>
            <w:tcW w:w="1266" w:type="dxa"/>
          </w:tcPr>
          <w:p>
            <w:pPr>
              <w:pStyle w:val="16"/>
              <w:spacing w:before="52"/>
              <w:ind w:left="108"/>
              <w:rPr>
                <w:rFonts w:hint="default"/>
                <w:spacing w:val="-5"/>
                <w:sz w:val="28"/>
                <w:lang w:val="vi-VN"/>
              </w:rPr>
            </w:pPr>
            <w:r>
              <w:rPr>
                <w:rFonts w:hint="default"/>
                <w:spacing w:val="-5"/>
                <w:sz w:val="28"/>
                <w:lang w:val="vi-VN"/>
              </w:rPr>
              <w:t>Int</w:t>
            </w:r>
          </w:p>
        </w:tc>
        <w:tc>
          <w:tcPr>
            <w:tcW w:w="747" w:type="dxa"/>
          </w:tcPr>
          <w:p>
            <w:pPr>
              <w:pStyle w:val="16"/>
              <w:rPr>
                <w:sz w:val="28"/>
              </w:rPr>
            </w:pPr>
          </w:p>
        </w:tc>
        <w:tc>
          <w:tcPr>
            <w:tcW w:w="1038" w:type="dxa"/>
          </w:tcPr>
          <w:p>
            <w:pPr>
              <w:pStyle w:val="16"/>
              <w:rPr>
                <w:sz w:val="28"/>
              </w:rPr>
            </w:pPr>
          </w:p>
        </w:tc>
        <w:tc>
          <w:tcPr>
            <w:tcW w:w="2425" w:type="dxa"/>
          </w:tcPr>
          <w:p>
            <w:pPr>
              <w:pStyle w:val="16"/>
              <w:spacing w:before="52"/>
              <w:ind w:left="108"/>
              <w:rPr>
                <w:rFonts w:hint="default"/>
                <w:sz w:val="28"/>
                <w:lang w:val="vi-VN"/>
              </w:rPr>
            </w:pPr>
            <w:r>
              <w:rPr>
                <w:rFonts w:hint="default"/>
                <w:sz w:val="28"/>
                <w:lang w:val="vi-VN"/>
              </w:rPr>
              <w:t>Kinh nghiệm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8" w:hRule="atLeast"/>
        </w:trPr>
        <w:tc>
          <w:tcPr>
            <w:tcW w:w="746" w:type="dxa"/>
          </w:tcPr>
          <w:p>
            <w:pPr>
              <w:pStyle w:val="16"/>
              <w:spacing w:before="52"/>
              <w:ind w:left="95" w:right="81"/>
              <w:jc w:val="center"/>
              <w:rPr>
                <w:rFonts w:hint="default"/>
                <w:spacing w:val="-5"/>
                <w:sz w:val="28"/>
                <w:lang w:val="vi-VN"/>
              </w:rPr>
            </w:pPr>
            <w:r>
              <w:rPr>
                <w:rFonts w:hint="default"/>
                <w:spacing w:val="-5"/>
                <w:sz w:val="28"/>
                <w:lang w:val="vi-VN"/>
              </w:rPr>
              <w:t>13</w:t>
            </w:r>
          </w:p>
        </w:tc>
        <w:tc>
          <w:tcPr>
            <w:tcW w:w="1050" w:type="dxa"/>
          </w:tcPr>
          <w:p>
            <w:pPr>
              <w:pStyle w:val="16"/>
              <w:rPr>
                <w:sz w:val="28"/>
              </w:rPr>
            </w:pPr>
          </w:p>
        </w:tc>
        <w:tc>
          <w:tcPr>
            <w:tcW w:w="1853" w:type="dxa"/>
          </w:tcPr>
          <w:p>
            <w:pPr>
              <w:pStyle w:val="16"/>
              <w:spacing w:before="52"/>
              <w:ind w:left="107"/>
              <w:rPr>
                <w:rFonts w:hint="default"/>
                <w:spacing w:val="-2"/>
                <w:sz w:val="28"/>
                <w:lang w:val="vi-VN"/>
              </w:rPr>
            </w:pPr>
            <w:r>
              <w:rPr>
                <w:rFonts w:hint="default"/>
                <w:spacing w:val="-2"/>
                <w:sz w:val="28"/>
                <w:lang w:val="vi-VN"/>
              </w:rPr>
              <w:t>Created_Date</w:t>
            </w:r>
          </w:p>
        </w:tc>
        <w:tc>
          <w:tcPr>
            <w:tcW w:w="1266" w:type="dxa"/>
          </w:tcPr>
          <w:p>
            <w:pPr>
              <w:pStyle w:val="16"/>
              <w:spacing w:before="52"/>
              <w:ind w:left="108"/>
              <w:rPr>
                <w:rFonts w:hint="default"/>
                <w:spacing w:val="-5"/>
                <w:sz w:val="28"/>
                <w:lang w:val="vi-VN"/>
              </w:rPr>
            </w:pPr>
            <w:r>
              <w:rPr>
                <w:rFonts w:hint="default"/>
                <w:spacing w:val="-5"/>
                <w:sz w:val="28"/>
                <w:lang w:val="vi-VN"/>
              </w:rPr>
              <w:t>Date</w:t>
            </w:r>
          </w:p>
        </w:tc>
        <w:tc>
          <w:tcPr>
            <w:tcW w:w="747" w:type="dxa"/>
          </w:tcPr>
          <w:p>
            <w:pPr>
              <w:pStyle w:val="16"/>
              <w:rPr>
                <w:sz w:val="28"/>
              </w:rPr>
            </w:pPr>
          </w:p>
        </w:tc>
        <w:tc>
          <w:tcPr>
            <w:tcW w:w="1038" w:type="dxa"/>
          </w:tcPr>
          <w:p>
            <w:pPr>
              <w:pStyle w:val="16"/>
              <w:rPr>
                <w:sz w:val="28"/>
              </w:rPr>
            </w:pPr>
          </w:p>
        </w:tc>
        <w:tc>
          <w:tcPr>
            <w:tcW w:w="2425" w:type="dxa"/>
          </w:tcPr>
          <w:p>
            <w:pPr>
              <w:pStyle w:val="16"/>
              <w:spacing w:before="52"/>
              <w:ind w:left="108"/>
              <w:rPr>
                <w:rFonts w:hint="default"/>
                <w:sz w:val="28"/>
                <w:lang w:val="vi-VN"/>
              </w:rPr>
            </w:pPr>
            <w:r>
              <w:rPr>
                <w:rFonts w:hint="default"/>
                <w:sz w:val="28"/>
                <w:lang w:val="vi-VN"/>
              </w:rPr>
              <w:t>Ngày tạo</w:t>
            </w:r>
          </w:p>
        </w:tc>
      </w:tr>
    </w:tbl>
    <w:p>
      <w:pPr>
        <w:pStyle w:val="15"/>
        <w:numPr>
          <w:ilvl w:val="0"/>
          <w:numId w:val="20"/>
        </w:numPr>
        <w:tabs>
          <w:tab w:val="left" w:pos="573"/>
        </w:tabs>
        <w:spacing w:before="142" w:after="0" w:line="240" w:lineRule="auto"/>
        <w:ind w:left="572" w:right="0" w:hanging="438"/>
        <w:jc w:val="left"/>
        <w:rPr>
          <w:rFonts w:hint="default"/>
          <w:sz w:val="28"/>
          <w:lang w:val="en-US"/>
        </w:rPr>
      </w:pPr>
      <w:r>
        <w:rPr>
          <w:sz w:val="28"/>
        </w:rPr>
        <w:t>Bảng</w:t>
      </w:r>
      <w:r>
        <w:rPr>
          <w:spacing w:val="-6"/>
          <w:sz w:val="28"/>
        </w:rPr>
        <w:t xml:space="preserve"> </w:t>
      </w:r>
      <w:r>
        <w:rPr>
          <w:rFonts w:hint="default"/>
          <w:sz w:val="28"/>
          <w:lang w:val="vi-VN"/>
        </w:rPr>
        <w:t>loại công việc</w:t>
      </w:r>
    </w:p>
    <w:p>
      <w:pPr>
        <w:pStyle w:val="3"/>
        <w:numPr>
          <w:ilvl w:val="1"/>
          <w:numId w:val="20"/>
        </w:numPr>
        <w:tabs>
          <w:tab w:val="left" w:pos="861"/>
        </w:tabs>
        <w:spacing w:before="163" w:after="0" w:line="240" w:lineRule="auto"/>
        <w:ind w:left="860" w:right="0" w:hanging="157"/>
        <w:jc w:val="left"/>
        <w:rPr>
          <w:rFonts w:hint="default"/>
          <w:lang w:val="en-US"/>
        </w:rPr>
      </w:pPr>
      <w:r>
        <w:t>Tên</w:t>
      </w:r>
      <w:r>
        <w:rPr>
          <w:spacing w:val="-4"/>
        </w:rPr>
        <w:t xml:space="preserve"> </w:t>
      </w:r>
      <w:r>
        <w:t>bảng:</w:t>
      </w:r>
      <w:r>
        <w:rPr>
          <w:spacing w:val="-4"/>
        </w:rPr>
        <w:t xml:space="preserve"> </w:t>
      </w:r>
      <w:r>
        <w:rPr>
          <w:rFonts w:hint="default"/>
          <w:spacing w:val="-2"/>
          <w:lang w:val="vi-VN"/>
        </w:rPr>
        <w:t>job_type</w:t>
      </w:r>
    </w:p>
    <w:p>
      <w:pPr>
        <w:pStyle w:val="15"/>
        <w:numPr>
          <w:ilvl w:val="1"/>
          <w:numId w:val="20"/>
        </w:numPr>
        <w:tabs>
          <w:tab w:val="left" w:pos="888"/>
        </w:tabs>
        <w:spacing w:before="161" w:after="0" w:line="360" w:lineRule="auto"/>
        <w:ind w:left="135" w:right="175" w:firstLine="568"/>
        <w:jc w:val="left"/>
        <w:rPr>
          <w:sz w:val="28"/>
        </w:rPr>
      </w:pPr>
      <w:r>
        <w:rPr>
          <w:b/>
          <w:sz w:val="28"/>
        </w:rPr>
        <w:t xml:space="preserve">Mục đích: </w:t>
      </w:r>
      <w:r>
        <w:rPr>
          <w:sz w:val="28"/>
        </w:rPr>
        <w:t xml:space="preserve">Dùng để lưu trữ các </w:t>
      </w:r>
      <w:r>
        <w:rPr>
          <w:rFonts w:hint="default"/>
          <w:sz w:val="28"/>
          <w:lang w:val="vi-VN"/>
        </w:rPr>
        <w:t>loại công việc</w:t>
      </w:r>
      <w:r>
        <w:rPr>
          <w:sz w:val="28"/>
        </w:rPr>
        <w:t>. Bảng bao gồm</w:t>
      </w:r>
      <w:r>
        <w:rPr>
          <w:spacing w:val="40"/>
          <w:sz w:val="28"/>
        </w:rPr>
        <w:t xml:space="preserve"> </w:t>
      </w:r>
      <w:r>
        <w:rPr>
          <w:sz w:val="28"/>
        </w:rPr>
        <w:t>các trường sau:</w:t>
      </w:r>
    </w:p>
    <w:p>
      <w:pPr>
        <w:pStyle w:val="7"/>
        <w:spacing w:before="5"/>
        <w:rPr>
          <w:sz w:val="10"/>
        </w:rPr>
      </w:pPr>
    </w:p>
    <w:tbl>
      <w:tblPr>
        <w:tblStyle w:val="6"/>
        <w:tblW w:w="0" w:type="auto"/>
        <w:tblInd w:w="17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46"/>
        <w:gridCol w:w="1024"/>
        <w:gridCol w:w="1535"/>
        <w:gridCol w:w="1338"/>
        <w:gridCol w:w="993"/>
        <w:gridCol w:w="1061"/>
        <w:gridCol w:w="240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6" w:hRule="atLeast"/>
        </w:trPr>
        <w:tc>
          <w:tcPr>
            <w:tcW w:w="746" w:type="dxa"/>
            <w:shd w:val="clear" w:color="auto" w:fill="F7C9AC"/>
          </w:tcPr>
          <w:p>
            <w:pPr>
              <w:pStyle w:val="16"/>
              <w:spacing w:before="241"/>
              <w:ind w:left="95" w:right="84"/>
              <w:jc w:val="center"/>
              <w:rPr>
                <w:b/>
                <w:sz w:val="28"/>
              </w:rPr>
            </w:pPr>
            <w:r>
              <w:rPr>
                <w:b/>
                <w:spacing w:val="-5"/>
                <w:sz w:val="28"/>
              </w:rPr>
              <w:t>STT</w:t>
            </w:r>
          </w:p>
        </w:tc>
        <w:tc>
          <w:tcPr>
            <w:tcW w:w="1024" w:type="dxa"/>
            <w:shd w:val="clear" w:color="auto" w:fill="F7C9AC"/>
          </w:tcPr>
          <w:p>
            <w:pPr>
              <w:pStyle w:val="16"/>
              <w:spacing w:line="321" w:lineRule="exact"/>
              <w:ind w:left="231"/>
              <w:rPr>
                <w:b/>
                <w:sz w:val="28"/>
              </w:rPr>
            </w:pPr>
            <w:r>
              <w:rPr>
                <w:b/>
                <w:spacing w:val="-4"/>
                <w:sz w:val="28"/>
              </w:rPr>
              <w:t>Diễn</w:t>
            </w:r>
          </w:p>
          <w:p>
            <w:pPr>
              <w:pStyle w:val="16"/>
              <w:spacing w:before="160"/>
              <w:ind w:left="293"/>
              <w:rPr>
                <w:b/>
                <w:sz w:val="28"/>
              </w:rPr>
            </w:pPr>
            <w:r>
              <w:rPr>
                <w:b/>
                <w:spacing w:val="-4"/>
                <w:sz w:val="28"/>
              </w:rPr>
              <w:t>giải</w:t>
            </w:r>
          </w:p>
        </w:tc>
        <w:tc>
          <w:tcPr>
            <w:tcW w:w="1535" w:type="dxa"/>
            <w:shd w:val="clear" w:color="auto" w:fill="F7C9AC"/>
          </w:tcPr>
          <w:p>
            <w:pPr>
              <w:pStyle w:val="16"/>
              <w:spacing w:line="321" w:lineRule="exact"/>
              <w:ind w:left="334" w:right="325"/>
              <w:jc w:val="center"/>
              <w:rPr>
                <w:b/>
                <w:sz w:val="28"/>
              </w:rPr>
            </w:pPr>
            <w:r>
              <w:rPr>
                <w:b/>
                <w:spacing w:val="-5"/>
                <w:sz w:val="28"/>
              </w:rPr>
              <w:t>Tên</w:t>
            </w:r>
          </w:p>
          <w:p>
            <w:pPr>
              <w:pStyle w:val="16"/>
              <w:spacing w:before="160"/>
              <w:ind w:left="335" w:right="325"/>
              <w:jc w:val="center"/>
              <w:rPr>
                <w:b/>
                <w:sz w:val="28"/>
              </w:rPr>
            </w:pPr>
            <w:r>
              <w:rPr>
                <w:b/>
                <w:spacing w:val="-2"/>
                <w:sz w:val="28"/>
              </w:rPr>
              <w:t>trường</w:t>
            </w:r>
          </w:p>
        </w:tc>
        <w:tc>
          <w:tcPr>
            <w:tcW w:w="1338" w:type="dxa"/>
            <w:shd w:val="clear" w:color="auto" w:fill="F7C9AC"/>
          </w:tcPr>
          <w:p>
            <w:pPr>
              <w:pStyle w:val="16"/>
              <w:spacing w:before="241"/>
              <w:ind w:left="381"/>
              <w:rPr>
                <w:b/>
                <w:sz w:val="28"/>
              </w:rPr>
            </w:pPr>
            <w:r>
              <w:rPr>
                <w:b/>
                <w:spacing w:val="-4"/>
                <w:sz w:val="28"/>
              </w:rPr>
              <w:t>Kiểu</w:t>
            </w:r>
          </w:p>
        </w:tc>
        <w:tc>
          <w:tcPr>
            <w:tcW w:w="993" w:type="dxa"/>
            <w:shd w:val="clear" w:color="auto" w:fill="F7C9AC"/>
          </w:tcPr>
          <w:p>
            <w:pPr>
              <w:pStyle w:val="16"/>
              <w:spacing w:line="321" w:lineRule="exact"/>
              <w:ind w:left="231"/>
              <w:rPr>
                <w:b/>
                <w:sz w:val="28"/>
              </w:rPr>
            </w:pPr>
            <w:r>
              <w:rPr>
                <w:b/>
                <w:spacing w:val="-5"/>
                <w:sz w:val="28"/>
              </w:rPr>
              <w:t>Mặc</w:t>
            </w:r>
          </w:p>
          <w:p>
            <w:pPr>
              <w:pStyle w:val="16"/>
              <w:spacing w:before="160"/>
              <w:ind w:left="224"/>
              <w:rPr>
                <w:b/>
                <w:sz w:val="28"/>
              </w:rPr>
            </w:pPr>
            <w:r>
              <w:rPr>
                <w:b/>
                <w:spacing w:val="-4"/>
                <w:sz w:val="28"/>
              </w:rPr>
              <w:t>định</w:t>
            </w:r>
          </w:p>
        </w:tc>
        <w:tc>
          <w:tcPr>
            <w:tcW w:w="1061" w:type="dxa"/>
            <w:shd w:val="clear" w:color="auto" w:fill="F7C9AC"/>
          </w:tcPr>
          <w:p>
            <w:pPr>
              <w:pStyle w:val="16"/>
              <w:spacing w:line="321" w:lineRule="exact"/>
              <w:ind w:left="280"/>
              <w:rPr>
                <w:b/>
                <w:sz w:val="28"/>
              </w:rPr>
            </w:pPr>
            <w:r>
              <w:rPr>
                <w:b/>
                <w:spacing w:val="-4"/>
                <w:sz w:val="28"/>
              </w:rPr>
              <w:t>Ràng</w:t>
            </w:r>
          </w:p>
          <w:p>
            <w:pPr>
              <w:pStyle w:val="16"/>
              <w:spacing w:before="160"/>
              <w:ind w:left="241"/>
              <w:rPr>
                <w:b/>
                <w:sz w:val="28"/>
              </w:rPr>
            </w:pPr>
            <w:r>
              <w:rPr>
                <w:b/>
                <w:spacing w:val="-4"/>
                <w:sz w:val="28"/>
              </w:rPr>
              <w:t>buộc</w:t>
            </w:r>
          </w:p>
        </w:tc>
        <w:tc>
          <w:tcPr>
            <w:tcW w:w="2403" w:type="dxa"/>
            <w:shd w:val="clear" w:color="auto" w:fill="F7C9AC"/>
          </w:tcPr>
          <w:p>
            <w:pPr>
              <w:pStyle w:val="16"/>
              <w:spacing w:before="241"/>
              <w:ind w:left="731"/>
              <w:rPr>
                <w:b/>
                <w:sz w:val="28"/>
              </w:rPr>
            </w:pPr>
            <w:r>
              <w:rPr>
                <w:b/>
                <w:sz w:val="28"/>
              </w:rPr>
              <w:t>Ý</w:t>
            </w:r>
            <w:r>
              <w:rPr>
                <w:b/>
                <w:spacing w:val="-4"/>
                <w:sz w:val="28"/>
              </w:rPr>
              <w:t xml:space="preserve"> </w:t>
            </w:r>
            <w:r>
              <w:rPr>
                <w:b/>
                <w:spacing w:val="-2"/>
                <w:sz w:val="28"/>
              </w:rPr>
              <w:t>nghĩa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8" w:hRule="atLeast"/>
        </w:trPr>
        <w:tc>
          <w:tcPr>
            <w:tcW w:w="746" w:type="dxa"/>
          </w:tcPr>
          <w:p>
            <w:pPr>
              <w:pStyle w:val="16"/>
              <w:spacing w:before="10"/>
              <w:rPr>
                <w:sz w:val="41"/>
              </w:rPr>
            </w:pPr>
          </w:p>
          <w:p>
            <w:pPr>
              <w:pStyle w:val="16"/>
              <w:ind w:left="10"/>
              <w:jc w:val="center"/>
              <w:rPr>
                <w:sz w:val="28"/>
              </w:rPr>
            </w:pPr>
            <w:r>
              <w:rPr>
                <w:w w:val="100"/>
                <w:sz w:val="28"/>
              </w:rPr>
              <w:t>1</w:t>
            </w:r>
          </w:p>
        </w:tc>
        <w:tc>
          <w:tcPr>
            <w:tcW w:w="1024" w:type="dxa"/>
          </w:tcPr>
          <w:p>
            <w:pPr>
              <w:pStyle w:val="16"/>
              <w:spacing w:line="321" w:lineRule="exact"/>
              <w:ind w:left="108"/>
              <w:rPr>
                <w:b/>
                <w:sz w:val="28"/>
              </w:rPr>
            </w:pPr>
            <w:r>
              <w:rPr>
                <w:b/>
                <w:spacing w:val="-5"/>
                <w:sz w:val="28"/>
              </w:rPr>
              <w:t>Mã</w:t>
            </w:r>
          </w:p>
          <w:p>
            <w:pPr>
              <w:pStyle w:val="16"/>
              <w:spacing w:before="2" w:line="480" w:lineRule="atLeast"/>
              <w:ind w:left="108" w:right="294"/>
              <w:rPr>
                <w:b/>
                <w:sz w:val="28"/>
              </w:rPr>
            </w:pPr>
            <w:r>
              <w:rPr>
                <w:b/>
                <w:spacing w:val="-4"/>
                <w:sz w:val="28"/>
              </w:rPr>
              <w:t>danh mục</w:t>
            </w:r>
          </w:p>
        </w:tc>
        <w:tc>
          <w:tcPr>
            <w:tcW w:w="1535" w:type="dxa"/>
          </w:tcPr>
          <w:p>
            <w:pPr>
              <w:pStyle w:val="16"/>
              <w:spacing w:before="10"/>
              <w:rPr>
                <w:sz w:val="41"/>
              </w:rPr>
            </w:pPr>
          </w:p>
          <w:p>
            <w:pPr>
              <w:pStyle w:val="16"/>
              <w:ind w:left="107"/>
              <w:rPr>
                <w:rFonts w:hint="default"/>
                <w:b/>
                <w:sz w:val="28"/>
                <w:lang w:val="vi-VN"/>
              </w:rPr>
            </w:pPr>
            <w:r>
              <w:rPr>
                <w:rFonts w:hint="default"/>
                <w:b/>
                <w:sz w:val="28"/>
                <w:lang w:val="vi-VN"/>
              </w:rPr>
              <w:t>Type_Id</w:t>
            </w:r>
          </w:p>
        </w:tc>
        <w:tc>
          <w:tcPr>
            <w:tcW w:w="1338" w:type="dxa"/>
          </w:tcPr>
          <w:p>
            <w:pPr>
              <w:pStyle w:val="16"/>
              <w:spacing w:before="10"/>
              <w:rPr>
                <w:sz w:val="41"/>
              </w:rPr>
            </w:pPr>
          </w:p>
          <w:p>
            <w:pPr>
              <w:pStyle w:val="16"/>
              <w:ind w:left="108"/>
              <w:rPr>
                <w:sz w:val="28"/>
              </w:rPr>
            </w:pPr>
            <w:r>
              <w:rPr>
                <w:spacing w:val="-5"/>
                <w:sz w:val="28"/>
              </w:rPr>
              <w:t>int</w:t>
            </w:r>
          </w:p>
        </w:tc>
        <w:tc>
          <w:tcPr>
            <w:tcW w:w="993" w:type="dxa"/>
          </w:tcPr>
          <w:p>
            <w:pPr>
              <w:pStyle w:val="16"/>
              <w:rPr>
                <w:sz w:val="28"/>
              </w:rPr>
            </w:pPr>
          </w:p>
        </w:tc>
        <w:tc>
          <w:tcPr>
            <w:tcW w:w="1061" w:type="dxa"/>
          </w:tcPr>
          <w:p>
            <w:pPr>
              <w:pStyle w:val="16"/>
              <w:spacing w:before="10"/>
              <w:rPr>
                <w:sz w:val="41"/>
              </w:rPr>
            </w:pPr>
          </w:p>
          <w:p>
            <w:pPr>
              <w:pStyle w:val="16"/>
              <w:ind w:left="107"/>
              <w:rPr>
                <w:sz w:val="28"/>
              </w:rPr>
            </w:pPr>
            <w:r>
              <w:rPr>
                <w:spacing w:val="-5"/>
                <w:sz w:val="28"/>
              </w:rPr>
              <w:t>PK</w:t>
            </w:r>
          </w:p>
        </w:tc>
        <w:tc>
          <w:tcPr>
            <w:tcW w:w="2403" w:type="dxa"/>
          </w:tcPr>
          <w:p>
            <w:pPr>
              <w:pStyle w:val="16"/>
              <w:spacing w:before="10"/>
              <w:rPr>
                <w:sz w:val="41"/>
              </w:rPr>
            </w:pPr>
          </w:p>
          <w:p>
            <w:pPr>
              <w:pStyle w:val="16"/>
              <w:ind w:left="107"/>
              <w:rPr>
                <w:sz w:val="28"/>
              </w:rPr>
            </w:pPr>
            <w:r>
              <w:rPr>
                <w:sz w:val="28"/>
              </w:rPr>
              <w:t>Mã</w:t>
            </w:r>
            <w:r>
              <w:rPr>
                <w:spacing w:val="-3"/>
                <w:sz w:val="28"/>
              </w:rPr>
              <w:t xml:space="preserv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6" w:hRule="atLeast"/>
        </w:trPr>
        <w:tc>
          <w:tcPr>
            <w:tcW w:w="746" w:type="dxa"/>
          </w:tcPr>
          <w:p>
            <w:pPr>
              <w:pStyle w:val="16"/>
              <w:spacing w:before="239"/>
              <w:ind w:left="10"/>
              <w:jc w:val="center"/>
              <w:rPr>
                <w:sz w:val="28"/>
              </w:rPr>
            </w:pPr>
            <w:r>
              <w:rPr>
                <w:w w:val="100"/>
                <w:sz w:val="28"/>
              </w:rPr>
              <w:t>2</w:t>
            </w:r>
          </w:p>
        </w:tc>
        <w:tc>
          <w:tcPr>
            <w:tcW w:w="1024" w:type="dxa"/>
          </w:tcPr>
          <w:p>
            <w:pPr>
              <w:pStyle w:val="16"/>
              <w:rPr>
                <w:sz w:val="28"/>
              </w:rPr>
            </w:pPr>
          </w:p>
        </w:tc>
        <w:tc>
          <w:tcPr>
            <w:tcW w:w="1535" w:type="dxa"/>
          </w:tcPr>
          <w:p>
            <w:pPr>
              <w:pStyle w:val="16"/>
              <w:spacing w:before="239"/>
              <w:ind w:left="107"/>
              <w:rPr>
                <w:rFonts w:hint="default"/>
                <w:sz w:val="28"/>
                <w:lang w:val="vi-VN"/>
              </w:rPr>
            </w:pPr>
            <w:r>
              <w:rPr>
                <w:rFonts w:hint="default"/>
                <w:spacing w:val="-2"/>
                <w:sz w:val="28"/>
                <w:lang w:val="vi-VN"/>
              </w:rPr>
              <w:t>Type_Name</w:t>
            </w:r>
          </w:p>
        </w:tc>
        <w:tc>
          <w:tcPr>
            <w:tcW w:w="1338" w:type="dxa"/>
          </w:tcPr>
          <w:p>
            <w:pPr>
              <w:pStyle w:val="16"/>
              <w:spacing w:before="239"/>
              <w:ind w:left="108"/>
              <w:rPr>
                <w:sz w:val="28"/>
              </w:rPr>
            </w:pPr>
            <w:r>
              <w:rPr>
                <w:spacing w:val="-2"/>
                <w:sz w:val="28"/>
              </w:rPr>
              <w:t>varchar</w:t>
            </w:r>
          </w:p>
        </w:tc>
        <w:tc>
          <w:tcPr>
            <w:tcW w:w="993" w:type="dxa"/>
          </w:tcPr>
          <w:p>
            <w:pPr>
              <w:pStyle w:val="16"/>
              <w:rPr>
                <w:sz w:val="28"/>
              </w:rPr>
            </w:pPr>
          </w:p>
        </w:tc>
        <w:tc>
          <w:tcPr>
            <w:tcW w:w="1061" w:type="dxa"/>
          </w:tcPr>
          <w:p>
            <w:pPr>
              <w:pStyle w:val="16"/>
              <w:spacing w:line="322" w:lineRule="exact"/>
              <w:ind w:left="107"/>
              <w:rPr>
                <w:sz w:val="28"/>
              </w:rPr>
            </w:pPr>
            <w:r>
              <w:rPr>
                <w:spacing w:val="-5"/>
                <w:sz w:val="28"/>
              </w:rPr>
              <w:t>Not</w:t>
            </w:r>
          </w:p>
          <w:p>
            <w:pPr>
              <w:pStyle w:val="16"/>
              <w:spacing w:before="160"/>
              <w:ind w:left="107"/>
              <w:rPr>
                <w:sz w:val="28"/>
              </w:rPr>
            </w:pPr>
            <w:r>
              <w:rPr>
                <w:spacing w:val="-4"/>
                <w:sz w:val="28"/>
              </w:rPr>
              <w:t>Null</w:t>
            </w:r>
          </w:p>
        </w:tc>
        <w:tc>
          <w:tcPr>
            <w:tcW w:w="2403" w:type="dxa"/>
          </w:tcPr>
          <w:p>
            <w:pPr>
              <w:pStyle w:val="16"/>
              <w:spacing w:before="239"/>
              <w:ind w:left="107"/>
              <w:rPr>
                <w:rFonts w:hint="default"/>
                <w:sz w:val="28"/>
                <w:lang w:val="vi-VN"/>
              </w:rPr>
            </w:pPr>
            <w:r>
              <w:rPr>
                <w:rFonts w:hint="default"/>
                <w:sz w:val="28"/>
                <w:lang w:val="vi-VN"/>
              </w:rPr>
              <w:t>Tên loại</w:t>
            </w:r>
          </w:p>
        </w:tc>
      </w:tr>
    </w:tbl>
    <w:p>
      <w:pPr>
        <w:spacing w:after="0" w:line="320" w:lineRule="exact"/>
        <w:rPr>
          <w:sz w:val="28"/>
        </w:rPr>
        <w:sectPr>
          <w:type w:val="continuous"/>
          <w:pgSz w:w="11910" w:h="16840"/>
          <w:pgMar w:top="1380" w:right="1240" w:bottom="1678" w:left="1280" w:header="0" w:footer="1174" w:gutter="0"/>
          <w:cols w:space="720" w:num="1"/>
        </w:sectPr>
      </w:pPr>
    </w:p>
    <w:p>
      <w:pPr>
        <w:pStyle w:val="15"/>
        <w:numPr>
          <w:ilvl w:val="3"/>
          <w:numId w:val="19"/>
        </w:numPr>
        <w:tabs>
          <w:tab w:val="left" w:pos="976"/>
        </w:tabs>
        <w:spacing w:before="0" w:after="0" w:line="240" w:lineRule="auto"/>
        <w:ind w:left="0" w:right="0" w:firstLine="0"/>
        <w:jc w:val="left"/>
        <w:rPr>
          <w:i/>
          <w:sz w:val="22"/>
        </w:rPr>
      </w:pPr>
      <w:bookmarkStart w:id="44" w:name="2.3.4.2 Sơ đồ quan hệ giữa các bảng dữ l"/>
      <w:bookmarkEnd w:id="44"/>
      <w:r>
        <w:rPr>
          <w:i/>
          <w:sz w:val="28"/>
        </w:rPr>
        <w:t>Sơ</w:t>
      </w:r>
      <w:r>
        <w:rPr>
          <w:i/>
          <w:spacing w:val="-3"/>
          <w:sz w:val="28"/>
        </w:rPr>
        <w:t xml:space="preserve"> </w:t>
      </w:r>
      <w:r>
        <w:rPr>
          <w:i/>
          <w:sz w:val="28"/>
        </w:rPr>
        <w:t>đồ</w:t>
      </w:r>
      <w:r>
        <w:rPr>
          <w:i/>
          <w:spacing w:val="-3"/>
          <w:sz w:val="28"/>
        </w:rPr>
        <w:t xml:space="preserve"> </w:t>
      </w:r>
      <w:r>
        <w:rPr>
          <w:i/>
          <w:sz w:val="28"/>
        </w:rPr>
        <w:t>quan</w:t>
      </w:r>
      <w:r>
        <w:rPr>
          <w:i/>
          <w:spacing w:val="-2"/>
          <w:sz w:val="28"/>
        </w:rPr>
        <w:t xml:space="preserve"> </w:t>
      </w:r>
      <w:r>
        <w:rPr>
          <w:i/>
          <w:sz w:val="28"/>
        </w:rPr>
        <w:t>hệ</w:t>
      </w:r>
      <w:r>
        <w:rPr>
          <w:i/>
          <w:spacing w:val="-4"/>
          <w:sz w:val="28"/>
        </w:rPr>
        <w:t xml:space="preserve"> </w:t>
      </w:r>
      <w:r>
        <w:rPr>
          <w:i/>
          <w:sz w:val="28"/>
        </w:rPr>
        <w:t>giữa</w:t>
      </w:r>
      <w:r>
        <w:rPr>
          <w:i/>
          <w:spacing w:val="-1"/>
          <w:sz w:val="28"/>
        </w:rPr>
        <w:t xml:space="preserve"> </w:t>
      </w:r>
      <w:r>
        <w:rPr>
          <w:i/>
          <w:sz w:val="28"/>
        </w:rPr>
        <w:t>các</w:t>
      </w:r>
      <w:r>
        <w:rPr>
          <w:i/>
          <w:spacing w:val="-3"/>
          <w:sz w:val="28"/>
        </w:rPr>
        <w:t xml:space="preserve"> </w:t>
      </w:r>
      <w:r>
        <w:rPr>
          <w:i/>
          <w:sz w:val="28"/>
        </w:rPr>
        <w:t>bảng</w:t>
      </w:r>
      <w:r>
        <w:rPr>
          <w:i/>
          <w:spacing w:val="-3"/>
          <w:sz w:val="28"/>
        </w:rPr>
        <w:t xml:space="preserve"> </w:t>
      </w:r>
      <w:r>
        <w:rPr>
          <w:i/>
          <w:sz w:val="28"/>
        </w:rPr>
        <w:t>dữ</w:t>
      </w:r>
      <w:r>
        <w:rPr>
          <w:i/>
          <w:spacing w:val="-1"/>
          <w:sz w:val="28"/>
        </w:rPr>
        <w:t xml:space="preserve"> </w:t>
      </w:r>
      <w:r>
        <w:rPr>
          <w:i/>
          <w:spacing w:val="-4"/>
          <w:sz w:val="28"/>
        </w:rPr>
        <w:t>liệu</w:t>
      </w:r>
      <w:r>
        <w:drawing>
          <wp:inline distT="0" distB="0" distL="114300" distR="114300">
            <wp:extent cx="5961380" cy="4758055"/>
            <wp:effectExtent l="0" t="0" r="12700" b="1206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21"/>
                    <a:stretch>
                      <a:fillRect/>
                    </a:stretch>
                  </pic:blipFill>
                  <pic:spPr>
                    <a:xfrm>
                      <a:off x="0" y="0"/>
                      <a:ext cx="5961380" cy="4758055"/>
                    </a:xfrm>
                    <a:prstGeom prst="rect">
                      <a:avLst/>
                    </a:prstGeom>
                    <a:noFill/>
                    <a:ln>
                      <a:noFill/>
                    </a:ln>
                  </pic:spPr>
                </pic:pic>
              </a:graphicData>
            </a:graphic>
          </wp:inline>
        </w:drawing>
      </w:r>
    </w:p>
    <w:p>
      <w:pPr>
        <w:spacing w:before="22"/>
        <w:ind w:left="0" w:right="38" w:firstLine="0"/>
        <w:jc w:val="center"/>
        <w:rPr>
          <w:sz w:val="28"/>
        </w:rPr>
      </w:pPr>
      <w:r>
        <w:rPr>
          <w:b/>
          <w:sz w:val="28"/>
        </w:rPr>
        <w:t>Hình</w:t>
      </w:r>
      <w:r>
        <w:rPr>
          <w:b/>
          <w:spacing w:val="-3"/>
          <w:sz w:val="28"/>
        </w:rPr>
        <w:t xml:space="preserve"> </w:t>
      </w:r>
      <w:r>
        <w:rPr>
          <w:b/>
          <w:sz w:val="28"/>
        </w:rPr>
        <w:t>2.16.</w:t>
      </w:r>
      <w:r>
        <w:rPr>
          <w:b/>
          <w:spacing w:val="-3"/>
          <w:sz w:val="28"/>
        </w:rPr>
        <w:t xml:space="preserve"> </w:t>
      </w:r>
      <w:r>
        <w:rPr>
          <w:sz w:val="28"/>
        </w:rPr>
        <w:t>Sơ</w:t>
      </w:r>
      <w:r>
        <w:rPr>
          <w:spacing w:val="-2"/>
          <w:sz w:val="28"/>
        </w:rPr>
        <w:t xml:space="preserve"> </w:t>
      </w:r>
      <w:r>
        <w:rPr>
          <w:sz w:val="28"/>
        </w:rPr>
        <w:t>đồ</w:t>
      </w:r>
      <w:r>
        <w:rPr>
          <w:spacing w:val="-4"/>
          <w:sz w:val="28"/>
        </w:rPr>
        <w:t xml:space="preserve"> </w:t>
      </w:r>
      <w:r>
        <w:rPr>
          <w:sz w:val="28"/>
        </w:rPr>
        <w:t>quan</w:t>
      </w:r>
      <w:r>
        <w:rPr>
          <w:spacing w:val="-3"/>
          <w:sz w:val="28"/>
        </w:rPr>
        <w:t xml:space="preserve"> </w:t>
      </w:r>
      <w:r>
        <w:rPr>
          <w:sz w:val="28"/>
        </w:rPr>
        <w:t>hệ</w:t>
      </w:r>
      <w:r>
        <w:rPr>
          <w:spacing w:val="-4"/>
          <w:sz w:val="28"/>
        </w:rPr>
        <w:t xml:space="preserve"> </w:t>
      </w:r>
      <w:r>
        <w:rPr>
          <w:sz w:val="28"/>
        </w:rPr>
        <w:t>giữa</w:t>
      </w:r>
      <w:r>
        <w:rPr>
          <w:spacing w:val="-3"/>
          <w:sz w:val="28"/>
        </w:rPr>
        <w:t xml:space="preserve"> </w:t>
      </w:r>
      <w:r>
        <w:rPr>
          <w:sz w:val="28"/>
        </w:rPr>
        <w:t>các</w:t>
      </w:r>
      <w:r>
        <w:rPr>
          <w:spacing w:val="-2"/>
          <w:sz w:val="28"/>
        </w:rPr>
        <w:t xml:space="preserve"> </w:t>
      </w:r>
      <w:r>
        <w:rPr>
          <w:sz w:val="28"/>
        </w:rPr>
        <w:t>bảng</w:t>
      </w:r>
      <w:r>
        <w:rPr>
          <w:spacing w:val="-3"/>
          <w:sz w:val="28"/>
        </w:rPr>
        <w:t xml:space="preserve"> </w:t>
      </w:r>
      <w:r>
        <w:rPr>
          <w:sz w:val="28"/>
        </w:rPr>
        <w:t>dữ</w:t>
      </w:r>
      <w:r>
        <w:rPr>
          <w:spacing w:val="-1"/>
          <w:sz w:val="28"/>
        </w:rPr>
        <w:t xml:space="preserve"> </w:t>
      </w:r>
      <w:r>
        <w:rPr>
          <w:spacing w:val="-4"/>
          <w:sz w:val="28"/>
        </w:rPr>
        <w:t>liệu</w:t>
      </w:r>
    </w:p>
    <w:p>
      <w:pPr>
        <w:spacing w:after="0"/>
        <w:jc w:val="center"/>
        <w:rPr>
          <w:sz w:val="28"/>
        </w:rPr>
        <w:sectPr>
          <w:type w:val="continuous"/>
          <w:pgSz w:w="11910" w:h="16840"/>
          <w:pgMar w:top="1380" w:right="1240" w:bottom="1420" w:left="1280" w:header="0" w:footer="1174" w:gutter="0"/>
          <w:cols w:space="720" w:num="1"/>
        </w:sectPr>
      </w:pPr>
    </w:p>
    <w:p>
      <w:pPr>
        <w:pStyle w:val="3"/>
        <w:numPr>
          <w:ilvl w:val="1"/>
          <w:numId w:val="6"/>
        </w:numPr>
        <w:tabs>
          <w:tab w:val="left" w:pos="628"/>
        </w:tabs>
        <w:spacing w:before="59" w:after="0" w:line="240" w:lineRule="auto"/>
        <w:ind w:left="628" w:right="0" w:hanging="493"/>
        <w:jc w:val="left"/>
      </w:pPr>
      <w:bookmarkStart w:id="45" w:name="2.4. Lựa chọn mẫu giao diện"/>
      <w:bookmarkEnd w:id="45"/>
      <w:bookmarkStart w:id="46" w:name="_bookmark20"/>
      <w:bookmarkEnd w:id="46"/>
      <w:r>
        <w:t>Lựa</w:t>
      </w:r>
      <w:r>
        <w:rPr>
          <w:spacing w:val="-3"/>
        </w:rPr>
        <w:t xml:space="preserve"> </w:t>
      </w:r>
      <w:r>
        <w:t>chọn</w:t>
      </w:r>
      <w:r>
        <w:rPr>
          <w:spacing w:val="-4"/>
        </w:rPr>
        <w:t xml:space="preserve"> </w:t>
      </w:r>
      <w:r>
        <w:t>mẫu</w:t>
      </w:r>
      <w:r>
        <w:rPr>
          <w:spacing w:val="-3"/>
        </w:rPr>
        <w:t xml:space="preserve"> </w:t>
      </w:r>
      <w:r>
        <w:t>giao</w:t>
      </w:r>
      <w:r>
        <w:rPr>
          <w:spacing w:val="-4"/>
        </w:rPr>
        <w:t xml:space="preserve"> diện</w:t>
      </w:r>
    </w:p>
    <w:p>
      <w:pPr>
        <w:pStyle w:val="7"/>
        <w:spacing w:before="4"/>
        <w:rPr>
          <w:b/>
          <w:sz w:val="24"/>
        </w:rPr>
      </w:pPr>
    </w:p>
    <w:p>
      <w:pPr>
        <w:pStyle w:val="4"/>
        <w:numPr>
          <w:ilvl w:val="2"/>
          <w:numId w:val="6"/>
        </w:numPr>
        <w:tabs>
          <w:tab w:val="left" w:pos="837"/>
        </w:tabs>
        <w:spacing w:before="0" w:after="0" w:line="240" w:lineRule="auto"/>
        <w:ind w:left="836" w:right="0" w:hanging="702"/>
        <w:jc w:val="left"/>
        <w:rPr>
          <w:i/>
        </w:rPr>
      </w:pPr>
      <w:bookmarkStart w:id="47" w:name="2.4.1. Lựa chọn mẫu giao diện ở trang we"/>
      <w:bookmarkEnd w:id="47"/>
      <w:bookmarkStart w:id="48" w:name="_bookmark21"/>
      <w:bookmarkEnd w:id="48"/>
      <w:r>
        <w:rPr>
          <w:i/>
        </w:rPr>
        <w:t>Lựa</w:t>
      </w:r>
      <w:r>
        <w:rPr>
          <w:i/>
          <w:spacing w:val="-7"/>
        </w:rPr>
        <w:t xml:space="preserve"> </w:t>
      </w:r>
      <w:r>
        <w:rPr>
          <w:i/>
        </w:rPr>
        <w:t>chọn</w:t>
      </w:r>
      <w:r>
        <w:rPr>
          <w:i/>
          <w:spacing w:val="-1"/>
        </w:rPr>
        <w:t xml:space="preserve"> </w:t>
      </w:r>
      <w:r>
        <w:rPr>
          <w:i/>
        </w:rPr>
        <w:t>mẫu</w:t>
      </w:r>
      <w:r>
        <w:rPr>
          <w:i/>
          <w:spacing w:val="-3"/>
        </w:rPr>
        <w:t xml:space="preserve"> </w:t>
      </w:r>
      <w:r>
        <w:rPr>
          <w:i/>
        </w:rPr>
        <w:t>giao</w:t>
      </w:r>
      <w:r>
        <w:rPr>
          <w:i/>
          <w:spacing w:val="-4"/>
        </w:rPr>
        <w:t xml:space="preserve"> </w:t>
      </w:r>
      <w:r>
        <w:rPr>
          <w:i/>
        </w:rPr>
        <w:t>diện</w:t>
      </w:r>
      <w:r>
        <w:rPr>
          <w:i/>
          <w:spacing w:val="-4"/>
        </w:rPr>
        <w:t xml:space="preserve"> </w:t>
      </w:r>
      <w:r>
        <w:rPr>
          <w:i/>
        </w:rPr>
        <w:t>ở</w:t>
      </w:r>
      <w:r>
        <w:rPr>
          <w:i/>
          <w:spacing w:val="-5"/>
        </w:rPr>
        <w:t xml:space="preserve"> </w:t>
      </w:r>
      <w:r>
        <w:rPr>
          <w:i/>
        </w:rPr>
        <w:t>trang</w:t>
      </w:r>
      <w:r>
        <w:rPr>
          <w:i/>
          <w:spacing w:val="-4"/>
        </w:rPr>
        <w:t xml:space="preserve"> </w:t>
      </w:r>
      <w:r>
        <w:rPr>
          <w:i/>
        </w:rPr>
        <w:t>web</w:t>
      </w:r>
      <w:r>
        <w:rPr>
          <w:i/>
          <w:spacing w:val="-4"/>
        </w:rPr>
        <w:t xml:space="preserve"> </w:t>
      </w:r>
      <w:r>
        <w:fldChar w:fldCharType="begin"/>
      </w:r>
      <w:r>
        <w:instrText xml:space="preserve"> HYPERLINK "https://themeforest.net/user/quixlab" \h </w:instrText>
      </w:r>
      <w:r>
        <w:fldChar w:fldCharType="separate"/>
      </w:r>
      <w:r>
        <w:rPr>
          <w:i/>
        </w:rPr>
        <w:t>Quixlab's</w:t>
      </w:r>
      <w:r>
        <w:rPr>
          <w:i/>
          <w:spacing w:val="-4"/>
        </w:rPr>
        <w:t xml:space="preserve"> </w:t>
      </w:r>
      <w:r>
        <w:rPr>
          <w:i/>
          <w:spacing w:val="-2"/>
        </w:rPr>
        <w:t>profile</w:t>
      </w:r>
      <w:r>
        <w:rPr>
          <w:i/>
          <w:spacing w:val="-2"/>
        </w:rPr>
        <w:fldChar w:fldCharType="end"/>
      </w:r>
    </w:p>
    <w:p>
      <w:pPr>
        <w:pStyle w:val="7"/>
        <w:spacing w:before="5"/>
        <w:rPr>
          <w:b/>
          <w:i/>
          <w:sz w:val="24"/>
        </w:rPr>
      </w:pPr>
    </w:p>
    <w:p>
      <w:pPr>
        <w:pStyle w:val="7"/>
        <w:spacing w:line="360" w:lineRule="auto"/>
        <w:ind w:left="135" w:right="172" w:firstLine="568"/>
        <w:jc w:val="both"/>
        <w:rPr>
          <w:b/>
        </w:rPr>
      </w:pPr>
      <w:r>
        <w:t>Quixlab's cung cấp các mẫu bảng thông tin quản trị tuyệt vời được mã hóa tốt và được ghi lại với chất lượng thiết kế cao cấp cho kiến trúc phát triển web hiện đại thích hợp, tùy chọn dành cho mọi dự án. Mẫu giao diện của Quixlab's được xây dựng với thiết kế linh hoạt, đảm bảo trải nghiệm người dùng mượt mà trên mọi loại thiết bị, từ máy tính đến điện thoại di động tối ưu về trải nghiệm người dùng và giao diện người dùng. Sử dụng các công nghệ tiên tiến như HTML5, CSS3, và JavaScript để mang lại trải nghiệm tương tác và đẹp mắt cho người dùng. Giao diện được thiết kế với người dùng là trung tâm, đảm bảo tính thân thiện và dễ sử dụng. Tính tương tác và tính năng trực quan là những yếu tố chúng tôi đặc biệt chú trọng. Sử dụng các thư viện hiện đại để tạo ra một giao diện thời trang</w:t>
      </w:r>
      <w:r>
        <w:rPr>
          <w:spacing w:val="-1"/>
        </w:rPr>
        <w:t xml:space="preserve"> </w:t>
      </w:r>
      <w:r>
        <w:t>và chuyên nghiệp. Hệ thống</w:t>
      </w:r>
      <w:r>
        <w:rPr>
          <w:spacing w:val="-1"/>
        </w:rPr>
        <w:t xml:space="preserve"> </w:t>
      </w:r>
      <w:r>
        <w:t>được xây</w:t>
      </w:r>
      <w:r>
        <w:rPr>
          <w:spacing w:val="-1"/>
        </w:rPr>
        <w:t xml:space="preserve"> </w:t>
      </w:r>
      <w:r>
        <w:t>dựng</w:t>
      </w:r>
      <w:r>
        <w:rPr>
          <w:spacing w:val="-1"/>
        </w:rPr>
        <w:t xml:space="preserve"> </w:t>
      </w:r>
      <w:r>
        <w:t>trên nền tảng</w:t>
      </w:r>
      <w:r>
        <w:rPr>
          <w:spacing w:val="-1"/>
        </w:rPr>
        <w:t xml:space="preserve"> </w:t>
      </w:r>
      <w:r>
        <w:t xml:space="preserve">an toàn và có khả năng mở rộng, giúp chúng tôi đáp ứng linh hoạt với sự phát triển của dự án. Hình ảnh được thể hiện ở </w:t>
      </w:r>
      <w:r>
        <w:rPr>
          <w:b/>
        </w:rPr>
        <w:t>Hình 2.17.</w:t>
      </w:r>
    </w:p>
    <w:p>
      <w:pPr>
        <w:pStyle w:val="7"/>
        <w:spacing w:before="5"/>
        <w:rPr>
          <w:b/>
          <w:sz w:val="8"/>
        </w:rPr>
      </w:pPr>
      <w:r>
        <w:drawing>
          <wp:anchor distT="0" distB="0" distL="0" distR="0" simplePos="0" relativeHeight="251659264" behindDoc="0" locked="0" layoutInCell="1" allowOverlap="1">
            <wp:simplePos x="0" y="0"/>
            <wp:positionH relativeFrom="page">
              <wp:posOffset>912495</wp:posOffset>
            </wp:positionH>
            <wp:positionV relativeFrom="paragraph">
              <wp:posOffset>76835</wp:posOffset>
            </wp:positionV>
            <wp:extent cx="5709920" cy="2748915"/>
            <wp:effectExtent l="0" t="0" r="0" b="0"/>
            <wp:wrapTopAndBottom/>
            <wp:docPr id="5"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6.jpeg"/>
                    <pic:cNvPicPr>
                      <a:picLocks noChangeAspect="1"/>
                    </pic:cNvPicPr>
                  </pic:nvPicPr>
                  <pic:blipFill>
                    <a:blip r:embed="rId22" cstate="print"/>
                    <a:stretch>
                      <a:fillRect/>
                    </a:stretch>
                  </pic:blipFill>
                  <pic:spPr>
                    <a:xfrm>
                      <a:off x="0" y="0"/>
                      <a:ext cx="5710175" cy="2748724"/>
                    </a:xfrm>
                    <a:prstGeom prst="rect">
                      <a:avLst/>
                    </a:prstGeom>
                  </pic:spPr>
                </pic:pic>
              </a:graphicData>
            </a:graphic>
          </wp:anchor>
        </w:drawing>
      </w:r>
    </w:p>
    <w:p>
      <w:pPr>
        <w:pStyle w:val="7"/>
        <w:spacing w:before="21"/>
        <w:ind w:right="37"/>
        <w:jc w:val="center"/>
      </w:pPr>
      <w:r>
        <w:rPr>
          <w:b/>
        </w:rPr>
        <w:t>Hình</w:t>
      </w:r>
      <w:r>
        <w:rPr>
          <w:b/>
          <w:spacing w:val="-6"/>
        </w:rPr>
        <w:t xml:space="preserve"> </w:t>
      </w:r>
      <w:r>
        <w:rPr>
          <w:b/>
        </w:rPr>
        <w:t>2.17.</w:t>
      </w:r>
      <w:r>
        <w:rPr>
          <w:b/>
          <w:spacing w:val="-4"/>
        </w:rPr>
        <w:t xml:space="preserve"> </w:t>
      </w:r>
      <w:r>
        <w:t>Lựa</w:t>
      </w:r>
      <w:r>
        <w:rPr>
          <w:spacing w:val="-4"/>
        </w:rPr>
        <w:t xml:space="preserve"> </w:t>
      </w:r>
      <w:r>
        <w:t>chọn</w:t>
      </w:r>
      <w:r>
        <w:rPr>
          <w:spacing w:val="-4"/>
        </w:rPr>
        <w:t xml:space="preserve"> </w:t>
      </w:r>
      <w:r>
        <w:t>mẫu</w:t>
      </w:r>
      <w:r>
        <w:rPr>
          <w:spacing w:val="-5"/>
        </w:rPr>
        <w:t xml:space="preserve"> </w:t>
      </w:r>
      <w:r>
        <w:t>giao</w:t>
      </w:r>
      <w:r>
        <w:rPr>
          <w:spacing w:val="-4"/>
        </w:rPr>
        <w:t xml:space="preserve"> </w:t>
      </w:r>
      <w:r>
        <w:t>diện</w:t>
      </w:r>
      <w:r>
        <w:rPr>
          <w:spacing w:val="-5"/>
        </w:rPr>
        <w:t xml:space="preserve"> </w:t>
      </w:r>
      <w:r>
        <w:t>tại</w:t>
      </w:r>
      <w:r>
        <w:rPr>
          <w:spacing w:val="-2"/>
        </w:rPr>
        <w:t xml:space="preserve"> </w:t>
      </w:r>
      <w:r>
        <w:fldChar w:fldCharType="begin"/>
      </w:r>
      <w:r>
        <w:instrText xml:space="preserve"> HYPERLINK "https://themeforest.net/user/quixlab" \h </w:instrText>
      </w:r>
      <w:r>
        <w:fldChar w:fldCharType="separate"/>
      </w:r>
      <w:r>
        <w:t>Quixlab's</w:t>
      </w:r>
      <w:r>
        <w:rPr>
          <w:spacing w:val="-4"/>
        </w:rPr>
        <w:t xml:space="preserve"> </w:t>
      </w:r>
      <w:r>
        <w:rPr>
          <w:spacing w:val="-2"/>
        </w:rPr>
        <w:t>profile</w:t>
      </w:r>
      <w:r>
        <w:rPr>
          <w:spacing w:val="-2"/>
        </w:rPr>
        <w:fldChar w:fldCharType="end"/>
      </w:r>
    </w:p>
    <w:p>
      <w:pPr>
        <w:pStyle w:val="7"/>
        <w:spacing w:before="4"/>
        <w:rPr>
          <w:sz w:val="24"/>
        </w:rPr>
      </w:pPr>
    </w:p>
    <w:p>
      <w:pPr>
        <w:pStyle w:val="4"/>
        <w:numPr>
          <w:ilvl w:val="2"/>
          <w:numId w:val="6"/>
        </w:numPr>
        <w:tabs>
          <w:tab w:val="left" w:pos="837"/>
        </w:tabs>
        <w:spacing w:before="0" w:after="0" w:line="240" w:lineRule="auto"/>
        <w:ind w:left="836" w:right="0" w:hanging="702"/>
        <w:jc w:val="left"/>
        <w:rPr>
          <w:i/>
        </w:rPr>
      </w:pPr>
      <w:bookmarkStart w:id="49" w:name="2.4.2. Thông tin về mẫu giao diện"/>
      <w:bookmarkEnd w:id="49"/>
      <w:bookmarkStart w:id="50" w:name="_bookmark22"/>
      <w:bookmarkEnd w:id="50"/>
      <w:r>
        <w:rPr>
          <w:i/>
        </w:rPr>
        <w:t>Thông</w:t>
      </w:r>
      <w:r>
        <w:rPr>
          <w:i/>
          <w:spacing w:val="-2"/>
        </w:rPr>
        <w:t xml:space="preserve"> </w:t>
      </w:r>
      <w:r>
        <w:rPr>
          <w:i/>
        </w:rPr>
        <w:t>tin</w:t>
      </w:r>
      <w:r>
        <w:rPr>
          <w:i/>
          <w:spacing w:val="-5"/>
        </w:rPr>
        <w:t xml:space="preserve"> </w:t>
      </w:r>
      <w:r>
        <w:rPr>
          <w:i/>
        </w:rPr>
        <w:t>về</w:t>
      </w:r>
      <w:r>
        <w:rPr>
          <w:i/>
          <w:spacing w:val="-4"/>
        </w:rPr>
        <w:t xml:space="preserve"> </w:t>
      </w:r>
      <w:r>
        <w:rPr>
          <w:i/>
        </w:rPr>
        <w:t>mẫu</w:t>
      </w:r>
      <w:r>
        <w:rPr>
          <w:i/>
          <w:spacing w:val="-4"/>
        </w:rPr>
        <w:t xml:space="preserve"> </w:t>
      </w:r>
      <w:r>
        <w:rPr>
          <w:i/>
        </w:rPr>
        <w:t>giao</w:t>
      </w:r>
      <w:r>
        <w:rPr>
          <w:i/>
          <w:spacing w:val="-3"/>
        </w:rPr>
        <w:t xml:space="preserve"> </w:t>
      </w:r>
      <w:r>
        <w:rPr>
          <w:i/>
          <w:spacing w:val="-4"/>
        </w:rPr>
        <w:t>diện</w:t>
      </w:r>
    </w:p>
    <w:p>
      <w:pPr>
        <w:pStyle w:val="7"/>
        <w:spacing w:before="123" w:line="480" w:lineRule="atLeast"/>
        <w:ind w:left="135" w:right="174" w:firstLine="568"/>
        <w:jc w:val="both"/>
      </w:pPr>
      <w:r>
        <w:rPr>
          <w:b/>
        </w:rPr>
        <w:t xml:space="preserve">Hình 2.18. </w:t>
      </w:r>
      <w:r>
        <w:t>là mẫu giao diện mà nhóm dùng để sử dụng làm trang quản trị viên</w:t>
      </w:r>
      <w:r>
        <w:rPr>
          <w:spacing w:val="1"/>
        </w:rPr>
        <w:t xml:space="preserve"> </w:t>
      </w:r>
      <w:r>
        <w:t>sử</w:t>
      </w:r>
      <w:r>
        <w:rPr>
          <w:spacing w:val="2"/>
        </w:rPr>
        <w:t xml:space="preserve"> </w:t>
      </w:r>
      <w:r>
        <w:t>dụng,</w:t>
      </w:r>
      <w:r>
        <w:rPr>
          <w:spacing w:val="2"/>
        </w:rPr>
        <w:t xml:space="preserve"> </w:t>
      </w:r>
      <w:r>
        <w:t>hiển</w:t>
      </w:r>
      <w:r>
        <w:rPr>
          <w:spacing w:val="3"/>
        </w:rPr>
        <w:t xml:space="preserve"> </w:t>
      </w:r>
      <w:r>
        <w:t>thị</w:t>
      </w:r>
      <w:r>
        <w:rPr>
          <w:spacing w:val="2"/>
        </w:rPr>
        <w:t xml:space="preserve"> </w:t>
      </w:r>
      <w:r>
        <w:t>cập</w:t>
      </w:r>
      <w:r>
        <w:rPr>
          <w:spacing w:val="4"/>
        </w:rPr>
        <w:t xml:space="preserve"> </w:t>
      </w:r>
      <w:r>
        <w:t>nhật</w:t>
      </w:r>
      <w:r>
        <w:rPr>
          <w:spacing w:val="3"/>
        </w:rPr>
        <w:t xml:space="preserve"> </w:t>
      </w:r>
      <w:r>
        <w:t>cũng</w:t>
      </w:r>
      <w:r>
        <w:rPr>
          <w:spacing w:val="2"/>
        </w:rPr>
        <w:t xml:space="preserve"> </w:t>
      </w:r>
      <w:r>
        <w:t>như</w:t>
      </w:r>
      <w:r>
        <w:rPr>
          <w:spacing w:val="2"/>
        </w:rPr>
        <w:t xml:space="preserve"> </w:t>
      </w:r>
      <w:r>
        <w:t>thống</w:t>
      </w:r>
      <w:r>
        <w:rPr>
          <w:spacing w:val="2"/>
        </w:rPr>
        <w:t xml:space="preserve"> </w:t>
      </w:r>
      <w:r>
        <w:t>kê</w:t>
      </w:r>
      <w:r>
        <w:rPr>
          <w:spacing w:val="2"/>
        </w:rPr>
        <w:t xml:space="preserve"> </w:t>
      </w:r>
      <w:r>
        <w:t>các</w:t>
      </w:r>
      <w:r>
        <w:rPr>
          <w:spacing w:val="5"/>
        </w:rPr>
        <w:t xml:space="preserve"> </w:t>
      </w:r>
      <w:r>
        <w:t>sản</w:t>
      </w:r>
      <w:r>
        <w:rPr>
          <w:spacing w:val="2"/>
        </w:rPr>
        <w:t xml:space="preserve"> </w:t>
      </w:r>
      <w:r>
        <w:t>phẩm</w:t>
      </w:r>
      <w:r>
        <w:rPr>
          <w:spacing w:val="2"/>
        </w:rPr>
        <w:t xml:space="preserve"> </w:t>
      </w:r>
      <w:r>
        <w:t>và</w:t>
      </w:r>
      <w:r>
        <w:rPr>
          <w:spacing w:val="1"/>
        </w:rPr>
        <w:t xml:space="preserve"> </w:t>
      </w:r>
      <w:r>
        <w:t>các</w:t>
      </w:r>
      <w:r>
        <w:rPr>
          <w:spacing w:val="5"/>
        </w:rPr>
        <w:t xml:space="preserve"> </w:t>
      </w:r>
      <w:r>
        <w:t>thông</w:t>
      </w:r>
      <w:r>
        <w:rPr>
          <w:spacing w:val="4"/>
        </w:rPr>
        <w:t xml:space="preserve"> </w:t>
      </w:r>
      <w:r>
        <w:rPr>
          <w:spacing w:val="-5"/>
        </w:rPr>
        <w:t>số</w:t>
      </w:r>
    </w:p>
    <w:p>
      <w:pPr>
        <w:spacing w:after="0" w:line="480" w:lineRule="atLeast"/>
        <w:jc w:val="both"/>
        <w:sectPr>
          <w:pgSz w:w="11910" w:h="16840"/>
          <w:pgMar w:top="1340" w:right="1240" w:bottom="1360" w:left="1280" w:header="0" w:footer="1174" w:gutter="0"/>
          <w:cols w:space="720" w:num="1"/>
        </w:sectPr>
      </w:pPr>
    </w:p>
    <w:p>
      <w:pPr>
        <w:pStyle w:val="7"/>
        <w:spacing w:before="59" w:line="360" w:lineRule="auto"/>
        <w:ind w:left="135" w:right="172"/>
        <w:jc w:val="both"/>
      </w:pPr>
      <w:r>
        <w:t>liên quan. Giao diện Quản trị viên bắt đầu bằng một dashboard thống kê tổng quan về doanh số bán hàng, số lượng đơn hàng mới, và những thông tin quan trọng</w:t>
      </w:r>
      <w:r>
        <w:rPr>
          <w:spacing w:val="-2"/>
        </w:rPr>
        <w:t xml:space="preserve"> </w:t>
      </w:r>
      <w:r>
        <w:t>khác. Biểu đồ</w:t>
      </w:r>
      <w:r>
        <w:rPr>
          <w:spacing w:val="-2"/>
        </w:rPr>
        <w:t xml:space="preserve"> </w:t>
      </w:r>
      <w:r>
        <w:t>và đồ thị thống</w:t>
      </w:r>
      <w:r>
        <w:rPr>
          <w:spacing w:val="-2"/>
        </w:rPr>
        <w:t xml:space="preserve"> </w:t>
      </w:r>
      <w:r>
        <w:t>kê giúp quản trị viên nhanh</w:t>
      </w:r>
      <w:r>
        <w:rPr>
          <w:spacing w:val="-2"/>
        </w:rPr>
        <w:t xml:space="preserve"> </w:t>
      </w:r>
      <w:r>
        <w:t>chóng</w:t>
      </w:r>
      <w:r>
        <w:rPr>
          <w:spacing w:val="-2"/>
        </w:rPr>
        <w:t xml:space="preserve"> </w:t>
      </w:r>
      <w:r>
        <w:t>nhận diện xu hướng và hiểu về hiệu suất toàn bộ hệ thống. Giao diện cho phép quản trị</w:t>
      </w:r>
      <w:r>
        <w:rPr>
          <w:spacing w:val="40"/>
        </w:rPr>
        <w:t xml:space="preserve"> </w:t>
      </w:r>
      <w:r>
        <w:t>viên quản lý người dùng, thêm mới hoặc chỉnh sửa thông tin cá nhân của họ.</w:t>
      </w:r>
      <w:r>
        <w:rPr>
          <w:spacing w:val="40"/>
        </w:rPr>
        <w:t xml:space="preserve"> </w:t>
      </w:r>
      <w:r>
        <w:t xml:space="preserve">Với nhiều bản mẫu như các bảng, các thông báo. Có khả năng cấp quyền và xác định vai trò của người dùng </w:t>
      </w:r>
      <w:r>
        <w:rPr>
          <w:b/>
        </w:rPr>
        <w:t xml:space="preserve">Hình 2.18. </w:t>
      </w:r>
      <w:r>
        <w:t>Giao diện được thiết kế với giao diện thân thiện, giúp quản trị viên dễ dàng điều hướng và tương tác. Các trường dữ liệu được phân biệt rõ ràng theo các hàng, màu sắc xen kẽ. Responsive design đảm bảo trải nghiệm tốt trên nhiều loại thiết bị. Giao diện cung cấp một bảng điều khiển cho quản lý sản phẩm, với chức năng thêm mới, chỉnh sửa, và xóa</w:t>
      </w:r>
      <w:r>
        <w:rPr>
          <w:spacing w:val="40"/>
        </w:rPr>
        <w:t xml:space="preserve"> </w:t>
      </w:r>
      <w:r>
        <w:t>sản phẩm. Hiển thị thông tin chi tiết về sản phẩm bao gồm tên, giá, số lượng trong kho, và mô tả.</w:t>
      </w:r>
    </w:p>
    <w:p>
      <w:pPr>
        <w:pStyle w:val="7"/>
        <w:spacing w:before="4"/>
        <w:rPr>
          <w:sz w:val="8"/>
        </w:rPr>
      </w:pPr>
      <w:r>
        <w:drawing>
          <wp:inline distT="0" distB="0" distL="114300" distR="114300">
            <wp:extent cx="5962015" cy="3387725"/>
            <wp:effectExtent l="0" t="0" r="12065" b="1079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9"/>
                    <a:stretch>
                      <a:fillRect/>
                    </a:stretch>
                  </pic:blipFill>
                  <pic:spPr>
                    <a:xfrm>
                      <a:off x="0" y="0"/>
                      <a:ext cx="5962015" cy="3387725"/>
                    </a:xfrm>
                    <a:prstGeom prst="rect">
                      <a:avLst/>
                    </a:prstGeom>
                    <a:noFill/>
                    <a:ln>
                      <a:noFill/>
                    </a:ln>
                  </pic:spPr>
                </pic:pic>
              </a:graphicData>
            </a:graphic>
          </wp:inline>
        </w:drawing>
      </w:r>
    </w:p>
    <w:p>
      <w:pPr>
        <w:spacing w:before="7"/>
        <w:ind w:left="0" w:right="38" w:firstLine="0"/>
        <w:jc w:val="center"/>
        <w:rPr>
          <w:rFonts w:hint="default"/>
          <w:sz w:val="28"/>
          <w:lang w:val="vi-VN"/>
        </w:rPr>
      </w:pPr>
      <w:r>
        <w:rPr>
          <w:b/>
          <w:sz w:val="28"/>
        </w:rPr>
        <w:t>Hình</w:t>
      </w:r>
      <w:r>
        <w:rPr>
          <w:b/>
          <w:spacing w:val="-3"/>
          <w:sz w:val="28"/>
        </w:rPr>
        <w:t xml:space="preserve"> </w:t>
      </w:r>
      <w:r>
        <w:rPr>
          <w:b/>
          <w:sz w:val="28"/>
        </w:rPr>
        <w:t>2.18.</w:t>
      </w:r>
      <w:r>
        <w:rPr>
          <w:b/>
          <w:spacing w:val="-6"/>
          <w:sz w:val="28"/>
        </w:rPr>
        <w:t xml:space="preserve"> </w:t>
      </w:r>
      <w:r>
        <w:rPr>
          <w:sz w:val="28"/>
        </w:rPr>
        <w:t>Giao</w:t>
      </w:r>
      <w:r>
        <w:rPr>
          <w:spacing w:val="-6"/>
          <w:sz w:val="28"/>
        </w:rPr>
        <w:t xml:space="preserve"> </w:t>
      </w:r>
      <w:r>
        <w:rPr>
          <w:sz w:val="28"/>
        </w:rPr>
        <w:t>diện</w:t>
      </w:r>
      <w:r>
        <w:rPr>
          <w:spacing w:val="-4"/>
          <w:sz w:val="28"/>
        </w:rPr>
        <w:t xml:space="preserve"> </w:t>
      </w:r>
      <w:r>
        <w:rPr>
          <w:rFonts w:hint="default"/>
          <w:spacing w:val="-4"/>
          <w:sz w:val="28"/>
          <w:lang w:val="vi-VN"/>
        </w:rPr>
        <w:t>quản lí người dùng</w:t>
      </w:r>
    </w:p>
    <w:p>
      <w:pPr>
        <w:spacing w:after="0"/>
        <w:jc w:val="center"/>
        <w:rPr>
          <w:sz w:val="28"/>
        </w:rPr>
        <w:sectPr>
          <w:pgSz w:w="11910" w:h="16840"/>
          <w:pgMar w:top="1340" w:right="1240" w:bottom="1440" w:left="1280" w:header="0" w:footer="1174" w:gutter="0"/>
          <w:cols w:space="720" w:num="1"/>
        </w:sectPr>
      </w:pPr>
    </w:p>
    <w:p>
      <w:pPr>
        <w:pStyle w:val="2"/>
        <w:spacing w:line="360" w:lineRule="auto"/>
        <w:ind w:left="2696" w:right="174" w:hanging="2484"/>
        <w:jc w:val="left"/>
      </w:pPr>
      <w:bookmarkStart w:id="51" w:name="CHƯƠNG 3. ỨNG DỤNG ASP.NET CORE MVC XÂY "/>
      <w:bookmarkEnd w:id="51"/>
      <w:bookmarkStart w:id="52" w:name="_bookmark23"/>
      <w:bookmarkEnd w:id="52"/>
      <w:r>
        <w:t>CHƯƠNG</w:t>
      </w:r>
      <w:r>
        <w:rPr>
          <w:spacing w:val="-10"/>
        </w:rPr>
        <w:t xml:space="preserve"> </w:t>
      </w:r>
      <w:r>
        <w:t>3.</w:t>
      </w:r>
      <w:r>
        <w:rPr>
          <w:spacing w:val="-8"/>
        </w:rPr>
        <w:t xml:space="preserve"> </w:t>
      </w:r>
      <w:r>
        <w:t>ỨNG</w:t>
      </w:r>
      <w:r>
        <w:rPr>
          <w:spacing w:val="-8"/>
        </w:rPr>
        <w:t xml:space="preserve"> </w:t>
      </w:r>
      <w:r>
        <w:t>DỤNG</w:t>
      </w:r>
      <w:r>
        <w:rPr>
          <w:spacing w:val="-18"/>
        </w:rPr>
        <w:t xml:space="preserve"> </w:t>
      </w:r>
      <w:r>
        <w:rPr>
          <w:rFonts w:hint="default"/>
          <w:spacing w:val="-18"/>
          <w:lang w:val="vi-VN"/>
        </w:rPr>
        <w:t xml:space="preserve">LARAVEL  </w:t>
      </w:r>
      <w:r>
        <w:t>XÂY</w:t>
      </w:r>
      <w:r>
        <w:rPr>
          <w:spacing w:val="-15"/>
        </w:rPr>
        <w:t xml:space="preserve"> </w:t>
      </w:r>
      <w:r>
        <w:t>DỰNG</w:t>
      </w:r>
      <w:r>
        <w:rPr>
          <w:spacing w:val="-12"/>
        </w:rPr>
        <w:t xml:space="preserve"> </w:t>
      </w:r>
      <w:r>
        <w:t>WEBSITE BÁN SẢN PHẨM CÔNG NGHỆ</w:t>
      </w:r>
    </w:p>
    <w:p>
      <w:pPr>
        <w:pStyle w:val="3"/>
        <w:numPr>
          <w:ilvl w:val="1"/>
          <w:numId w:val="23"/>
        </w:numPr>
        <w:tabs>
          <w:tab w:val="left" w:pos="621"/>
        </w:tabs>
        <w:spacing w:before="119" w:after="0" w:line="240" w:lineRule="auto"/>
        <w:ind w:left="620" w:right="0" w:hanging="486"/>
        <w:jc w:val="both"/>
        <w:rPr>
          <w:rFonts w:hint="default"/>
          <w:lang w:val="en-US"/>
        </w:rPr>
      </w:pPr>
      <w:bookmarkStart w:id="53" w:name="3.1. Tổng quan về ASP.NET CORE MVC"/>
      <w:bookmarkEnd w:id="53"/>
      <w:bookmarkStart w:id="54" w:name="_bookmark24"/>
      <w:bookmarkEnd w:id="54"/>
      <w:r>
        <w:t>Tổng</w:t>
      </w:r>
      <w:r>
        <w:rPr>
          <w:spacing w:val="-16"/>
        </w:rPr>
        <w:t xml:space="preserve"> </w:t>
      </w:r>
      <w:r>
        <w:t>quan</w:t>
      </w:r>
      <w:r>
        <w:rPr>
          <w:spacing w:val="-11"/>
        </w:rPr>
        <w:t xml:space="preserve"> </w:t>
      </w:r>
      <w:r>
        <w:t>về</w:t>
      </w:r>
      <w:r>
        <w:rPr>
          <w:spacing w:val="-18"/>
        </w:rPr>
        <w:t xml:space="preserve"> </w:t>
      </w:r>
      <w:r>
        <w:rPr>
          <w:rFonts w:hint="default"/>
          <w:lang w:val="vi-VN"/>
        </w:rPr>
        <w:t>LARAVEL</w:t>
      </w:r>
    </w:p>
    <w:p>
      <w:pPr>
        <w:pStyle w:val="7"/>
        <w:spacing w:before="4"/>
        <w:rPr>
          <w:b/>
          <w:sz w:val="24"/>
        </w:rPr>
      </w:pPr>
    </w:p>
    <w:p>
      <w:pPr>
        <w:pStyle w:val="7"/>
        <w:spacing w:before="122" w:line="360" w:lineRule="auto"/>
        <w:ind w:left="135" w:right="172" w:firstLine="568"/>
        <w:jc w:val="both"/>
      </w:pPr>
      <w:r>
        <w:rPr>
          <w:rFonts w:hint="default"/>
        </w:rPr>
        <w:t>Laravel là một framework mạnh mẽ và linh hoạt được xây dựng trên nền tảng PHP, mang lại trải nghiệm phát triển ứng dụng hiện đại và đa nền tảng. Với sự kết hợp giữa mô hình kiến trúc Model-View-Controller và tính linh hoạt cao của Laravel, framework này cung cấp một cơ sở cho việc xây dựng ứng dụng web chất lượng cao, dễ bảo trì, và linh hoạt với các yêu cầu kinh doanh đa dạng. Không chỉ hỗ trợ đa nền tảng, cho phép chạy trên nhiều hệ điều hành khác nhau, mà còn tối ưu hóa hiệu suất, đặc biệt là trong môi trường đám mây và các kịch bản tải lớn. Điều này giúp đảm bảo rằng ứng dụng của bạn có thể mở rộng và đáp ứng nhanh chóng với sự thay đổi của nhu cầu người dùng. Một điểm mạnh nổi bật của Laravel là khả năng tích hợp dễ dàng với các công nghệ khác như Eloquent ORM, Laravel Echo, và Blade Templating, giúp bạn xây dựng ứng dụng phức tạp mà vẫn giữ được sự đơn giản và dễ quản lý. Với cú pháp gọn nhẹ, cơ sở hạ tầng mạnh mẽ, và sự hỗ trợ mạnh mẽ từ cộng đồng và đội ngũ phát triển Laravel, framework này là lựa chọn lý tưởng cho những nhà phát triển muốn xây dựng ứng dụng web đa nền tảng, linh hoạt, và chất lượng.</w:t>
      </w:r>
    </w:p>
    <w:p>
      <w:pPr>
        <w:pStyle w:val="3"/>
        <w:numPr>
          <w:ilvl w:val="1"/>
          <w:numId w:val="23"/>
        </w:numPr>
        <w:tabs>
          <w:tab w:val="left" w:pos="628"/>
        </w:tabs>
        <w:spacing w:before="119" w:after="0" w:line="240" w:lineRule="auto"/>
        <w:ind w:left="628" w:right="0" w:hanging="493"/>
        <w:jc w:val="both"/>
      </w:pPr>
      <w:bookmarkStart w:id="55" w:name="_bookmark25"/>
      <w:bookmarkEnd w:id="55"/>
      <w:bookmarkStart w:id="56" w:name="3.2. Giới thiệu công nghệ và công cụ sử "/>
      <w:bookmarkEnd w:id="56"/>
      <w:r>
        <w:t>Giới</w:t>
      </w:r>
      <w:r>
        <w:rPr>
          <w:spacing w:val="-3"/>
        </w:rPr>
        <w:t xml:space="preserve"> </w:t>
      </w:r>
      <w:r>
        <w:t>thiệu</w:t>
      </w:r>
      <w:r>
        <w:rPr>
          <w:spacing w:val="-3"/>
        </w:rPr>
        <w:t xml:space="preserve"> </w:t>
      </w:r>
      <w:r>
        <w:t>công</w:t>
      </w:r>
      <w:r>
        <w:rPr>
          <w:spacing w:val="-4"/>
        </w:rPr>
        <w:t xml:space="preserve"> </w:t>
      </w:r>
      <w:r>
        <w:t>nghệ</w:t>
      </w:r>
      <w:r>
        <w:rPr>
          <w:spacing w:val="-4"/>
        </w:rPr>
        <w:t xml:space="preserve"> </w:t>
      </w:r>
      <w:r>
        <w:t>và</w:t>
      </w:r>
      <w:r>
        <w:rPr>
          <w:spacing w:val="-2"/>
        </w:rPr>
        <w:t xml:space="preserve"> </w:t>
      </w:r>
      <w:r>
        <w:t>công</w:t>
      </w:r>
      <w:r>
        <w:rPr>
          <w:spacing w:val="-4"/>
        </w:rPr>
        <w:t xml:space="preserve"> </w:t>
      </w:r>
      <w:r>
        <w:t>cụ</w:t>
      </w:r>
      <w:r>
        <w:rPr>
          <w:spacing w:val="-3"/>
        </w:rPr>
        <w:t xml:space="preserve"> </w:t>
      </w:r>
      <w:r>
        <w:t>sử</w:t>
      </w:r>
      <w:r>
        <w:rPr>
          <w:spacing w:val="-4"/>
        </w:rPr>
        <w:t xml:space="preserve"> dụng</w:t>
      </w:r>
    </w:p>
    <w:p>
      <w:pPr>
        <w:pStyle w:val="7"/>
        <w:spacing w:before="4"/>
        <w:rPr>
          <w:b/>
          <w:sz w:val="24"/>
        </w:rPr>
      </w:pPr>
    </w:p>
    <w:p>
      <w:pPr>
        <w:pStyle w:val="4"/>
        <w:numPr>
          <w:ilvl w:val="2"/>
          <w:numId w:val="23"/>
        </w:numPr>
        <w:tabs>
          <w:tab w:val="left" w:pos="837"/>
        </w:tabs>
        <w:spacing w:before="0" w:after="0" w:line="240" w:lineRule="auto"/>
        <w:ind w:left="836" w:right="0" w:hanging="702"/>
        <w:jc w:val="both"/>
        <w:rPr>
          <w:i/>
        </w:rPr>
      </w:pPr>
      <w:bookmarkStart w:id="57" w:name="_bookmark26"/>
      <w:bookmarkEnd w:id="57"/>
      <w:bookmarkStart w:id="58" w:name="3.2.1. Hệ quản trị cơ sở dữ liệu MySQL"/>
      <w:bookmarkEnd w:id="58"/>
      <w:r>
        <w:rPr>
          <w:i/>
        </w:rPr>
        <w:t>Hệ</w:t>
      </w:r>
      <w:r>
        <w:rPr>
          <w:i/>
          <w:spacing w:val="-1"/>
        </w:rPr>
        <w:t xml:space="preserve"> </w:t>
      </w:r>
      <w:r>
        <w:rPr>
          <w:i/>
        </w:rPr>
        <w:t>quản</w:t>
      </w:r>
      <w:r>
        <w:rPr>
          <w:i/>
          <w:spacing w:val="-4"/>
        </w:rPr>
        <w:t xml:space="preserve"> </w:t>
      </w:r>
      <w:r>
        <w:rPr>
          <w:i/>
        </w:rPr>
        <w:t>trị</w:t>
      </w:r>
      <w:r>
        <w:rPr>
          <w:i/>
          <w:spacing w:val="-3"/>
        </w:rPr>
        <w:t xml:space="preserve"> </w:t>
      </w:r>
      <w:r>
        <w:rPr>
          <w:i/>
        </w:rPr>
        <w:t>cơ</w:t>
      </w:r>
      <w:r>
        <w:rPr>
          <w:i/>
          <w:spacing w:val="-2"/>
        </w:rPr>
        <w:t xml:space="preserve"> </w:t>
      </w:r>
      <w:r>
        <w:rPr>
          <w:i/>
        </w:rPr>
        <w:t>sở</w:t>
      </w:r>
      <w:r>
        <w:rPr>
          <w:i/>
          <w:spacing w:val="-3"/>
        </w:rPr>
        <w:t xml:space="preserve"> </w:t>
      </w:r>
      <w:r>
        <w:rPr>
          <w:i/>
        </w:rPr>
        <w:t>dữ</w:t>
      </w:r>
      <w:r>
        <w:rPr>
          <w:i/>
          <w:spacing w:val="-2"/>
        </w:rPr>
        <w:t xml:space="preserve"> </w:t>
      </w:r>
      <w:r>
        <w:rPr>
          <w:i/>
        </w:rPr>
        <w:t>liệu</w:t>
      </w:r>
      <w:r>
        <w:rPr>
          <w:i/>
          <w:spacing w:val="-3"/>
        </w:rPr>
        <w:t xml:space="preserve"> </w:t>
      </w:r>
      <w:r>
        <w:rPr>
          <w:i/>
          <w:spacing w:val="-4"/>
        </w:rPr>
        <w:t>MySQL</w:t>
      </w:r>
    </w:p>
    <w:p>
      <w:pPr>
        <w:pStyle w:val="7"/>
        <w:spacing w:before="7"/>
        <w:rPr>
          <w:b/>
          <w:i/>
          <w:sz w:val="24"/>
        </w:rPr>
      </w:pPr>
    </w:p>
    <w:p>
      <w:pPr>
        <w:pStyle w:val="7"/>
        <w:spacing w:line="360" w:lineRule="auto"/>
        <w:ind w:left="135" w:right="172" w:firstLine="708"/>
        <w:jc w:val="both"/>
      </w:pPr>
      <w:r>
        <w:t>MySQL</w:t>
      </w:r>
      <w:r>
        <w:rPr>
          <w:spacing w:val="-1"/>
        </w:rPr>
        <w:t xml:space="preserve"> </w:t>
      </w:r>
      <w:r>
        <w:t>là một hệ quản trị cơ sở dữ liệu quan hệ mã nguồn mở phổ biến. Với khả năng quản lý cơ sở dữ liệu quan hệ, MySQL</w:t>
      </w:r>
      <w:r>
        <w:rPr>
          <w:spacing w:val="-3"/>
        </w:rPr>
        <w:t xml:space="preserve"> </w:t>
      </w:r>
      <w:r>
        <w:t>cho phép bạn lưu trữ, truy xuất và xử lý dữ liệu một cách dễ dàng. Với ngôn ngữ truy vấn SQL, bạn có thể thực hiện các truy vấn để tạo, sửa đổi và xóa dữ liệu, cũng như tạo và quản lý</w:t>
      </w:r>
      <w:r>
        <w:rPr>
          <w:spacing w:val="40"/>
        </w:rPr>
        <w:t xml:space="preserve"> </w:t>
      </w:r>
      <w:r>
        <w:t>các đối tượng như bảng và chế độ xem. MySQL</w:t>
      </w:r>
      <w:r>
        <w:rPr>
          <w:spacing w:val="-2"/>
        </w:rPr>
        <w:t xml:space="preserve"> </w:t>
      </w:r>
      <w:r>
        <w:t>cung cấp tính tin cậy, hiệu suất cao</w:t>
      </w:r>
      <w:r>
        <w:rPr>
          <w:spacing w:val="3"/>
        </w:rPr>
        <w:t xml:space="preserve"> </w:t>
      </w:r>
      <w:r>
        <w:t>và</w:t>
      </w:r>
      <w:r>
        <w:rPr>
          <w:spacing w:val="5"/>
        </w:rPr>
        <w:t xml:space="preserve"> </w:t>
      </w:r>
      <w:r>
        <w:t>tính</w:t>
      </w:r>
      <w:r>
        <w:rPr>
          <w:spacing w:val="4"/>
        </w:rPr>
        <w:t xml:space="preserve"> </w:t>
      </w:r>
      <w:r>
        <w:t>bảo</w:t>
      </w:r>
      <w:r>
        <w:rPr>
          <w:spacing w:val="3"/>
        </w:rPr>
        <w:t xml:space="preserve"> </w:t>
      </w:r>
      <w:r>
        <w:t>mật,</w:t>
      </w:r>
      <w:r>
        <w:rPr>
          <w:spacing w:val="2"/>
        </w:rPr>
        <w:t xml:space="preserve"> </w:t>
      </w:r>
      <w:r>
        <w:t>và</w:t>
      </w:r>
      <w:r>
        <w:rPr>
          <w:spacing w:val="5"/>
        </w:rPr>
        <w:t xml:space="preserve"> </w:t>
      </w:r>
      <w:r>
        <w:t>có</w:t>
      </w:r>
      <w:r>
        <w:rPr>
          <w:spacing w:val="4"/>
        </w:rPr>
        <w:t xml:space="preserve"> </w:t>
      </w:r>
      <w:r>
        <w:t>một</w:t>
      </w:r>
      <w:r>
        <w:rPr>
          <w:spacing w:val="3"/>
        </w:rPr>
        <w:t xml:space="preserve"> </w:t>
      </w:r>
      <w:r>
        <w:t>cộng</w:t>
      </w:r>
      <w:r>
        <w:rPr>
          <w:spacing w:val="2"/>
        </w:rPr>
        <w:t xml:space="preserve"> </w:t>
      </w:r>
      <w:r>
        <w:t>đồng</w:t>
      </w:r>
      <w:r>
        <w:rPr>
          <w:spacing w:val="4"/>
        </w:rPr>
        <w:t xml:space="preserve"> </w:t>
      </w:r>
      <w:r>
        <w:t>phát</w:t>
      </w:r>
      <w:r>
        <w:rPr>
          <w:spacing w:val="4"/>
        </w:rPr>
        <w:t xml:space="preserve"> </w:t>
      </w:r>
      <w:r>
        <w:t>triển</w:t>
      </w:r>
      <w:r>
        <w:rPr>
          <w:spacing w:val="3"/>
        </w:rPr>
        <w:t xml:space="preserve"> </w:t>
      </w:r>
      <w:r>
        <w:t>lớn</w:t>
      </w:r>
      <w:r>
        <w:rPr>
          <w:spacing w:val="4"/>
        </w:rPr>
        <w:t xml:space="preserve"> </w:t>
      </w:r>
      <w:r>
        <w:t>và</w:t>
      </w:r>
      <w:r>
        <w:rPr>
          <w:spacing w:val="5"/>
        </w:rPr>
        <w:t xml:space="preserve"> </w:t>
      </w:r>
      <w:r>
        <w:t>tích</w:t>
      </w:r>
      <w:r>
        <w:rPr>
          <w:spacing w:val="4"/>
        </w:rPr>
        <w:t xml:space="preserve"> </w:t>
      </w:r>
      <w:r>
        <w:t>cực</w:t>
      </w:r>
      <w:r>
        <w:rPr>
          <w:spacing w:val="2"/>
        </w:rPr>
        <w:t xml:space="preserve"> </w:t>
      </w:r>
      <w:r>
        <w:t>để</w:t>
      </w:r>
      <w:r>
        <w:rPr>
          <w:spacing w:val="3"/>
        </w:rPr>
        <w:t xml:space="preserve"> </w:t>
      </w:r>
      <w:r>
        <w:t>hỗ</w:t>
      </w:r>
      <w:r>
        <w:rPr>
          <w:spacing w:val="4"/>
        </w:rPr>
        <w:t xml:space="preserve"> </w:t>
      </w:r>
      <w:r>
        <w:t>trợ</w:t>
      </w:r>
      <w:r>
        <w:rPr>
          <w:spacing w:val="3"/>
        </w:rPr>
        <w:t xml:space="preserve"> </w:t>
      </w:r>
      <w:r>
        <w:rPr>
          <w:spacing w:val="-7"/>
        </w:rPr>
        <w:t>và</w:t>
      </w:r>
    </w:p>
    <w:p>
      <w:pPr>
        <w:spacing w:after="0" w:line="360" w:lineRule="auto"/>
        <w:jc w:val="both"/>
        <w:sectPr>
          <w:pgSz w:w="11910" w:h="16840"/>
          <w:pgMar w:top="1340" w:right="1240" w:bottom="1440" w:left="1280" w:header="0" w:footer="1174" w:gutter="0"/>
          <w:cols w:space="720" w:num="1"/>
        </w:sectPr>
      </w:pPr>
    </w:p>
    <w:p>
      <w:pPr>
        <w:pStyle w:val="7"/>
        <w:spacing w:before="59"/>
        <w:ind w:left="135"/>
      </w:pPr>
      <w:r>
        <w:t>chia</w:t>
      </w:r>
      <w:r>
        <w:rPr>
          <w:spacing w:val="-6"/>
        </w:rPr>
        <w:t xml:space="preserve"> </w:t>
      </w:r>
      <w:r>
        <w:t>sẻ</w:t>
      </w:r>
      <w:r>
        <w:rPr>
          <w:spacing w:val="-3"/>
        </w:rPr>
        <w:t xml:space="preserve"> </w:t>
      </w:r>
      <w:r>
        <w:t>kiến</w:t>
      </w:r>
      <w:r>
        <w:rPr>
          <w:spacing w:val="-2"/>
        </w:rPr>
        <w:t xml:space="preserve"> thức.</w:t>
      </w:r>
    </w:p>
    <w:p>
      <w:pPr>
        <w:pStyle w:val="7"/>
        <w:spacing w:before="4"/>
        <w:rPr>
          <w:sz w:val="24"/>
        </w:rPr>
      </w:pPr>
    </w:p>
    <w:p>
      <w:pPr>
        <w:pStyle w:val="7"/>
        <w:spacing w:line="360" w:lineRule="auto"/>
        <w:ind w:left="135" w:right="173" w:firstLine="568"/>
        <w:jc w:val="both"/>
      </w:pPr>
      <w:r>
        <w:t>Độ tin cậy và hiệu suất cao: MySQL được thiết kế để đảm bảo tính tin cậy và</w:t>
      </w:r>
      <w:r>
        <w:rPr>
          <w:spacing w:val="-2"/>
        </w:rPr>
        <w:t xml:space="preserve"> </w:t>
      </w:r>
      <w:r>
        <w:t>hiệu</w:t>
      </w:r>
      <w:r>
        <w:rPr>
          <w:spacing w:val="-1"/>
        </w:rPr>
        <w:t xml:space="preserve"> </w:t>
      </w:r>
      <w:r>
        <w:t>suất</w:t>
      </w:r>
      <w:r>
        <w:rPr>
          <w:spacing w:val="-1"/>
        </w:rPr>
        <w:t xml:space="preserve"> </w:t>
      </w:r>
      <w:r>
        <w:t>cao.</w:t>
      </w:r>
      <w:r>
        <w:rPr>
          <w:spacing w:val="-3"/>
        </w:rPr>
        <w:t xml:space="preserve"> </w:t>
      </w:r>
      <w:r>
        <w:t>Nó</w:t>
      </w:r>
      <w:r>
        <w:rPr>
          <w:spacing w:val="-1"/>
        </w:rPr>
        <w:t xml:space="preserve"> </w:t>
      </w:r>
      <w:r>
        <w:t>hỗ</w:t>
      </w:r>
      <w:r>
        <w:rPr>
          <w:spacing w:val="-3"/>
        </w:rPr>
        <w:t xml:space="preserve"> </w:t>
      </w:r>
      <w:r>
        <w:t>trợ</w:t>
      </w:r>
      <w:r>
        <w:rPr>
          <w:spacing w:val="-2"/>
        </w:rPr>
        <w:t xml:space="preserve"> </w:t>
      </w:r>
      <w:r>
        <w:t>khả</w:t>
      </w:r>
      <w:r>
        <w:rPr>
          <w:spacing w:val="-2"/>
        </w:rPr>
        <w:t xml:space="preserve"> </w:t>
      </w:r>
      <w:r>
        <w:t>năng</w:t>
      </w:r>
      <w:r>
        <w:rPr>
          <w:spacing w:val="-3"/>
        </w:rPr>
        <w:t xml:space="preserve"> </w:t>
      </w:r>
      <w:r>
        <w:t>đồng</w:t>
      </w:r>
      <w:r>
        <w:rPr>
          <w:spacing w:val="-3"/>
        </w:rPr>
        <w:t xml:space="preserve"> </w:t>
      </w:r>
      <w:r>
        <w:t>thời</w:t>
      </w:r>
      <w:r>
        <w:rPr>
          <w:spacing w:val="-1"/>
        </w:rPr>
        <w:t xml:space="preserve"> </w:t>
      </w:r>
      <w:r>
        <w:t>và</w:t>
      </w:r>
      <w:r>
        <w:rPr>
          <w:spacing w:val="-2"/>
        </w:rPr>
        <w:t xml:space="preserve"> </w:t>
      </w:r>
      <w:r>
        <w:t>khóa cấp</w:t>
      </w:r>
      <w:r>
        <w:rPr>
          <w:spacing w:val="-1"/>
        </w:rPr>
        <w:t xml:space="preserve"> </w:t>
      </w:r>
      <w:r>
        <w:t>bậc</w:t>
      </w:r>
      <w:r>
        <w:rPr>
          <w:spacing w:val="-2"/>
        </w:rPr>
        <w:t xml:space="preserve"> </w:t>
      </w:r>
      <w:r>
        <w:t>để</w:t>
      </w:r>
      <w:r>
        <w:rPr>
          <w:spacing w:val="-4"/>
        </w:rPr>
        <w:t xml:space="preserve"> </w:t>
      </w:r>
      <w:r>
        <w:t>xử</w:t>
      </w:r>
      <w:r>
        <w:rPr>
          <w:spacing w:val="-3"/>
        </w:rPr>
        <w:t xml:space="preserve"> </w:t>
      </w:r>
      <w:r>
        <w:t>lý</w:t>
      </w:r>
      <w:r>
        <w:rPr>
          <w:spacing w:val="-3"/>
        </w:rPr>
        <w:t xml:space="preserve"> </w:t>
      </w:r>
      <w:r>
        <w:t>các</w:t>
      </w:r>
      <w:r>
        <w:rPr>
          <w:spacing w:val="-2"/>
        </w:rPr>
        <w:t xml:space="preserve"> </w:t>
      </w:r>
      <w:r>
        <w:t>truy vấn đồng thời từ nhiều nguồn. Ngoài ra, MySQL</w:t>
      </w:r>
      <w:r>
        <w:rPr>
          <w:spacing w:val="-1"/>
        </w:rPr>
        <w:t xml:space="preserve"> </w:t>
      </w:r>
      <w:r>
        <w:t>cũng cung cấp các công cụ để tối ưu hóa hiệu suất cơ sở dữ liệu.</w:t>
      </w:r>
    </w:p>
    <w:p>
      <w:pPr>
        <w:pStyle w:val="7"/>
        <w:spacing w:before="121" w:line="360" w:lineRule="auto"/>
        <w:ind w:left="135" w:right="173" w:firstLine="568"/>
        <w:jc w:val="both"/>
      </w:pPr>
      <w:r>
        <w:t>Bảo mật: MySQL cung cấp các tính năng bảo mật để bảo vệ dữ liệu như quyền truy cập, mã hóa dữ liệu, xác thực người dùng và giám sát hoạt động cơ</w:t>
      </w:r>
      <w:r>
        <w:rPr>
          <w:spacing w:val="40"/>
        </w:rPr>
        <w:t xml:space="preserve"> </w:t>
      </w:r>
      <w:r>
        <w:t>sở dữ liệu.</w:t>
      </w:r>
    </w:p>
    <w:p>
      <w:pPr>
        <w:pStyle w:val="4"/>
        <w:numPr>
          <w:ilvl w:val="2"/>
          <w:numId w:val="23"/>
        </w:numPr>
        <w:tabs>
          <w:tab w:val="left" w:pos="837"/>
        </w:tabs>
        <w:spacing w:before="118" w:after="0" w:line="240" w:lineRule="auto"/>
        <w:ind w:left="836" w:right="0" w:hanging="702"/>
        <w:jc w:val="both"/>
        <w:rPr>
          <w:i/>
        </w:rPr>
      </w:pPr>
      <w:bookmarkStart w:id="59" w:name="3.2.2. Phần mềm kiểm thử Postman"/>
      <w:bookmarkEnd w:id="59"/>
      <w:bookmarkStart w:id="60" w:name="_bookmark27"/>
      <w:bookmarkEnd w:id="60"/>
      <w:r>
        <w:rPr>
          <w:i/>
        </w:rPr>
        <w:t>Phần</w:t>
      </w:r>
      <w:r>
        <w:rPr>
          <w:i/>
          <w:spacing w:val="-4"/>
        </w:rPr>
        <w:t xml:space="preserve"> </w:t>
      </w:r>
      <w:r>
        <w:rPr>
          <w:i/>
        </w:rPr>
        <w:t>mềm</w:t>
      </w:r>
      <w:r>
        <w:rPr>
          <w:i/>
          <w:spacing w:val="-4"/>
        </w:rPr>
        <w:t xml:space="preserve"> </w:t>
      </w:r>
      <w:r>
        <w:rPr>
          <w:i/>
        </w:rPr>
        <w:t>kiểm</w:t>
      </w:r>
      <w:r>
        <w:rPr>
          <w:i/>
          <w:spacing w:val="-4"/>
        </w:rPr>
        <w:t xml:space="preserve"> </w:t>
      </w:r>
      <w:r>
        <w:rPr>
          <w:i/>
        </w:rPr>
        <w:t>thử</w:t>
      </w:r>
      <w:r>
        <w:rPr>
          <w:i/>
          <w:spacing w:val="-2"/>
        </w:rPr>
        <w:t xml:space="preserve"> Postman</w:t>
      </w:r>
    </w:p>
    <w:p>
      <w:pPr>
        <w:pStyle w:val="7"/>
        <w:spacing w:before="6"/>
        <w:rPr>
          <w:b/>
          <w:i/>
          <w:sz w:val="24"/>
        </w:rPr>
      </w:pPr>
    </w:p>
    <w:p>
      <w:pPr>
        <w:pStyle w:val="7"/>
        <w:spacing w:before="1" w:line="360" w:lineRule="auto"/>
        <w:ind w:left="135" w:right="174" w:firstLine="568"/>
        <w:jc w:val="both"/>
      </w:pPr>
      <w:r>
        <w:t>Postman là một công cụ phát triển giao diện lập trình ứng dụng giúp xây dựng, kiểm tra và chỉnh sửa</w:t>
      </w:r>
      <w:r>
        <w:rPr>
          <w:spacing w:val="-9"/>
        </w:rPr>
        <w:t xml:space="preserve"> </w:t>
      </w:r>
      <w:r>
        <w:t>API. Công cụ này bao gồm hầu như mọi chức năng mà bất kỳ nhà phát triển nào cũng có thể cần.</w:t>
      </w:r>
    </w:p>
    <w:p>
      <w:pPr>
        <w:pStyle w:val="7"/>
        <w:spacing w:before="2"/>
        <w:rPr>
          <w:sz w:val="8"/>
        </w:rPr>
      </w:pPr>
      <w:r>
        <w:drawing>
          <wp:inline distT="0" distB="0" distL="114300" distR="114300">
            <wp:extent cx="5946140" cy="3045460"/>
            <wp:effectExtent l="0" t="0" r="12700" b="2540"/>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0"/>
                    <pic:cNvPicPr>
                      <a:picLocks noChangeAspect="1"/>
                    </pic:cNvPicPr>
                  </pic:nvPicPr>
                  <pic:blipFill>
                    <a:blip r:embed="rId23"/>
                    <a:stretch>
                      <a:fillRect/>
                    </a:stretch>
                  </pic:blipFill>
                  <pic:spPr>
                    <a:xfrm>
                      <a:off x="0" y="0"/>
                      <a:ext cx="5946140" cy="3045460"/>
                    </a:xfrm>
                    <a:prstGeom prst="rect">
                      <a:avLst/>
                    </a:prstGeom>
                    <a:noFill/>
                    <a:ln>
                      <a:noFill/>
                    </a:ln>
                  </pic:spPr>
                </pic:pic>
              </a:graphicData>
            </a:graphic>
          </wp:inline>
        </w:drawing>
      </w:r>
    </w:p>
    <w:p>
      <w:pPr>
        <w:spacing w:before="3"/>
        <w:ind w:left="0" w:right="41" w:firstLine="0"/>
        <w:jc w:val="center"/>
        <w:rPr>
          <w:sz w:val="28"/>
        </w:rPr>
      </w:pPr>
      <w:r>
        <w:rPr>
          <w:b/>
          <w:sz w:val="28"/>
        </w:rPr>
        <w:t>Hình</w:t>
      </w:r>
      <w:r>
        <w:rPr>
          <w:b/>
          <w:spacing w:val="-4"/>
          <w:sz w:val="28"/>
        </w:rPr>
        <w:t xml:space="preserve"> </w:t>
      </w:r>
      <w:r>
        <w:rPr>
          <w:b/>
          <w:sz w:val="28"/>
        </w:rPr>
        <w:t>3.1.</w:t>
      </w:r>
      <w:r>
        <w:rPr>
          <w:b/>
          <w:spacing w:val="-4"/>
          <w:sz w:val="28"/>
        </w:rPr>
        <w:t xml:space="preserve"> </w:t>
      </w:r>
      <w:r>
        <w:rPr>
          <w:sz w:val="28"/>
        </w:rPr>
        <w:t>Phần</w:t>
      </w:r>
      <w:r>
        <w:rPr>
          <w:spacing w:val="-3"/>
          <w:sz w:val="28"/>
        </w:rPr>
        <w:t xml:space="preserve"> </w:t>
      </w:r>
      <w:r>
        <w:rPr>
          <w:sz w:val="28"/>
        </w:rPr>
        <w:t>mềm</w:t>
      </w:r>
      <w:r>
        <w:rPr>
          <w:spacing w:val="-3"/>
          <w:sz w:val="28"/>
        </w:rPr>
        <w:t xml:space="preserve"> </w:t>
      </w:r>
      <w:r>
        <w:rPr>
          <w:sz w:val="28"/>
        </w:rPr>
        <w:t>kiểm</w:t>
      </w:r>
      <w:r>
        <w:rPr>
          <w:spacing w:val="-4"/>
          <w:sz w:val="28"/>
        </w:rPr>
        <w:t xml:space="preserve"> </w:t>
      </w:r>
      <w:r>
        <w:rPr>
          <w:sz w:val="28"/>
        </w:rPr>
        <w:t>thử</w:t>
      </w:r>
      <w:r>
        <w:rPr>
          <w:spacing w:val="-4"/>
          <w:sz w:val="28"/>
        </w:rPr>
        <w:t xml:space="preserve"> </w:t>
      </w:r>
      <w:r>
        <w:rPr>
          <w:spacing w:val="-2"/>
          <w:sz w:val="28"/>
        </w:rPr>
        <w:t>Postman</w:t>
      </w:r>
    </w:p>
    <w:p>
      <w:pPr>
        <w:pStyle w:val="7"/>
        <w:spacing w:before="4"/>
        <w:rPr>
          <w:sz w:val="24"/>
        </w:rPr>
      </w:pPr>
    </w:p>
    <w:p>
      <w:pPr>
        <w:pStyle w:val="7"/>
        <w:spacing w:before="1"/>
        <w:ind w:right="174"/>
        <w:jc w:val="right"/>
      </w:pPr>
      <w:r>
        <w:t>Nhóm</w:t>
      </w:r>
      <w:r>
        <w:rPr>
          <w:spacing w:val="30"/>
        </w:rPr>
        <w:t xml:space="preserve"> </w:t>
      </w:r>
      <w:r>
        <w:t>sử</w:t>
      </w:r>
      <w:r>
        <w:rPr>
          <w:spacing w:val="29"/>
        </w:rPr>
        <w:t xml:space="preserve"> </w:t>
      </w:r>
      <w:r>
        <w:t>dụng</w:t>
      </w:r>
      <w:r>
        <w:rPr>
          <w:spacing w:val="26"/>
        </w:rPr>
        <w:t xml:space="preserve"> </w:t>
      </w:r>
      <w:r>
        <w:t>Postman</w:t>
      </w:r>
      <w:r>
        <w:rPr>
          <w:spacing w:val="31"/>
        </w:rPr>
        <w:t xml:space="preserve"> </w:t>
      </w:r>
      <w:r>
        <w:t>cung</w:t>
      </w:r>
      <w:r>
        <w:rPr>
          <w:spacing w:val="28"/>
        </w:rPr>
        <w:t xml:space="preserve"> </w:t>
      </w:r>
      <w:r>
        <w:t>cấp</w:t>
      </w:r>
      <w:r>
        <w:rPr>
          <w:spacing w:val="28"/>
        </w:rPr>
        <w:t xml:space="preserve"> </w:t>
      </w:r>
      <w:r>
        <w:t>khả</w:t>
      </w:r>
      <w:r>
        <w:rPr>
          <w:spacing w:val="27"/>
        </w:rPr>
        <w:t xml:space="preserve"> </w:t>
      </w:r>
      <w:r>
        <w:t>năng</w:t>
      </w:r>
      <w:r>
        <w:rPr>
          <w:spacing w:val="26"/>
        </w:rPr>
        <w:t xml:space="preserve"> </w:t>
      </w:r>
      <w:r>
        <w:t>thực</w:t>
      </w:r>
      <w:r>
        <w:rPr>
          <w:spacing w:val="30"/>
        </w:rPr>
        <w:t xml:space="preserve"> </w:t>
      </w:r>
      <w:r>
        <w:t>hiện</w:t>
      </w:r>
      <w:r>
        <w:rPr>
          <w:spacing w:val="28"/>
        </w:rPr>
        <w:t xml:space="preserve"> </w:t>
      </w:r>
      <w:r>
        <w:t>nhiều</w:t>
      </w:r>
      <w:r>
        <w:rPr>
          <w:spacing w:val="28"/>
        </w:rPr>
        <w:t xml:space="preserve"> </w:t>
      </w:r>
      <w:r>
        <w:t>loại</w:t>
      </w:r>
      <w:r>
        <w:rPr>
          <w:spacing w:val="28"/>
        </w:rPr>
        <w:t xml:space="preserve"> </w:t>
      </w:r>
      <w:r>
        <w:t>yêu</w:t>
      </w:r>
      <w:r>
        <w:rPr>
          <w:spacing w:val="29"/>
        </w:rPr>
        <w:t xml:space="preserve"> </w:t>
      </w:r>
      <w:r>
        <w:rPr>
          <w:spacing w:val="-5"/>
        </w:rPr>
        <w:t>cầu</w:t>
      </w:r>
    </w:p>
    <w:p>
      <w:pPr>
        <w:spacing w:before="160"/>
        <w:ind w:left="0" w:right="174" w:firstLine="0"/>
        <w:jc w:val="right"/>
        <w:rPr>
          <w:sz w:val="28"/>
        </w:rPr>
      </w:pPr>
      <w:r>
        <w:rPr>
          <w:i/>
          <w:sz w:val="28"/>
        </w:rPr>
        <w:t>Get,</w:t>
      </w:r>
      <w:r>
        <w:rPr>
          <w:i/>
          <w:spacing w:val="-2"/>
          <w:sz w:val="28"/>
        </w:rPr>
        <w:t xml:space="preserve"> </w:t>
      </w:r>
      <w:r>
        <w:rPr>
          <w:i/>
          <w:sz w:val="28"/>
        </w:rPr>
        <w:t>Post,</w:t>
      </w:r>
      <w:r>
        <w:rPr>
          <w:i/>
          <w:spacing w:val="-2"/>
          <w:sz w:val="28"/>
        </w:rPr>
        <w:t xml:space="preserve"> </w:t>
      </w:r>
      <w:r>
        <w:rPr>
          <w:i/>
          <w:sz w:val="28"/>
        </w:rPr>
        <w:t xml:space="preserve">Put, Patch, </w:t>
      </w:r>
      <w:r>
        <w:rPr>
          <w:sz w:val="28"/>
        </w:rPr>
        <w:t>với</w:t>
      </w:r>
      <w:r>
        <w:rPr>
          <w:spacing w:val="2"/>
          <w:sz w:val="28"/>
        </w:rPr>
        <w:t xml:space="preserve"> </w:t>
      </w:r>
      <w:r>
        <w:rPr>
          <w:sz w:val="28"/>
        </w:rPr>
        <w:t>nhu cầu tăng</w:t>
      </w:r>
      <w:r>
        <w:rPr>
          <w:spacing w:val="2"/>
          <w:sz w:val="28"/>
        </w:rPr>
        <w:t xml:space="preserve"> </w:t>
      </w:r>
      <w:r>
        <w:rPr>
          <w:sz w:val="28"/>
        </w:rPr>
        <w:t>trải</w:t>
      </w:r>
      <w:r>
        <w:rPr>
          <w:spacing w:val="2"/>
          <w:sz w:val="28"/>
        </w:rPr>
        <w:t xml:space="preserve"> </w:t>
      </w:r>
      <w:r>
        <w:rPr>
          <w:sz w:val="28"/>
        </w:rPr>
        <w:t>nghiệm</w:t>
      </w:r>
      <w:r>
        <w:rPr>
          <w:spacing w:val="1"/>
          <w:sz w:val="28"/>
        </w:rPr>
        <w:t xml:space="preserve"> </w:t>
      </w:r>
      <w:r>
        <w:rPr>
          <w:sz w:val="28"/>
        </w:rPr>
        <w:t>người</w:t>
      </w:r>
      <w:r>
        <w:rPr>
          <w:spacing w:val="2"/>
          <w:sz w:val="28"/>
        </w:rPr>
        <w:t xml:space="preserve"> </w:t>
      </w:r>
      <w:r>
        <w:rPr>
          <w:sz w:val="28"/>
        </w:rPr>
        <w:t>dùng và</w:t>
      </w:r>
      <w:r>
        <w:rPr>
          <w:spacing w:val="1"/>
          <w:sz w:val="28"/>
        </w:rPr>
        <w:t xml:space="preserve"> </w:t>
      </w:r>
      <w:r>
        <w:rPr>
          <w:sz w:val="28"/>
        </w:rPr>
        <w:t>bộ</w:t>
      </w:r>
      <w:r>
        <w:rPr>
          <w:spacing w:val="2"/>
          <w:sz w:val="28"/>
        </w:rPr>
        <w:t xml:space="preserve"> </w:t>
      </w:r>
      <w:r>
        <w:rPr>
          <w:sz w:val="28"/>
        </w:rPr>
        <w:t>điều</w:t>
      </w:r>
      <w:r>
        <w:rPr>
          <w:spacing w:val="1"/>
          <w:sz w:val="28"/>
        </w:rPr>
        <w:t xml:space="preserve"> </w:t>
      </w:r>
      <w:r>
        <w:rPr>
          <w:spacing w:val="-2"/>
          <w:sz w:val="28"/>
        </w:rPr>
        <w:t>khiển</w:t>
      </w:r>
    </w:p>
    <w:p>
      <w:pPr>
        <w:spacing w:after="0"/>
        <w:jc w:val="right"/>
        <w:rPr>
          <w:sz w:val="28"/>
        </w:rPr>
        <w:sectPr>
          <w:pgSz w:w="11910" w:h="16840"/>
          <w:pgMar w:top="1340" w:right="1240" w:bottom="1440" w:left="1280" w:header="0" w:footer="1174" w:gutter="0"/>
          <w:cols w:space="720" w:num="1"/>
        </w:sectPr>
      </w:pPr>
    </w:p>
    <w:p>
      <w:pPr>
        <w:pStyle w:val="7"/>
        <w:spacing w:before="59" w:line="360" w:lineRule="auto"/>
        <w:ind w:left="135" w:right="172"/>
        <w:jc w:val="both"/>
      </w:pPr>
      <w:r>
        <w:t>sẽ trả về một hành động và Postman là công cụ để nhóm có thể kiểm thử hành động đó đã được đúng như yêu cầu hay chưa. Từ đó sẽ ứng dụng vào thực tế và xử lý các trường hợp ngoại lệ khi đã xây dựng giao diện nhưng bị thiếu sót về phần gọi để lấy dữ liệu.</w:t>
      </w:r>
    </w:p>
    <w:p>
      <w:pPr>
        <w:pStyle w:val="4"/>
        <w:numPr>
          <w:ilvl w:val="2"/>
          <w:numId w:val="23"/>
        </w:numPr>
        <w:tabs>
          <w:tab w:val="left" w:pos="837"/>
        </w:tabs>
        <w:spacing w:before="118" w:after="0" w:line="240" w:lineRule="auto"/>
        <w:ind w:left="836" w:right="0" w:hanging="702"/>
        <w:jc w:val="both"/>
        <w:rPr>
          <w:i/>
        </w:rPr>
      </w:pPr>
      <w:bookmarkStart w:id="61" w:name="3.2.3. Trình soạn thảo Visual Studio 202"/>
      <w:bookmarkEnd w:id="61"/>
      <w:bookmarkStart w:id="62" w:name="_bookmark28"/>
      <w:bookmarkEnd w:id="62"/>
      <w:r>
        <w:rPr>
          <w:i/>
        </w:rPr>
        <w:t>Trình</w:t>
      </w:r>
      <w:r>
        <w:rPr>
          <w:i/>
          <w:spacing w:val="-13"/>
        </w:rPr>
        <w:t xml:space="preserve"> </w:t>
      </w:r>
      <w:r>
        <w:rPr>
          <w:i/>
        </w:rPr>
        <w:t>soạn</w:t>
      </w:r>
      <w:r>
        <w:rPr>
          <w:i/>
          <w:spacing w:val="-8"/>
        </w:rPr>
        <w:t xml:space="preserve"> </w:t>
      </w:r>
      <w:r>
        <w:rPr>
          <w:i/>
        </w:rPr>
        <w:t>thảo</w:t>
      </w:r>
      <w:r>
        <w:rPr>
          <w:i/>
          <w:spacing w:val="-9"/>
        </w:rPr>
        <w:t xml:space="preserve"> </w:t>
      </w:r>
      <w:r>
        <w:rPr>
          <w:i/>
        </w:rPr>
        <w:t>Visual</w:t>
      </w:r>
      <w:r>
        <w:rPr>
          <w:i/>
          <w:spacing w:val="-11"/>
        </w:rPr>
        <w:t xml:space="preserve"> </w:t>
      </w:r>
      <w:r>
        <w:rPr>
          <w:i/>
        </w:rPr>
        <w:t>Studio</w:t>
      </w:r>
      <w:r>
        <w:rPr>
          <w:i/>
          <w:spacing w:val="-10"/>
        </w:rPr>
        <w:t xml:space="preserve"> </w:t>
      </w:r>
      <w:r>
        <w:rPr>
          <w:rFonts w:hint="default"/>
          <w:i/>
          <w:spacing w:val="-10"/>
          <w:lang w:val="vi-VN"/>
        </w:rPr>
        <w:t>Code</w:t>
      </w:r>
    </w:p>
    <w:p>
      <w:pPr>
        <w:pStyle w:val="7"/>
        <w:spacing w:before="6"/>
        <w:rPr>
          <w:b/>
          <w:i/>
          <w:sz w:val="24"/>
        </w:rPr>
      </w:pPr>
    </w:p>
    <w:p>
      <w:pPr>
        <w:pStyle w:val="7"/>
        <w:spacing w:before="1" w:line="360" w:lineRule="auto"/>
        <w:ind w:left="135" w:right="173" w:firstLine="568"/>
        <w:jc w:val="both"/>
      </w:pPr>
      <w:r>
        <w:rPr>
          <w:rFonts w:hint="default"/>
        </w:rPr>
        <w:t>Trình soạn thảo Visual Studio Code là một môi trường phát triển tích hợp từ Microsoft, hỗ trợ nhiều ngôn ngữ lập trình và nền tảng khác nhau. Trình soạn thảo Visual Studio Code có nhiều tính năng nổi bật như trình gỡ lỗi, một công cụ cho phép kiểm tra và sửa lỗi mã nguồn, theo dõi các biến, điểm dừng và điểm kiểm tra. Trình thiết kế giao diện với các tiện ích mở rộng cho phép tạo giao diện ứng dụng, thiết kế web, thiết kế lớp và thiết kế cơ sở dữ liệu một cách trực quan. Trình quản lý mã nguồn: một công cụ cho phép quản lý phiên bản, nhánh, hợp nhất và đồng bộ hóa mã nguồn với các dịch vụ như GitHub.</w:t>
      </w:r>
    </w:p>
    <w:p>
      <w:pPr>
        <w:pStyle w:val="4"/>
        <w:numPr>
          <w:ilvl w:val="2"/>
          <w:numId w:val="23"/>
        </w:numPr>
        <w:tabs>
          <w:tab w:val="left" w:pos="837"/>
        </w:tabs>
        <w:spacing w:before="120" w:after="0" w:line="240" w:lineRule="auto"/>
        <w:ind w:left="836" w:right="0" w:hanging="702"/>
        <w:jc w:val="both"/>
        <w:rPr>
          <w:i/>
        </w:rPr>
      </w:pPr>
      <w:bookmarkStart w:id="63" w:name="3.2.4. Quản lý công việc dự án Trello"/>
      <w:bookmarkEnd w:id="63"/>
      <w:bookmarkStart w:id="64" w:name="_bookmark29"/>
      <w:bookmarkEnd w:id="64"/>
      <w:r>
        <w:rPr>
          <w:i/>
        </w:rPr>
        <w:t>Quản</w:t>
      </w:r>
      <w:r>
        <w:rPr>
          <w:i/>
          <w:spacing w:val="-3"/>
        </w:rPr>
        <w:t xml:space="preserve"> </w:t>
      </w:r>
      <w:r>
        <w:rPr>
          <w:i/>
        </w:rPr>
        <w:t>lý</w:t>
      </w:r>
      <w:r>
        <w:rPr>
          <w:i/>
          <w:spacing w:val="-3"/>
        </w:rPr>
        <w:t xml:space="preserve"> </w:t>
      </w:r>
      <w:r>
        <w:rPr>
          <w:i/>
        </w:rPr>
        <w:t>công</w:t>
      </w:r>
      <w:r>
        <w:rPr>
          <w:i/>
          <w:spacing w:val="-3"/>
        </w:rPr>
        <w:t xml:space="preserve"> </w:t>
      </w:r>
      <w:r>
        <w:rPr>
          <w:i/>
        </w:rPr>
        <w:t>việc</w:t>
      </w:r>
      <w:r>
        <w:rPr>
          <w:i/>
          <w:spacing w:val="-3"/>
        </w:rPr>
        <w:t xml:space="preserve"> </w:t>
      </w:r>
      <w:r>
        <w:rPr>
          <w:i/>
        </w:rPr>
        <w:t>dự</w:t>
      </w:r>
      <w:r>
        <w:rPr>
          <w:i/>
          <w:spacing w:val="-3"/>
        </w:rPr>
        <w:t xml:space="preserve"> </w:t>
      </w:r>
      <w:r>
        <w:rPr>
          <w:i/>
        </w:rPr>
        <w:t>án</w:t>
      </w:r>
      <w:r>
        <w:rPr>
          <w:i/>
          <w:spacing w:val="-2"/>
        </w:rPr>
        <w:t xml:space="preserve"> Trello</w:t>
      </w:r>
    </w:p>
    <w:p>
      <w:pPr>
        <w:pStyle w:val="7"/>
        <w:spacing w:before="4"/>
        <w:rPr>
          <w:b/>
          <w:i/>
          <w:sz w:val="24"/>
        </w:rPr>
      </w:pPr>
    </w:p>
    <w:p>
      <w:pPr>
        <w:pStyle w:val="7"/>
        <w:spacing w:line="360" w:lineRule="auto"/>
        <w:ind w:left="135" w:right="174" w:firstLine="568"/>
        <w:jc w:val="both"/>
      </w:pPr>
      <w:r>
        <w:t>Trello là công cụ quản lý công việc trực quan hỗ trợ nhóm lên ý tưởng, lập kế hoạch, quản lý và kiểm soát được quá trình làm việc, kiểm soát các bước và sắp xếp nhiệm vụ để làm việc một cách hiệu quả nhất. Nhóm đã chia dự án</w:t>
      </w:r>
      <w:r>
        <w:rPr>
          <w:spacing w:val="40"/>
        </w:rPr>
        <w:t xml:space="preserve"> </w:t>
      </w:r>
      <w:r>
        <w:t>thành những phần công việc và chức năng như sau:</w:t>
      </w:r>
    </w:p>
    <w:p>
      <w:pPr>
        <w:pStyle w:val="15"/>
        <w:numPr>
          <w:ilvl w:val="0"/>
          <w:numId w:val="24"/>
        </w:numPr>
        <w:tabs>
          <w:tab w:val="left" w:pos="861"/>
        </w:tabs>
        <w:spacing w:before="120" w:after="0" w:line="240" w:lineRule="auto"/>
        <w:ind w:left="860" w:right="0" w:hanging="157"/>
        <w:jc w:val="both"/>
        <w:rPr>
          <w:sz w:val="28"/>
        </w:rPr>
      </w:pPr>
      <w:r>
        <w:rPr>
          <w:sz w:val="28"/>
        </w:rPr>
        <w:t>Tạo</w:t>
      </w:r>
      <w:r>
        <w:rPr>
          <w:spacing w:val="-3"/>
          <w:sz w:val="28"/>
        </w:rPr>
        <w:t xml:space="preserve"> </w:t>
      </w:r>
      <w:r>
        <w:rPr>
          <w:sz w:val="28"/>
        </w:rPr>
        <w:t>trang</w:t>
      </w:r>
      <w:r>
        <w:rPr>
          <w:spacing w:val="-3"/>
          <w:sz w:val="28"/>
        </w:rPr>
        <w:t xml:space="preserve"> </w:t>
      </w:r>
      <w:r>
        <w:rPr>
          <w:sz w:val="28"/>
        </w:rPr>
        <w:t>liên</w:t>
      </w:r>
      <w:r>
        <w:rPr>
          <w:spacing w:val="-2"/>
          <w:sz w:val="28"/>
        </w:rPr>
        <w:t xml:space="preserve"> </w:t>
      </w:r>
      <w:r>
        <w:rPr>
          <w:sz w:val="28"/>
        </w:rPr>
        <w:t>hệ</w:t>
      </w:r>
      <w:r>
        <w:rPr>
          <w:spacing w:val="-3"/>
          <w:sz w:val="28"/>
        </w:rPr>
        <w:t xml:space="preserve"> </w:t>
      </w:r>
      <w:r>
        <w:rPr>
          <w:sz w:val="28"/>
        </w:rPr>
        <w:t>và</w:t>
      </w:r>
      <w:r>
        <w:rPr>
          <w:spacing w:val="-1"/>
          <w:sz w:val="28"/>
        </w:rPr>
        <w:t xml:space="preserve"> </w:t>
      </w:r>
      <w:r>
        <w:rPr>
          <w:sz w:val="28"/>
        </w:rPr>
        <w:t>quản</w:t>
      </w:r>
      <w:r>
        <w:rPr>
          <w:spacing w:val="-4"/>
          <w:sz w:val="28"/>
        </w:rPr>
        <w:t xml:space="preserve"> </w:t>
      </w:r>
      <w:r>
        <w:rPr>
          <w:sz w:val="28"/>
        </w:rPr>
        <w:t>lý</w:t>
      </w:r>
      <w:r>
        <w:rPr>
          <w:spacing w:val="-3"/>
          <w:sz w:val="28"/>
        </w:rPr>
        <w:t xml:space="preserve"> </w:t>
      </w:r>
      <w:r>
        <w:rPr>
          <w:sz w:val="28"/>
        </w:rPr>
        <w:t>các</w:t>
      </w:r>
      <w:r>
        <w:rPr>
          <w:spacing w:val="-3"/>
          <w:sz w:val="28"/>
        </w:rPr>
        <w:t xml:space="preserve"> </w:t>
      </w:r>
      <w:r>
        <w:rPr>
          <w:sz w:val="28"/>
        </w:rPr>
        <w:t>liên</w:t>
      </w:r>
      <w:r>
        <w:rPr>
          <w:spacing w:val="-2"/>
          <w:sz w:val="28"/>
        </w:rPr>
        <w:t xml:space="preserve"> </w:t>
      </w:r>
      <w:r>
        <w:rPr>
          <w:spacing w:val="-5"/>
          <w:sz w:val="28"/>
        </w:rPr>
        <w:t>hệ.</w:t>
      </w:r>
    </w:p>
    <w:p>
      <w:pPr>
        <w:pStyle w:val="7"/>
        <w:spacing w:before="5"/>
        <w:rPr>
          <w:sz w:val="24"/>
        </w:rPr>
      </w:pPr>
    </w:p>
    <w:p>
      <w:pPr>
        <w:pStyle w:val="15"/>
        <w:numPr>
          <w:ilvl w:val="0"/>
          <w:numId w:val="24"/>
        </w:numPr>
        <w:tabs>
          <w:tab w:val="left" w:pos="868"/>
        </w:tabs>
        <w:spacing w:before="0" w:after="0" w:line="360" w:lineRule="auto"/>
        <w:ind w:left="135" w:right="174" w:firstLine="568"/>
        <w:jc w:val="both"/>
        <w:rPr>
          <w:sz w:val="28"/>
        </w:rPr>
      </w:pPr>
      <w:r>
        <w:rPr>
          <w:sz w:val="28"/>
        </w:rPr>
        <w:t>Chức</w:t>
      </w:r>
      <w:r>
        <w:rPr>
          <w:spacing w:val="-2"/>
          <w:sz w:val="28"/>
        </w:rPr>
        <w:t xml:space="preserve"> </w:t>
      </w:r>
      <w:r>
        <w:rPr>
          <w:sz w:val="28"/>
        </w:rPr>
        <w:t>năng</w:t>
      </w:r>
      <w:r>
        <w:rPr>
          <w:spacing w:val="-3"/>
          <w:sz w:val="28"/>
        </w:rPr>
        <w:t xml:space="preserve"> </w:t>
      </w:r>
      <w:r>
        <w:rPr>
          <w:sz w:val="28"/>
        </w:rPr>
        <w:t>đăng</w:t>
      </w:r>
      <w:r>
        <w:rPr>
          <w:spacing w:val="-1"/>
          <w:sz w:val="28"/>
        </w:rPr>
        <w:t xml:space="preserve"> </w:t>
      </w:r>
      <w:r>
        <w:rPr>
          <w:sz w:val="28"/>
        </w:rPr>
        <w:t>ký, đăng</w:t>
      </w:r>
      <w:r>
        <w:rPr>
          <w:spacing w:val="-1"/>
          <w:sz w:val="28"/>
        </w:rPr>
        <w:t xml:space="preserve"> </w:t>
      </w:r>
      <w:r>
        <w:rPr>
          <w:sz w:val="28"/>
        </w:rPr>
        <w:t>nhập, đổi mật</w:t>
      </w:r>
      <w:r>
        <w:rPr>
          <w:spacing w:val="-1"/>
          <w:sz w:val="28"/>
        </w:rPr>
        <w:t xml:space="preserve"> </w:t>
      </w:r>
      <w:r>
        <w:rPr>
          <w:sz w:val="28"/>
        </w:rPr>
        <w:t>khẩu,</w:t>
      </w:r>
      <w:r>
        <w:rPr>
          <w:spacing w:val="-3"/>
          <w:sz w:val="28"/>
        </w:rPr>
        <w:t xml:space="preserve"> </w:t>
      </w:r>
      <w:r>
        <w:rPr>
          <w:sz w:val="28"/>
        </w:rPr>
        <w:t>chỉnh</w:t>
      </w:r>
      <w:r>
        <w:rPr>
          <w:spacing w:val="-3"/>
          <w:sz w:val="28"/>
        </w:rPr>
        <w:t xml:space="preserve"> </w:t>
      </w:r>
      <w:r>
        <w:rPr>
          <w:sz w:val="28"/>
        </w:rPr>
        <w:t>sửa</w:t>
      </w:r>
      <w:r>
        <w:rPr>
          <w:spacing w:val="-2"/>
          <w:sz w:val="28"/>
        </w:rPr>
        <w:t xml:space="preserve"> </w:t>
      </w:r>
      <w:r>
        <w:rPr>
          <w:sz w:val="28"/>
        </w:rPr>
        <w:t>thông</w:t>
      </w:r>
      <w:r>
        <w:rPr>
          <w:spacing w:val="-1"/>
          <w:sz w:val="28"/>
        </w:rPr>
        <w:t xml:space="preserve"> </w:t>
      </w:r>
      <w:r>
        <w:rPr>
          <w:sz w:val="28"/>
        </w:rPr>
        <w:t>tin</w:t>
      </w:r>
      <w:r>
        <w:rPr>
          <w:spacing w:val="-1"/>
          <w:sz w:val="28"/>
        </w:rPr>
        <w:t xml:space="preserve"> </w:t>
      </w:r>
      <w:r>
        <w:rPr>
          <w:sz w:val="28"/>
        </w:rPr>
        <w:t>và</w:t>
      </w:r>
      <w:r>
        <w:rPr>
          <w:spacing w:val="-2"/>
          <w:sz w:val="28"/>
        </w:rPr>
        <w:t xml:space="preserve"> </w:t>
      </w:r>
      <w:r>
        <w:rPr>
          <w:sz w:val="28"/>
        </w:rPr>
        <w:t>quản lý người dùng.</w:t>
      </w:r>
    </w:p>
    <w:p>
      <w:pPr>
        <w:pStyle w:val="15"/>
        <w:numPr>
          <w:ilvl w:val="0"/>
          <w:numId w:val="24"/>
        </w:numPr>
        <w:tabs>
          <w:tab w:val="left" w:pos="868"/>
        </w:tabs>
        <w:spacing w:before="121" w:after="0" w:line="240" w:lineRule="auto"/>
        <w:ind w:left="868" w:right="0" w:hanging="164"/>
        <w:jc w:val="both"/>
        <w:rPr>
          <w:sz w:val="28"/>
        </w:rPr>
      </w:pPr>
      <w:r>
        <w:rPr>
          <w:sz w:val="28"/>
        </w:rPr>
        <w:t>Phân</w:t>
      </w:r>
      <w:r>
        <w:rPr>
          <w:spacing w:val="-5"/>
          <w:sz w:val="28"/>
        </w:rPr>
        <w:t xml:space="preserve"> </w:t>
      </w:r>
      <w:r>
        <w:rPr>
          <w:sz w:val="28"/>
        </w:rPr>
        <w:t>quyền</w:t>
      </w:r>
      <w:r>
        <w:rPr>
          <w:spacing w:val="-4"/>
          <w:sz w:val="28"/>
        </w:rPr>
        <w:t xml:space="preserve"> </w:t>
      </w:r>
      <w:r>
        <w:rPr>
          <w:sz w:val="28"/>
        </w:rPr>
        <w:t>truy</w:t>
      </w:r>
      <w:r>
        <w:rPr>
          <w:spacing w:val="-4"/>
          <w:sz w:val="28"/>
        </w:rPr>
        <w:t xml:space="preserve"> </w:t>
      </w:r>
      <w:r>
        <w:rPr>
          <w:sz w:val="28"/>
        </w:rPr>
        <w:t>cập</w:t>
      </w:r>
      <w:r>
        <w:rPr>
          <w:spacing w:val="-2"/>
          <w:sz w:val="28"/>
        </w:rPr>
        <w:t xml:space="preserve"> </w:t>
      </w:r>
      <w:r>
        <w:rPr>
          <w:sz w:val="28"/>
        </w:rPr>
        <w:t>cho</w:t>
      </w:r>
      <w:r>
        <w:rPr>
          <w:spacing w:val="-4"/>
          <w:sz w:val="28"/>
        </w:rPr>
        <w:t xml:space="preserve"> </w:t>
      </w:r>
      <w:r>
        <w:rPr>
          <w:sz w:val="28"/>
        </w:rPr>
        <w:t>người</w:t>
      </w:r>
      <w:r>
        <w:rPr>
          <w:spacing w:val="-4"/>
          <w:sz w:val="28"/>
        </w:rPr>
        <w:t xml:space="preserve"> </w:t>
      </w:r>
      <w:r>
        <w:rPr>
          <w:sz w:val="28"/>
        </w:rPr>
        <w:t>dùng</w:t>
      </w:r>
      <w:r>
        <w:rPr>
          <w:spacing w:val="-4"/>
          <w:sz w:val="28"/>
        </w:rPr>
        <w:t xml:space="preserve"> </w:t>
      </w:r>
      <w:r>
        <w:rPr>
          <w:sz w:val="28"/>
        </w:rPr>
        <w:t>và</w:t>
      </w:r>
      <w:r>
        <w:rPr>
          <w:spacing w:val="-4"/>
          <w:sz w:val="28"/>
        </w:rPr>
        <w:t xml:space="preserve"> </w:t>
      </w:r>
      <w:r>
        <w:rPr>
          <w:sz w:val="28"/>
        </w:rPr>
        <w:t>quản</w:t>
      </w:r>
      <w:r>
        <w:rPr>
          <w:spacing w:val="-2"/>
          <w:sz w:val="28"/>
        </w:rPr>
        <w:t xml:space="preserve"> </w:t>
      </w:r>
      <w:r>
        <w:rPr>
          <w:sz w:val="28"/>
        </w:rPr>
        <w:t>lý</w:t>
      </w:r>
      <w:r>
        <w:rPr>
          <w:spacing w:val="-2"/>
          <w:sz w:val="28"/>
        </w:rPr>
        <w:t xml:space="preserve"> </w:t>
      </w:r>
      <w:r>
        <w:rPr>
          <w:sz w:val="28"/>
        </w:rPr>
        <w:t>các</w:t>
      </w:r>
      <w:r>
        <w:rPr>
          <w:spacing w:val="-3"/>
          <w:sz w:val="28"/>
        </w:rPr>
        <w:t xml:space="preserve"> </w:t>
      </w:r>
      <w:r>
        <w:rPr>
          <w:sz w:val="28"/>
        </w:rPr>
        <w:t>quyền</w:t>
      </w:r>
      <w:r>
        <w:rPr>
          <w:spacing w:val="-2"/>
          <w:sz w:val="28"/>
        </w:rPr>
        <w:t xml:space="preserve"> </w:t>
      </w:r>
      <w:r>
        <w:rPr>
          <w:sz w:val="28"/>
        </w:rPr>
        <w:t>truy</w:t>
      </w:r>
      <w:r>
        <w:rPr>
          <w:spacing w:val="-4"/>
          <w:sz w:val="28"/>
        </w:rPr>
        <w:t xml:space="preserve"> </w:t>
      </w:r>
      <w:r>
        <w:rPr>
          <w:sz w:val="28"/>
        </w:rPr>
        <w:t>cập</w:t>
      </w:r>
      <w:r>
        <w:rPr>
          <w:spacing w:val="-2"/>
          <w:sz w:val="28"/>
        </w:rPr>
        <w:t xml:space="preserve"> </w:t>
      </w:r>
      <w:r>
        <w:rPr>
          <w:spacing w:val="-5"/>
          <w:sz w:val="28"/>
        </w:rPr>
        <w:t>đó.</w:t>
      </w:r>
    </w:p>
    <w:p>
      <w:pPr>
        <w:pStyle w:val="7"/>
        <w:spacing w:before="4"/>
        <w:rPr>
          <w:sz w:val="24"/>
        </w:rPr>
      </w:pPr>
    </w:p>
    <w:p>
      <w:pPr>
        <w:pStyle w:val="15"/>
        <w:numPr>
          <w:ilvl w:val="0"/>
          <w:numId w:val="24"/>
        </w:numPr>
        <w:tabs>
          <w:tab w:val="left" w:pos="868"/>
        </w:tabs>
        <w:spacing w:before="1" w:after="0" w:line="240" w:lineRule="auto"/>
        <w:ind w:left="868" w:right="0" w:hanging="164"/>
        <w:jc w:val="left"/>
        <w:rPr>
          <w:sz w:val="28"/>
        </w:rPr>
      </w:pPr>
      <w:r>
        <w:rPr>
          <w:sz w:val="28"/>
        </w:rPr>
        <w:t>Xây</w:t>
      </w:r>
      <w:r>
        <w:rPr>
          <w:spacing w:val="-3"/>
          <w:sz w:val="28"/>
        </w:rPr>
        <w:t xml:space="preserve"> </w:t>
      </w:r>
      <w:r>
        <w:rPr>
          <w:sz w:val="28"/>
        </w:rPr>
        <w:t>dựng</w:t>
      </w:r>
      <w:r>
        <w:rPr>
          <w:spacing w:val="-4"/>
          <w:sz w:val="28"/>
        </w:rPr>
        <w:t xml:space="preserve"> </w:t>
      </w:r>
      <w:r>
        <w:rPr>
          <w:sz w:val="28"/>
        </w:rPr>
        <w:t>các</w:t>
      </w:r>
      <w:r>
        <w:rPr>
          <w:spacing w:val="-3"/>
          <w:sz w:val="28"/>
        </w:rPr>
        <w:t xml:space="preserve"> </w:t>
      </w:r>
      <w:r>
        <w:rPr>
          <w:sz w:val="28"/>
        </w:rPr>
        <w:t>chuyên</w:t>
      </w:r>
      <w:r>
        <w:rPr>
          <w:spacing w:val="-2"/>
          <w:sz w:val="28"/>
        </w:rPr>
        <w:t xml:space="preserve"> </w:t>
      </w:r>
      <w:r>
        <w:rPr>
          <w:sz w:val="28"/>
        </w:rPr>
        <w:t>mục</w:t>
      </w:r>
      <w:r>
        <w:rPr>
          <w:spacing w:val="-3"/>
          <w:sz w:val="28"/>
        </w:rPr>
        <w:t xml:space="preserve"> </w:t>
      </w:r>
      <w:r>
        <w:rPr>
          <w:sz w:val="28"/>
        </w:rPr>
        <w:t>bài</w:t>
      </w:r>
      <w:r>
        <w:rPr>
          <w:spacing w:val="-2"/>
          <w:sz w:val="28"/>
        </w:rPr>
        <w:t xml:space="preserve"> </w:t>
      </w:r>
      <w:r>
        <w:rPr>
          <w:sz w:val="28"/>
        </w:rPr>
        <w:t>viết,</w:t>
      </w:r>
      <w:r>
        <w:rPr>
          <w:spacing w:val="-4"/>
          <w:sz w:val="28"/>
        </w:rPr>
        <w:t xml:space="preserve"> </w:t>
      </w:r>
      <w:r>
        <w:rPr>
          <w:sz w:val="28"/>
        </w:rPr>
        <w:t>tin</w:t>
      </w:r>
      <w:r>
        <w:rPr>
          <w:spacing w:val="-5"/>
          <w:sz w:val="28"/>
        </w:rPr>
        <w:t xml:space="preserve"> </w:t>
      </w:r>
      <w:r>
        <w:rPr>
          <w:sz w:val="28"/>
        </w:rPr>
        <w:t>tức</w:t>
      </w:r>
      <w:r>
        <w:rPr>
          <w:spacing w:val="-3"/>
          <w:sz w:val="28"/>
        </w:rPr>
        <w:t xml:space="preserve"> </w:t>
      </w:r>
      <w:r>
        <w:rPr>
          <w:sz w:val="28"/>
        </w:rPr>
        <w:t>và</w:t>
      </w:r>
      <w:r>
        <w:rPr>
          <w:spacing w:val="-3"/>
          <w:sz w:val="28"/>
        </w:rPr>
        <w:t xml:space="preserve"> </w:t>
      </w:r>
      <w:r>
        <w:rPr>
          <w:sz w:val="28"/>
        </w:rPr>
        <w:t>quản</w:t>
      </w:r>
      <w:r>
        <w:rPr>
          <w:spacing w:val="-2"/>
          <w:sz w:val="28"/>
        </w:rPr>
        <w:t xml:space="preserve"> </w:t>
      </w:r>
      <w:r>
        <w:rPr>
          <w:sz w:val="28"/>
        </w:rPr>
        <w:t>lý</w:t>
      </w:r>
      <w:r>
        <w:rPr>
          <w:spacing w:val="-2"/>
          <w:sz w:val="28"/>
        </w:rPr>
        <w:t xml:space="preserve"> </w:t>
      </w:r>
      <w:r>
        <w:rPr>
          <w:sz w:val="28"/>
        </w:rPr>
        <w:t>các</w:t>
      </w:r>
      <w:r>
        <w:rPr>
          <w:spacing w:val="-3"/>
          <w:sz w:val="28"/>
        </w:rPr>
        <w:t xml:space="preserve"> </w:t>
      </w:r>
      <w:r>
        <w:rPr>
          <w:sz w:val="28"/>
        </w:rPr>
        <w:t>bài</w:t>
      </w:r>
      <w:r>
        <w:rPr>
          <w:spacing w:val="-4"/>
          <w:sz w:val="28"/>
        </w:rPr>
        <w:t xml:space="preserve"> </w:t>
      </w:r>
      <w:r>
        <w:rPr>
          <w:sz w:val="28"/>
        </w:rPr>
        <w:t>viết,</w:t>
      </w:r>
      <w:r>
        <w:rPr>
          <w:spacing w:val="-4"/>
          <w:sz w:val="28"/>
        </w:rPr>
        <w:t xml:space="preserve"> </w:t>
      </w:r>
      <w:r>
        <w:rPr>
          <w:sz w:val="28"/>
        </w:rPr>
        <w:t>tin</w:t>
      </w:r>
      <w:r>
        <w:rPr>
          <w:spacing w:val="-4"/>
          <w:sz w:val="28"/>
        </w:rPr>
        <w:t xml:space="preserve"> tức.</w:t>
      </w:r>
    </w:p>
    <w:p>
      <w:pPr>
        <w:pStyle w:val="7"/>
        <w:spacing w:before="4"/>
        <w:rPr>
          <w:sz w:val="24"/>
        </w:rPr>
      </w:pPr>
    </w:p>
    <w:p>
      <w:pPr>
        <w:pStyle w:val="15"/>
        <w:numPr>
          <w:ilvl w:val="0"/>
          <w:numId w:val="24"/>
        </w:numPr>
        <w:tabs>
          <w:tab w:val="left" w:pos="868"/>
        </w:tabs>
        <w:spacing w:before="0" w:after="0" w:line="360" w:lineRule="auto"/>
        <w:ind w:left="135" w:right="174" w:firstLine="568"/>
        <w:jc w:val="both"/>
        <w:rPr>
          <w:sz w:val="28"/>
        </w:rPr>
      </w:pPr>
      <w:r>
        <w:rPr>
          <w:sz w:val="28"/>
        </w:rPr>
        <w:t>Chức năng</w:t>
      </w:r>
      <w:r>
        <w:rPr>
          <w:spacing w:val="-3"/>
          <w:sz w:val="28"/>
        </w:rPr>
        <w:t xml:space="preserve"> </w:t>
      </w:r>
      <w:r>
        <w:rPr>
          <w:sz w:val="28"/>
        </w:rPr>
        <w:t>thêm,</w:t>
      </w:r>
      <w:r>
        <w:rPr>
          <w:spacing w:val="-1"/>
          <w:sz w:val="28"/>
        </w:rPr>
        <w:t xml:space="preserve"> </w:t>
      </w:r>
      <w:r>
        <w:rPr>
          <w:sz w:val="28"/>
        </w:rPr>
        <w:t>sửa,</w:t>
      </w:r>
      <w:r>
        <w:rPr>
          <w:spacing w:val="-3"/>
          <w:sz w:val="28"/>
        </w:rPr>
        <w:t xml:space="preserve"> </w:t>
      </w:r>
      <w:r>
        <w:rPr>
          <w:sz w:val="28"/>
        </w:rPr>
        <w:t>xóa</w:t>
      </w:r>
      <w:r>
        <w:rPr>
          <w:spacing w:val="-2"/>
          <w:sz w:val="28"/>
        </w:rPr>
        <w:t xml:space="preserve"> </w:t>
      </w:r>
      <w:r>
        <w:rPr>
          <w:sz w:val="28"/>
        </w:rPr>
        <w:t>sản</w:t>
      </w:r>
      <w:r>
        <w:rPr>
          <w:spacing w:val="-1"/>
          <w:sz w:val="28"/>
        </w:rPr>
        <w:t xml:space="preserve"> </w:t>
      </w:r>
      <w:r>
        <w:rPr>
          <w:sz w:val="28"/>
        </w:rPr>
        <w:t>phẩm</w:t>
      </w:r>
      <w:r>
        <w:rPr>
          <w:spacing w:val="-2"/>
          <w:sz w:val="28"/>
        </w:rPr>
        <w:t xml:space="preserve"> </w:t>
      </w:r>
      <w:r>
        <w:rPr>
          <w:sz w:val="28"/>
        </w:rPr>
        <w:t>quản</w:t>
      </w:r>
      <w:r>
        <w:rPr>
          <w:spacing w:val="-1"/>
          <w:sz w:val="28"/>
        </w:rPr>
        <w:t xml:space="preserve"> </w:t>
      </w:r>
      <w:r>
        <w:rPr>
          <w:sz w:val="28"/>
        </w:rPr>
        <w:t>lý</w:t>
      </w:r>
      <w:r>
        <w:rPr>
          <w:spacing w:val="-1"/>
          <w:sz w:val="28"/>
        </w:rPr>
        <w:t xml:space="preserve"> </w:t>
      </w:r>
      <w:r>
        <w:rPr>
          <w:sz w:val="28"/>
        </w:rPr>
        <w:t>và hiển</w:t>
      </w:r>
      <w:r>
        <w:rPr>
          <w:spacing w:val="-1"/>
          <w:sz w:val="28"/>
        </w:rPr>
        <w:t xml:space="preserve"> </w:t>
      </w:r>
      <w:r>
        <w:rPr>
          <w:sz w:val="28"/>
        </w:rPr>
        <w:t>thị</w:t>
      </w:r>
      <w:r>
        <w:rPr>
          <w:spacing w:val="-1"/>
          <w:sz w:val="28"/>
        </w:rPr>
        <w:t xml:space="preserve"> </w:t>
      </w:r>
      <w:r>
        <w:rPr>
          <w:sz w:val="28"/>
        </w:rPr>
        <w:t>ra</w:t>
      </w:r>
      <w:r>
        <w:rPr>
          <w:spacing w:val="-2"/>
          <w:sz w:val="28"/>
        </w:rPr>
        <w:t xml:space="preserve"> </w:t>
      </w:r>
      <w:r>
        <w:rPr>
          <w:sz w:val="28"/>
        </w:rPr>
        <w:t>giao</w:t>
      </w:r>
      <w:r>
        <w:rPr>
          <w:spacing w:val="-1"/>
          <w:sz w:val="28"/>
        </w:rPr>
        <w:t xml:space="preserve"> </w:t>
      </w:r>
      <w:r>
        <w:rPr>
          <w:sz w:val="28"/>
        </w:rPr>
        <w:t>diện</w:t>
      </w:r>
      <w:r>
        <w:rPr>
          <w:spacing w:val="-1"/>
          <w:sz w:val="28"/>
        </w:rPr>
        <w:t xml:space="preserve"> </w:t>
      </w:r>
      <w:r>
        <w:rPr>
          <w:sz w:val="28"/>
        </w:rPr>
        <w:t xml:space="preserve">người </w:t>
      </w:r>
      <w:r>
        <w:rPr>
          <w:spacing w:val="-2"/>
          <w:sz w:val="28"/>
        </w:rPr>
        <w:t>dùng.</w:t>
      </w:r>
    </w:p>
    <w:p>
      <w:pPr>
        <w:pStyle w:val="15"/>
        <w:numPr>
          <w:ilvl w:val="0"/>
          <w:numId w:val="24"/>
        </w:numPr>
        <w:tabs>
          <w:tab w:val="left" w:pos="868"/>
        </w:tabs>
        <w:spacing w:before="119" w:after="0" w:line="240" w:lineRule="auto"/>
        <w:ind w:left="868" w:right="0" w:hanging="164"/>
        <w:jc w:val="left"/>
        <w:rPr>
          <w:sz w:val="28"/>
        </w:rPr>
      </w:pPr>
      <w:r>
        <w:rPr>
          <w:sz w:val="28"/>
        </w:rPr>
        <w:t>Xây</w:t>
      </w:r>
      <w:r>
        <w:rPr>
          <w:spacing w:val="-5"/>
          <w:sz w:val="28"/>
        </w:rPr>
        <w:t xml:space="preserve"> </w:t>
      </w:r>
      <w:r>
        <w:rPr>
          <w:sz w:val="28"/>
        </w:rPr>
        <w:t>dựng</w:t>
      </w:r>
      <w:r>
        <w:rPr>
          <w:spacing w:val="-4"/>
          <w:sz w:val="28"/>
        </w:rPr>
        <w:t xml:space="preserve"> </w:t>
      </w:r>
      <w:r>
        <w:rPr>
          <w:sz w:val="28"/>
        </w:rPr>
        <w:t>chức</w:t>
      </w:r>
      <w:r>
        <w:rPr>
          <w:spacing w:val="-3"/>
          <w:sz w:val="28"/>
        </w:rPr>
        <w:t xml:space="preserve"> </w:t>
      </w:r>
      <w:r>
        <w:rPr>
          <w:sz w:val="28"/>
        </w:rPr>
        <w:t>năng</w:t>
      </w:r>
      <w:r>
        <w:rPr>
          <w:spacing w:val="-4"/>
          <w:sz w:val="28"/>
        </w:rPr>
        <w:t xml:space="preserve"> </w:t>
      </w:r>
      <w:r>
        <w:rPr>
          <w:sz w:val="28"/>
        </w:rPr>
        <w:t>thêm</w:t>
      </w:r>
      <w:r>
        <w:rPr>
          <w:spacing w:val="-3"/>
          <w:sz w:val="28"/>
        </w:rPr>
        <w:t xml:space="preserve"> </w:t>
      </w:r>
      <w:r>
        <w:rPr>
          <w:sz w:val="28"/>
        </w:rPr>
        <w:t>giỏ</w:t>
      </w:r>
      <w:r>
        <w:rPr>
          <w:spacing w:val="-4"/>
          <w:sz w:val="28"/>
        </w:rPr>
        <w:t xml:space="preserve"> </w:t>
      </w:r>
      <w:r>
        <w:rPr>
          <w:sz w:val="28"/>
        </w:rPr>
        <w:t>hàng</w:t>
      </w:r>
      <w:r>
        <w:rPr>
          <w:spacing w:val="-3"/>
          <w:sz w:val="28"/>
        </w:rPr>
        <w:t xml:space="preserve"> </w:t>
      </w:r>
      <w:r>
        <w:rPr>
          <w:sz w:val="28"/>
        </w:rPr>
        <w:t>dành</w:t>
      </w:r>
      <w:r>
        <w:rPr>
          <w:spacing w:val="-4"/>
          <w:sz w:val="28"/>
        </w:rPr>
        <w:t xml:space="preserve"> </w:t>
      </w:r>
      <w:r>
        <w:rPr>
          <w:sz w:val="28"/>
        </w:rPr>
        <w:t>cho</w:t>
      </w:r>
      <w:r>
        <w:rPr>
          <w:spacing w:val="-4"/>
          <w:sz w:val="28"/>
        </w:rPr>
        <w:t xml:space="preserve"> </w:t>
      </w:r>
      <w:r>
        <w:rPr>
          <w:sz w:val="28"/>
        </w:rPr>
        <w:t>người</w:t>
      </w:r>
      <w:r>
        <w:rPr>
          <w:spacing w:val="-2"/>
          <w:sz w:val="28"/>
        </w:rPr>
        <w:t xml:space="preserve"> dùng.</w:t>
      </w:r>
    </w:p>
    <w:p>
      <w:pPr>
        <w:spacing w:after="0" w:line="240" w:lineRule="auto"/>
        <w:jc w:val="left"/>
        <w:rPr>
          <w:sz w:val="28"/>
        </w:rPr>
        <w:sectPr>
          <w:pgSz w:w="11910" w:h="16840"/>
          <w:pgMar w:top="1340" w:right="1240" w:bottom="1440" w:left="1280" w:header="0" w:footer="1174" w:gutter="0"/>
          <w:cols w:space="720" w:num="1"/>
        </w:sectPr>
      </w:pPr>
    </w:p>
    <w:p>
      <w:pPr>
        <w:pStyle w:val="15"/>
        <w:numPr>
          <w:ilvl w:val="0"/>
          <w:numId w:val="24"/>
        </w:numPr>
        <w:tabs>
          <w:tab w:val="left" w:pos="868"/>
        </w:tabs>
        <w:spacing w:before="59" w:after="0" w:line="240" w:lineRule="auto"/>
        <w:ind w:left="868" w:right="0" w:hanging="164"/>
        <w:jc w:val="left"/>
        <w:rPr>
          <w:sz w:val="28"/>
        </w:rPr>
      </w:pPr>
      <w:r>
        <w:rPr>
          <w:sz w:val="28"/>
        </w:rPr>
        <w:t>Xây</w:t>
      </w:r>
      <w:r>
        <w:rPr>
          <w:spacing w:val="-2"/>
          <w:sz w:val="28"/>
        </w:rPr>
        <w:t xml:space="preserve"> </w:t>
      </w:r>
      <w:r>
        <w:rPr>
          <w:sz w:val="28"/>
        </w:rPr>
        <w:t>dựng</w:t>
      </w:r>
      <w:r>
        <w:rPr>
          <w:spacing w:val="-4"/>
          <w:sz w:val="28"/>
        </w:rPr>
        <w:t xml:space="preserve"> </w:t>
      </w:r>
      <w:r>
        <w:rPr>
          <w:sz w:val="28"/>
        </w:rPr>
        <w:t>chức</w:t>
      </w:r>
      <w:r>
        <w:rPr>
          <w:spacing w:val="-3"/>
          <w:sz w:val="28"/>
        </w:rPr>
        <w:t xml:space="preserve"> </w:t>
      </w:r>
      <w:r>
        <w:rPr>
          <w:sz w:val="28"/>
        </w:rPr>
        <w:t>năng</w:t>
      </w:r>
      <w:r>
        <w:rPr>
          <w:spacing w:val="-4"/>
          <w:sz w:val="28"/>
        </w:rPr>
        <w:t xml:space="preserve"> </w:t>
      </w:r>
      <w:r>
        <w:rPr>
          <w:sz w:val="28"/>
        </w:rPr>
        <w:t>thanh</w:t>
      </w:r>
      <w:r>
        <w:rPr>
          <w:spacing w:val="-4"/>
          <w:sz w:val="28"/>
        </w:rPr>
        <w:t xml:space="preserve"> </w:t>
      </w:r>
      <w:r>
        <w:rPr>
          <w:sz w:val="28"/>
        </w:rPr>
        <w:t>toán</w:t>
      </w:r>
      <w:r>
        <w:rPr>
          <w:spacing w:val="-4"/>
          <w:sz w:val="28"/>
        </w:rPr>
        <w:t xml:space="preserve"> </w:t>
      </w:r>
      <w:r>
        <w:rPr>
          <w:sz w:val="28"/>
        </w:rPr>
        <w:t>dành</w:t>
      </w:r>
      <w:r>
        <w:rPr>
          <w:spacing w:val="-4"/>
          <w:sz w:val="28"/>
        </w:rPr>
        <w:t xml:space="preserve"> </w:t>
      </w:r>
      <w:r>
        <w:rPr>
          <w:sz w:val="28"/>
        </w:rPr>
        <w:t>cho</w:t>
      </w:r>
      <w:r>
        <w:rPr>
          <w:spacing w:val="-7"/>
          <w:sz w:val="28"/>
        </w:rPr>
        <w:t xml:space="preserve"> </w:t>
      </w:r>
      <w:r>
        <w:rPr>
          <w:sz w:val="28"/>
        </w:rPr>
        <w:t>người</w:t>
      </w:r>
      <w:r>
        <w:rPr>
          <w:spacing w:val="-1"/>
          <w:sz w:val="28"/>
        </w:rPr>
        <w:t xml:space="preserve"> </w:t>
      </w:r>
      <w:r>
        <w:rPr>
          <w:spacing w:val="-2"/>
          <w:sz w:val="28"/>
        </w:rPr>
        <w:t>dùng.</w:t>
      </w:r>
    </w:p>
    <w:p>
      <w:pPr>
        <w:pStyle w:val="7"/>
        <w:spacing w:before="4"/>
        <w:rPr>
          <w:sz w:val="24"/>
        </w:rPr>
      </w:pPr>
    </w:p>
    <w:p>
      <w:pPr>
        <w:pStyle w:val="15"/>
        <w:numPr>
          <w:ilvl w:val="0"/>
          <w:numId w:val="24"/>
        </w:numPr>
        <w:tabs>
          <w:tab w:val="left" w:pos="907"/>
        </w:tabs>
        <w:spacing w:before="0" w:after="0" w:line="360" w:lineRule="auto"/>
        <w:ind w:left="135" w:right="174" w:firstLine="568"/>
        <w:jc w:val="both"/>
        <w:rPr>
          <w:sz w:val="28"/>
        </w:rPr>
      </w:pPr>
      <w:r>
        <w:rPr>
          <w:sz w:val="28"/>
        </w:rPr>
        <w:t>Quản lý, xây dựng thanh điều hướng danh cho phía người dùng, trang quản trị dự án và kiểm duyệt lại toàn bộ các chức năng trước khi triển khai trên môi trường sản phẩm.</w:t>
      </w:r>
    </w:p>
    <w:p>
      <w:pPr>
        <w:pStyle w:val="4"/>
        <w:spacing w:before="119"/>
        <w:ind w:left="135" w:firstLine="0"/>
        <w:jc w:val="both"/>
        <w:rPr>
          <w:i/>
        </w:rPr>
      </w:pPr>
      <w:bookmarkStart w:id="65" w:name="_bookmark30"/>
      <w:bookmarkEnd w:id="65"/>
      <w:bookmarkStart w:id="66" w:name="3.2.5 Quản lý mã nguồn soạn thảo Github,"/>
      <w:bookmarkEnd w:id="66"/>
      <w:r>
        <w:rPr>
          <w:i/>
        </w:rPr>
        <w:t>3.2.5</w:t>
      </w:r>
      <w:r>
        <w:rPr>
          <w:i/>
          <w:spacing w:val="-3"/>
        </w:rPr>
        <w:t xml:space="preserve"> </w:t>
      </w:r>
      <w:r>
        <w:rPr>
          <w:i/>
        </w:rPr>
        <w:t>Quản</w:t>
      </w:r>
      <w:r>
        <w:rPr>
          <w:i/>
          <w:spacing w:val="-4"/>
        </w:rPr>
        <w:t xml:space="preserve"> </w:t>
      </w:r>
      <w:r>
        <w:rPr>
          <w:i/>
        </w:rPr>
        <w:t>lý</w:t>
      </w:r>
      <w:r>
        <w:rPr>
          <w:i/>
          <w:spacing w:val="-5"/>
        </w:rPr>
        <w:t xml:space="preserve"> </w:t>
      </w:r>
      <w:r>
        <w:rPr>
          <w:i/>
        </w:rPr>
        <w:t>mã</w:t>
      </w:r>
      <w:r>
        <w:rPr>
          <w:i/>
          <w:spacing w:val="-3"/>
        </w:rPr>
        <w:t xml:space="preserve"> </w:t>
      </w:r>
      <w:r>
        <w:rPr>
          <w:i/>
        </w:rPr>
        <w:t>nguồn</w:t>
      </w:r>
      <w:r>
        <w:rPr>
          <w:i/>
          <w:spacing w:val="-4"/>
        </w:rPr>
        <w:t xml:space="preserve"> </w:t>
      </w:r>
      <w:r>
        <w:rPr>
          <w:i/>
        </w:rPr>
        <w:t>soạn</w:t>
      </w:r>
      <w:r>
        <w:rPr>
          <w:i/>
          <w:spacing w:val="-3"/>
        </w:rPr>
        <w:t xml:space="preserve"> </w:t>
      </w:r>
      <w:r>
        <w:rPr>
          <w:i/>
        </w:rPr>
        <w:t>thảo</w:t>
      </w:r>
      <w:r>
        <w:rPr>
          <w:i/>
          <w:spacing w:val="-5"/>
        </w:rPr>
        <w:t xml:space="preserve"> </w:t>
      </w:r>
      <w:r>
        <w:rPr>
          <w:i/>
        </w:rPr>
        <w:t>Github,</w:t>
      </w:r>
      <w:r>
        <w:rPr>
          <w:i/>
          <w:spacing w:val="-3"/>
        </w:rPr>
        <w:t xml:space="preserve"> </w:t>
      </w:r>
      <w:r>
        <w:rPr>
          <w:i/>
          <w:spacing w:val="-5"/>
        </w:rPr>
        <w:t>Git</w:t>
      </w:r>
    </w:p>
    <w:p>
      <w:pPr>
        <w:pStyle w:val="7"/>
        <w:spacing w:before="6"/>
        <w:rPr>
          <w:b/>
          <w:i/>
          <w:sz w:val="24"/>
        </w:rPr>
      </w:pPr>
    </w:p>
    <w:p>
      <w:pPr>
        <w:pStyle w:val="7"/>
        <w:spacing w:before="1" w:line="360" w:lineRule="auto"/>
        <w:ind w:left="135" w:right="172" w:firstLine="568"/>
        <w:jc w:val="both"/>
      </w:pPr>
      <w:r>
        <w:t>Git là một hệ thống quản lý phiên bản phân tán, cho phép bạn theo dõi và điều khiển các thay đổi của mã nguồn trong dự án. GitHub là một nền tảng lưu trữ mã nguồn trực tuyến, dựa trên Git, cho phép tạo, chia sẻ, hợp tác và phân phối</w:t>
      </w:r>
      <w:r>
        <w:rPr>
          <w:spacing w:val="-1"/>
        </w:rPr>
        <w:t xml:space="preserve"> </w:t>
      </w:r>
      <w:r>
        <w:t>mã nguồn. Sử</w:t>
      </w:r>
      <w:r>
        <w:rPr>
          <w:spacing w:val="-1"/>
        </w:rPr>
        <w:t xml:space="preserve"> </w:t>
      </w:r>
      <w:r>
        <w:t>dụng</w:t>
      </w:r>
      <w:r>
        <w:rPr>
          <w:spacing w:val="-3"/>
        </w:rPr>
        <w:t xml:space="preserve"> </w:t>
      </w:r>
      <w:r>
        <w:t>các tính</w:t>
      </w:r>
      <w:r>
        <w:rPr>
          <w:spacing w:val="-1"/>
        </w:rPr>
        <w:t xml:space="preserve"> </w:t>
      </w:r>
      <w:r>
        <w:t>năng</w:t>
      </w:r>
      <w:r>
        <w:rPr>
          <w:spacing w:val="-1"/>
        </w:rPr>
        <w:t xml:space="preserve"> </w:t>
      </w:r>
      <w:r>
        <w:t>của GitHub</w:t>
      </w:r>
      <w:r>
        <w:rPr>
          <w:spacing w:val="-1"/>
        </w:rPr>
        <w:t xml:space="preserve"> </w:t>
      </w:r>
      <w:r>
        <w:t>để</w:t>
      </w:r>
      <w:r>
        <w:rPr>
          <w:spacing w:val="-2"/>
        </w:rPr>
        <w:t xml:space="preserve"> </w:t>
      </w:r>
      <w:r>
        <w:t>hỗ trợ</w:t>
      </w:r>
      <w:r>
        <w:rPr>
          <w:spacing w:val="-2"/>
        </w:rPr>
        <w:t xml:space="preserve"> </w:t>
      </w:r>
      <w:r>
        <w:t>quá trình</w:t>
      </w:r>
      <w:r>
        <w:rPr>
          <w:spacing w:val="-1"/>
        </w:rPr>
        <w:t xml:space="preserve"> </w:t>
      </w:r>
      <w:r>
        <w:t>phát</w:t>
      </w:r>
      <w:r>
        <w:rPr>
          <w:spacing w:val="-1"/>
        </w:rPr>
        <w:t xml:space="preserve"> </w:t>
      </w:r>
      <w:r>
        <w:t>triển, như: tạo nhánh, tạo yêu cầu, tạo vấn đề, tạo nhãn, tạo dự án.</w:t>
      </w:r>
    </w:p>
    <w:p>
      <w:pPr>
        <w:pStyle w:val="4"/>
        <w:spacing w:before="122"/>
        <w:ind w:left="135" w:firstLine="0"/>
        <w:rPr>
          <w:i/>
        </w:rPr>
      </w:pPr>
      <w:bookmarkStart w:id="67" w:name="3.2.6. Một số công nghệ khác "/>
      <w:bookmarkEnd w:id="67"/>
      <w:bookmarkStart w:id="68" w:name="_bookmark31"/>
      <w:bookmarkEnd w:id="68"/>
      <w:r>
        <w:rPr>
          <w:i/>
        </w:rPr>
        <w:t>3.2.6.</w:t>
      </w:r>
      <w:r>
        <w:rPr>
          <w:i/>
          <w:spacing w:val="-4"/>
        </w:rPr>
        <w:t xml:space="preserve"> </w:t>
      </w:r>
      <w:r>
        <w:rPr>
          <w:i/>
        </w:rPr>
        <w:t>Một</w:t>
      </w:r>
      <w:r>
        <w:rPr>
          <w:i/>
          <w:spacing w:val="-3"/>
        </w:rPr>
        <w:t xml:space="preserve"> </w:t>
      </w:r>
      <w:r>
        <w:rPr>
          <w:i/>
        </w:rPr>
        <w:t>số</w:t>
      </w:r>
      <w:r>
        <w:rPr>
          <w:i/>
          <w:spacing w:val="-3"/>
        </w:rPr>
        <w:t xml:space="preserve"> </w:t>
      </w:r>
      <w:r>
        <w:rPr>
          <w:i/>
        </w:rPr>
        <w:t>công</w:t>
      </w:r>
      <w:r>
        <w:rPr>
          <w:i/>
          <w:spacing w:val="-3"/>
        </w:rPr>
        <w:t xml:space="preserve"> </w:t>
      </w:r>
      <w:r>
        <w:rPr>
          <w:i/>
        </w:rPr>
        <w:t>nghệ</w:t>
      </w:r>
      <w:r>
        <w:rPr>
          <w:i/>
          <w:spacing w:val="-2"/>
        </w:rPr>
        <w:t xml:space="preserve"> </w:t>
      </w:r>
      <w:r>
        <w:rPr>
          <w:i/>
          <w:spacing w:val="-4"/>
        </w:rPr>
        <w:t>khác</w:t>
      </w:r>
    </w:p>
    <w:p>
      <w:pPr>
        <w:pStyle w:val="7"/>
        <w:spacing w:before="4"/>
        <w:rPr>
          <w:b/>
          <w:i/>
          <w:sz w:val="24"/>
        </w:rPr>
      </w:pPr>
    </w:p>
    <w:p>
      <w:pPr>
        <w:pStyle w:val="7"/>
        <w:spacing w:line="360" w:lineRule="auto"/>
        <w:ind w:left="135" w:right="105" w:firstLine="568"/>
        <w:jc w:val="both"/>
      </w:pPr>
      <w:r>
        <w:rPr>
          <w:b/>
        </w:rPr>
        <w:t>JQuery</w:t>
      </w:r>
      <w:r>
        <w:t>: JQuery là một thư viện JavaScript phổ biến và mạnh mẽ. Nó cung cấp các chức năng và phương thức giúp thao</w:t>
      </w:r>
      <w:r>
        <w:rPr>
          <w:spacing w:val="-1"/>
        </w:rPr>
        <w:t xml:space="preserve"> </w:t>
      </w:r>
      <w:r>
        <w:t>tác dễ dàng với các phần tử HTML, xử lý sự kiện và tạo hiệu ứng động trên trang web. Với cú pháp ngắn gọn và dễ đọc, jQuery giúp việc phát triển web trở nên đơn giản và hiệu quả hơn.</w:t>
      </w:r>
    </w:p>
    <w:p>
      <w:pPr>
        <w:pStyle w:val="7"/>
        <w:spacing w:before="120" w:line="360" w:lineRule="auto"/>
        <w:ind w:left="135" w:right="172" w:firstLine="720"/>
        <w:jc w:val="both"/>
      </w:pPr>
      <w:r>
        <w:rPr>
          <w:b/>
        </w:rPr>
        <w:t>Ajax</w:t>
      </w:r>
      <w:r>
        <w:t>: Với</w:t>
      </w:r>
      <w:r>
        <w:rPr>
          <w:spacing w:val="-10"/>
        </w:rPr>
        <w:t xml:space="preserve"> </w:t>
      </w:r>
      <w:r>
        <w:t>Ajax, bạn có thể gửi yêu cầu đến máy chủ và nhận phản hồi từ nó một cách bất đồng bộ, tức là không cần phải đợi trang web tải lại. Điều này cho phép cập nhật nội dung trang một cách linh hoạt và mượt mà, tạo ra trải nghiệm người dùng tốt hơn. Ajax sử dụng các công nghệ như HTML, CSS, JavaScript</w:t>
      </w:r>
      <w:r>
        <w:rPr>
          <w:spacing w:val="-1"/>
        </w:rPr>
        <w:t xml:space="preserve"> </w:t>
      </w:r>
      <w:r>
        <w:t>và</w:t>
      </w:r>
      <w:r>
        <w:rPr>
          <w:spacing w:val="-2"/>
        </w:rPr>
        <w:t xml:space="preserve"> </w:t>
      </w:r>
      <w:r>
        <w:t>XMLHttpRequest</w:t>
      </w:r>
      <w:r>
        <w:rPr>
          <w:spacing w:val="-3"/>
        </w:rPr>
        <w:t xml:space="preserve"> </w:t>
      </w:r>
      <w:r>
        <w:t>để</w:t>
      </w:r>
      <w:r>
        <w:rPr>
          <w:spacing w:val="-2"/>
        </w:rPr>
        <w:t xml:space="preserve"> </w:t>
      </w:r>
      <w:r>
        <w:t>gửi</w:t>
      </w:r>
      <w:r>
        <w:rPr>
          <w:spacing w:val="-1"/>
        </w:rPr>
        <w:t xml:space="preserve"> </w:t>
      </w:r>
      <w:r>
        <w:t>và</w:t>
      </w:r>
      <w:r>
        <w:rPr>
          <w:spacing w:val="-2"/>
        </w:rPr>
        <w:t xml:space="preserve"> </w:t>
      </w:r>
      <w:r>
        <w:t>nhận</w:t>
      </w:r>
      <w:r>
        <w:rPr>
          <w:spacing w:val="-1"/>
        </w:rPr>
        <w:t xml:space="preserve"> </w:t>
      </w:r>
      <w:r>
        <w:t>dữ</w:t>
      </w:r>
      <w:r>
        <w:rPr>
          <w:spacing w:val="-1"/>
        </w:rPr>
        <w:t xml:space="preserve"> </w:t>
      </w:r>
      <w:r>
        <w:t>liệu</w:t>
      </w:r>
      <w:r>
        <w:rPr>
          <w:spacing w:val="-1"/>
        </w:rPr>
        <w:t xml:space="preserve"> </w:t>
      </w:r>
      <w:r>
        <w:t>từ máy chủ. Nó cung</w:t>
      </w:r>
      <w:r>
        <w:rPr>
          <w:spacing w:val="-3"/>
        </w:rPr>
        <w:t xml:space="preserve"> </w:t>
      </w:r>
      <w:r>
        <w:t>cấp các phương thức và sự kiện để thao tác với dữ liệu và cập nhật trang web một cách động.</w:t>
      </w:r>
    </w:p>
    <w:p>
      <w:pPr>
        <w:pStyle w:val="7"/>
        <w:spacing w:before="121" w:line="360" w:lineRule="auto"/>
        <w:ind w:left="135" w:right="173" w:firstLine="568"/>
        <w:jc w:val="both"/>
      </w:pPr>
      <w:r>
        <w:rPr>
          <w:b/>
        </w:rPr>
        <w:t xml:space="preserve">Axios: </w:t>
      </w:r>
      <w:r>
        <w:t>Axios là một một phiên bản nổi trội hơn so với Ajax được viết dựa trên lời hứa được dùng để hỗ trợ cho việc xây dựng các ứng dụng API từ đơn giản đến phức tạp</w:t>
      </w:r>
    </w:p>
    <w:p>
      <w:pPr>
        <w:pStyle w:val="7"/>
        <w:spacing w:before="118" w:line="360" w:lineRule="auto"/>
        <w:ind w:left="135" w:right="172" w:firstLine="568"/>
        <w:jc w:val="both"/>
      </w:pPr>
      <w:r>
        <w:t>Việc tạo ra một yêu cầu HTTP dùng để gọi hay lưu dữ liệu là một trong những nhiệm vụ thường thấy mà một ứng dụng Javascript phía người dùng cần phải làm khi muốn giao tiếp với phía máy chủ. Các thư viện bên thứ ba sẽ tương tác rõ ràng mạch lạc hơn.</w:t>
      </w:r>
    </w:p>
    <w:p>
      <w:pPr>
        <w:pStyle w:val="7"/>
        <w:spacing w:before="114" w:line="360" w:lineRule="auto"/>
        <w:ind w:left="135" w:right="172" w:firstLine="568"/>
        <w:jc w:val="both"/>
      </w:pPr>
      <w:r>
        <w:rPr>
          <w:b/>
        </w:rPr>
        <w:t xml:space="preserve">Scss: </w:t>
      </w:r>
      <w:r>
        <w:t>SCSS, viết tắt của Sassy CSS, là một ngôn ngữ stylesheet mở rộng của CSS mang lại sự linh hoạt và tiện lợi trong việc phát triển giao diện web. Được thiết kế để cải thiện khả năng bảo trì và tái sử dụng mã nguồn CSS, SCSS</w:t>
      </w:r>
    </w:p>
    <w:p>
      <w:pPr>
        <w:pStyle w:val="7"/>
        <w:spacing w:before="59" w:line="360" w:lineRule="auto"/>
        <w:ind w:left="135" w:right="174"/>
        <w:jc w:val="both"/>
      </w:pPr>
      <w:r>
        <w:t>giữ nguyên cú pháp CSS truyền thống, làm cho việc chuyển đổi từ CSS sang SCSS và ngược lại trở nên thuận tiện.</w:t>
      </w:r>
    </w:p>
    <w:p>
      <w:pPr>
        <w:pStyle w:val="7"/>
        <w:spacing w:before="119" w:line="360" w:lineRule="auto"/>
        <w:ind w:left="135" w:right="172" w:firstLine="568"/>
        <w:jc w:val="both"/>
      </w:pPr>
      <w:r>
        <w:t>Một trong những điểm mạnh lớn nhất của SCSS là khả năng sử dụng biến, giúp lập trình viên đặt tên cho các giá trị và sau đó sử dụng chúng trong toàn bộ stylesheet. Điều này giúp giảm sự lặp lại mã, làm cho mã nguồn trở nên dễ đọc và bảo trì hơn. Ngoài ra, SCSS còn hỗ trợ nesting, cho phép lồng các quy tắc CSS bên trong nhau, giúp tạo ra một cấu trúc tương ứng với cây DOM, làm cho mã nguồn trở nên tự nhiên và dễ hiểu.</w:t>
      </w:r>
    </w:p>
    <w:p>
      <w:pPr>
        <w:pStyle w:val="7"/>
        <w:spacing w:before="119" w:line="360" w:lineRule="auto"/>
        <w:ind w:left="135" w:right="172" w:firstLine="568"/>
        <w:jc w:val="both"/>
      </w:pPr>
      <w:r>
        <w:t>Một tính năng khác quan trọng của SCSS là mixin, cho phép tái sử dụng đoạn mã CSS đã định nghĩa. Điều này giúp giảm sự lặp lại mã nguồn, tăng tính modular và giảm thiểu công việc khi cần thay đổi. SCSS cũng hỗ trợ các biểu thức</w:t>
      </w:r>
      <w:r>
        <w:rPr>
          <w:spacing w:val="-2"/>
        </w:rPr>
        <w:t xml:space="preserve"> </w:t>
      </w:r>
      <w:r>
        <w:t>toán</w:t>
      </w:r>
      <w:r>
        <w:rPr>
          <w:spacing w:val="-1"/>
        </w:rPr>
        <w:t xml:space="preserve"> </w:t>
      </w:r>
      <w:r>
        <w:t>học, giúp</w:t>
      </w:r>
      <w:r>
        <w:rPr>
          <w:spacing w:val="-1"/>
        </w:rPr>
        <w:t xml:space="preserve"> </w:t>
      </w:r>
      <w:r>
        <w:t>thực</w:t>
      </w:r>
      <w:r>
        <w:rPr>
          <w:spacing w:val="-2"/>
        </w:rPr>
        <w:t xml:space="preserve"> </w:t>
      </w:r>
      <w:r>
        <w:t>hiện</w:t>
      </w:r>
      <w:r>
        <w:rPr>
          <w:spacing w:val="-1"/>
        </w:rPr>
        <w:t xml:space="preserve"> </w:t>
      </w:r>
      <w:r>
        <w:t>các</w:t>
      </w:r>
      <w:r>
        <w:rPr>
          <w:spacing w:val="-2"/>
        </w:rPr>
        <w:t xml:space="preserve"> </w:t>
      </w:r>
      <w:r>
        <w:t>tính</w:t>
      </w:r>
      <w:r>
        <w:rPr>
          <w:spacing w:val="-3"/>
        </w:rPr>
        <w:t xml:space="preserve"> </w:t>
      </w:r>
      <w:r>
        <w:t>toán</w:t>
      </w:r>
      <w:r>
        <w:rPr>
          <w:spacing w:val="-1"/>
        </w:rPr>
        <w:t xml:space="preserve"> </w:t>
      </w:r>
      <w:r>
        <w:t>trong</w:t>
      </w:r>
      <w:r>
        <w:rPr>
          <w:spacing w:val="-3"/>
        </w:rPr>
        <w:t xml:space="preserve"> </w:t>
      </w:r>
      <w:r>
        <w:t>quá</w:t>
      </w:r>
      <w:r>
        <w:rPr>
          <w:spacing w:val="-2"/>
        </w:rPr>
        <w:t xml:space="preserve"> </w:t>
      </w:r>
      <w:r>
        <w:t>trình</w:t>
      </w:r>
      <w:r>
        <w:rPr>
          <w:spacing w:val="-3"/>
        </w:rPr>
        <w:t xml:space="preserve"> </w:t>
      </w:r>
      <w:r>
        <w:t>định</w:t>
      </w:r>
      <w:r>
        <w:rPr>
          <w:spacing w:val="-3"/>
        </w:rPr>
        <w:t xml:space="preserve"> </w:t>
      </w:r>
      <w:r>
        <w:t>nghĩa</w:t>
      </w:r>
      <w:r>
        <w:rPr>
          <w:spacing w:val="-2"/>
        </w:rPr>
        <w:t xml:space="preserve"> </w:t>
      </w:r>
      <w:r>
        <w:t>giá</w:t>
      </w:r>
      <w:r>
        <w:rPr>
          <w:spacing w:val="-2"/>
        </w:rPr>
        <w:t xml:space="preserve"> </w:t>
      </w:r>
      <w:r>
        <w:t>trị,</w:t>
      </w:r>
      <w:r>
        <w:rPr>
          <w:spacing w:val="-3"/>
        </w:rPr>
        <w:t xml:space="preserve"> </w:t>
      </w:r>
      <w:r>
        <w:t>làm cho mã nguồn trở nên linh hoạt hơn.</w:t>
      </w:r>
    </w:p>
    <w:p>
      <w:pPr>
        <w:pStyle w:val="7"/>
        <w:spacing w:before="6"/>
        <w:rPr>
          <w:sz w:val="8"/>
        </w:rPr>
      </w:pPr>
      <w:r>
        <w:pict>
          <v:group id="docshapegroup75" o:spid="_x0000_s1096" o:spt="203" style="position:absolute;left:0pt;margin-left:73.4pt;margin-top:6.1pt;height:183.35pt;width:448.3pt;mso-position-horizontal-relative:page;mso-wrap-distance-bottom:0pt;mso-wrap-distance-top:0pt;z-index:-251650048;mso-width-relative:page;mso-height-relative:page;" coordorigin="1468,123" coordsize="8966,3667">
            <o:lock v:ext="edit"/>
            <v:shape id="docshape76" o:spid="_x0000_s1097" o:spt="75" type="#_x0000_t75" style="position:absolute;left:1488;top:142;height:3627;width:8926;" filled="f" stroked="f" coordsize="21600,21600">
              <v:path/>
              <v:fill on="f" focussize="0,0"/>
              <v:stroke on="f"/>
              <v:imagedata r:id="rId24" o:title=""/>
              <o:lock v:ext="edit" aspectratio="t"/>
            </v:shape>
            <v:shape id="docshape77" o:spid="_x0000_s1098" style="position:absolute;left:1468;top:122;height:3667;width:8966;" fillcolor="#E7E6E6" filled="t" stroked="f" coordorigin="1468,123" coordsize="8966,3667" path="m10424,3789l1478,3789,1475,3788,1472,3787,1470,3785,1468,3782,1468,3779,1468,133,1468,129,1470,127,1472,124,1475,123,1478,123,10424,123,10427,123,10429,124,10432,127,10433,129,10434,133,1488,133,1478,143,1488,143,1488,3769,1478,3769,1488,3779,10434,3779,10433,3782,10432,3785,10429,3787,10427,3788,10424,3789xm1488,143l1478,143,1488,133,1488,143xm10414,143l1488,143,1488,133,10414,133,10414,143xm10414,3779l10414,133,10424,143,10434,143,10434,3769,10424,3769,10414,3779xm10434,143l10424,143,10414,133,10434,133,10434,143xm1488,3779l1478,3769,1488,3769,1488,3779xm10414,3779l1488,3779,1488,3769,10414,3769,10414,3779xm10434,3779l10414,3779,10424,3769,10434,3769,10434,3779xe">
              <v:path arrowok="t"/>
              <v:fill on="t" focussize="0,0"/>
              <v:stroke on="f"/>
              <v:imagedata o:title=""/>
              <o:lock v:ext="edit"/>
            </v:shape>
            <w10:wrap type="topAndBottom"/>
          </v:group>
        </w:pict>
      </w:r>
    </w:p>
    <w:p>
      <w:pPr>
        <w:spacing w:before="22"/>
        <w:ind w:left="0" w:right="38" w:firstLine="0"/>
        <w:jc w:val="center"/>
        <w:rPr>
          <w:sz w:val="28"/>
        </w:rPr>
      </w:pPr>
      <w:r>
        <w:rPr>
          <w:b/>
          <w:sz w:val="28"/>
        </w:rPr>
        <w:t>Hình</w:t>
      </w:r>
      <w:r>
        <w:rPr>
          <w:b/>
          <w:spacing w:val="-4"/>
          <w:sz w:val="28"/>
        </w:rPr>
        <w:t xml:space="preserve"> </w:t>
      </w:r>
      <w:r>
        <w:rPr>
          <w:b/>
          <w:sz w:val="28"/>
        </w:rPr>
        <w:t>3.3.</w:t>
      </w:r>
      <w:r>
        <w:rPr>
          <w:b/>
          <w:spacing w:val="-5"/>
          <w:sz w:val="28"/>
        </w:rPr>
        <w:t xml:space="preserve"> </w:t>
      </w:r>
      <w:r>
        <w:rPr>
          <w:sz w:val="28"/>
        </w:rPr>
        <w:t>Công</w:t>
      </w:r>
      <w:r>
        <w:rPr>
          <w:spacing w:val="-5"/>
          <w:sz w:val="28"/>
        </w:rPr>
        <w:t xml:space="preserve"> </w:t>
      </w:r>
      <w:r>
        <w:rPr>
          <w:sz w:val="28"/>
        </w:rPr>
        <w:t>nghệ</w:t>
      </w:r>
      <w:r>
        <w:rPr>
          <w:spacing w:val="-3"/>
          <w:sz w:val="28"/>
        </w:rPr>
        <w:t xml:space="preserve"> </w:t>
      </w:r>
      <w:r>
        <w:rPr>
          <w:spacing w:val="-4"/>
          <w:sz w:val="28"/>
        </w:rPr>
        <w:t>scss</w:t>
      </w:r>
    </w:p>
    <w:p>
      <w:pPr>
        <w:pStyle w:val="7"/>
        <w:spacing w:before="4"/>
        <w:rPr>
          <w:sz w:val="24"/>
        </w:rPr>
      </w:pPr>
    </w:p>
    <w:p>
      <w:pPr>
        <w:pStyle w:val="7"/>
        <w:spacing w:line="360" w:lineRule="auto"/>
        <w:ind w:left="135" w:right="172" w:firstLine="720"/>
        <w:jc w:val="both"/>
      </w:pPr>
      <w:r>
        <w:rPr>
          <w:b/>
        </w:rPr>
        <w:t>Bootstrap</w:t>
      </w:r>
      <w:r>
        <w:t>: Bootstrap là một framework front-end phổ biến được sử dụng để phát triển các trang web đáp ứng và thiết kế giao diện người dùng một cách nhanh chóng và dễ dàng. Bootstrap cung cấp một bộ công cụ và tài nguyên giúp xây dựng giao diện trang web đẹp mắt, linh hoạt và tương thích với nhiều thiết</w:t>
      </w:r>
      <w:r>
        <w:rPr>
          <w:spacing w:val="40"/>
        </w:rPr>
        <w:t xml:space="preserve"> </w:t>
      </w:r>
      <w:r>
        <w:t>bị</w:t>
      </w:r>
      <w:r>
        <w:rPr>
          <w:spacing w:val="-2"/>
        </w:rPr>
        <w:t xml:space="preserve"> </w:t>
      </w:r>
      <w:r>
        <w:t>và</w:t>
      </w:r>
      <w:r>
        <w:rPr>
          <w:spacing w:val="2"/>
        </w:rPr>
        <w:t xml:space="preserve"> </w:t>
      </w:r>
      <w:r>
        <w:t>kích</w:t>
      </w:r>
      <w:r>
        <w:rPr>
          <w:spacing w:val="1"/>
        </w:rPr>
        <w:t xml:space="preserve"> </w:t>
      </w:r>
      <w:r>
        <w:t>thước</w:t>
      </w:r>
      <w:r>
        <w:rPr>
          <w:spacing w:val="2"/>
        </w:rPr>
        <w:t xml:space="preserve"> </w:t>
      </w:r>
      <w:r>
        <w:t>màn</w:t>
      </w:r>
      <w:r>
        <w:rPr>
          <w:spacing w:val="1"/>
        </w:rPr>
        <w:t xml:space="preserve"> </w:t>
      </w:r>
      <w:r>
        <w:t>hình</w:t>
      </w:r>
      <w:r>
        <w:rPr>
          <w:spacing w:val="1"/>
        </w:rPr>
        <w:t xml:space="preserve"> </w:t>
      </w:r>
      <w:r>
        <w:t>khác</w:t>
      </w:r>
      <w:r>
        <w:rPr>
          <w:spacing w:val="2"/>
        </w:rPr>
        <w:t xml:space="preserve"> </w:t>
      </w:r>
      <w:r>
        <w:t>nhau.</w:t>
      </w:r>
      <w:r>
        <w:rPr>
          <w:spacing w:val="4"/>
        </w:rPr>
        <w:t xml:space="preserve"> </w:t>
      </w:r>
      <w:r>
        <w:t>Nó</w:t>
      </w:r>
      <w:r>
        <w:rPr>
          <w:spacing w:val="1"/>
        </w:rPr>
        <w:t xml:space="preserve"> </w:t>
      </w:r>
      <w:r>
        <w:t>sử</w:t>
      </w:r>
      <w:r>
        <w:rPr>
          <w:spacing w:val="1"/>
        </w:rPr>
        <w:t xml:space="preserve"> </w:t>
      </w:r>
      <w:r>
        <w:t>dụng</w:t>
      </w:r>
      <w:r>
        <w:rPr>
          <w:spacing w:val="1"/>
        </w:rPr>
        <w:t xml:space="preserve"> </w:t>
      </w:r>
      <w:r>
        <w:t>HTML,</w:t>
      </w:r>
      <w:r>
        <w:rPr>
          <w:spacing w:val="4"/>
        </w:rPr>
        <w:t xml:space="preserve"> </w:t>
      </w:r>
      <w:r>
        <w:t>CSS</w:t>
      </w:r>
      <w:r>
        <w:rPr>
          <w:spacing w:val="2"/>
        </w:rPr>
        <w:t xml:space="preserve"> </w:t>
      </w:r>
      <w:r>
        <w:t>và</w:t>
      </w:r>
      <w:r>
        <w:rPr>
          <w:spacing w:val="2"/>
        </w:rPr>
        <w:t xml:space="preserve"> </w:t>
      </w:r>
      <w:r>
        <w:t>JavaScript</w:t>
      </w:r>
      <w:r>
        <w:rPr>
          <w:spacing w:val="1"/>
        </w:rPr>
        <w:t xml:space="preserve"> </w:t>
      </w:r>
      <w:r>
        <w:rPr>
          <w:spacing w:val="-5"/>
        </w:rPr>
        <w:t>để</w:t>
      </w:r>
    </w:p>
    <w:p>
      <w:pPr>
        <w:pStyle w:val="7"/>
        <w:spacing w:before="59" w:line="360" w:lineRule="auto"/>
        <w:ind w:left="135" w:right="174"/>
        <w:jc w:val="both"/>
      </w:pPr>
      <w:r>
        <w:t>tạo ra các thành phần giao diện người dùng như nút, biểu mẫu, bảng, thanh điều hướng và nhiều hơn nữa.</w:t>
      </w:r>
    </w:p>
    <w:p>
      <w:pPr>
        <w:pStyle w:val="7"/>
        <w:spacing w:before="119" w:line="360" w:lineRule="auto"/>
        <w:ind w:left="135" w:right="174" w:firstLine="568"/>
        <w:jc w:val="both"/>
      </w:pPr>
      <w:r>
        <w:t>Một trong những ưu điểm lớn của Bootstrap là việc sử dụng lưới linh hoạt, cho phép bạn xây dựng trang website theo các cột và hàng, điều chỉnh dễ dàng</w:t>
      </w:r>
      <w:r>
        <w:rPr>
          <w:spacing w:val="40"/>
        </w:rPr>
        <w:t xml:space="preserve"> </w:t>
      </w:r>
      <w:r>
        <w:t>vị trí và kích thước của các phần tử trên trang. Điều này giúp tạo ra giao diện</w:t>
      </w:r>
      <w:r>
        <w:rPr>
          <w:spacing w:val="40"/>
        </w:rPr>
        <w:t xml:space="preserve"> </w:t>
      </w:r>
      <w:r>
        <w:t>đáp ứng, tự điều chỉnh cho các thiết bị di động và nhiều loại thiết bị có kích thước màn hình khác nhau.</w:t>
      </w:r>
    </w:p>
    <w:p>
      <w:pPr>
        <w:pStyle w:val="3"/>
        <w:numPr>
          <w:ilvl w:val="1"/>
          <w:numId w:val="23"/>
        </w:numPr>
        <w:tabs>
          <w:tab w:val="left" w:pos="628"/>
        </w:tabs>
        <w:spacing w:before="119" w:after="0" w:line="240" w:lineRule="auto"/>
        <w:ind w:left="628" w:right="0" w:hanging="493"/>
        <w:jc w:val="both"/>
      </w:pPr>
      <w:bookmarkStart w:id="69" w:name="_bookmark32"/>
      <w:bookmarkEnd w:id="69"/>
      <w:bookmarkStart w:id="70" w:name="3.3. Một số Model chính trong đồ án"/>
      <w:bookmarkEnd w:id="70"/>
      <w:r>
        <w:t>Một</w:t>
      </w:r>
      <w:r>
        <w:rPr>
          <w:spacing w:val="-5"/>
        </w:rPr>
        <w:t xml:space="preserve"> </w:t>
      </w:r>
      <w:r>
        <w:t>số</w:t>
      </w:r>
      <w:r>
        <w:rPr>
          <w:spacing w:val="-4"/>
        </w:rPr>
        <w:t xml:space="preserve"> </w:t>
      </w:r>
      <w:r>
        <w:t>Model</w:t>
      </w:r>
      <w:r>
        <w:rPr>
          <w:spacing w:val="-5"/>
        </w:rPr>
        <w:t xml:space="preserve"> </w:t>
      </w:r>
      <w:r>
        <w:t>chính</w:t>
      </w:r>
      <w:r>
        <w:rPr>
          <w:spacing w:val="-7"/>
        </w:rPr>
        <w:t xml:space="preserve"> </w:t>
      </w:r>
      <w:r>
        <w:t>trong</w:t>
      </w:r>
      <w:r>
        <w:rPr>
          <w:spacing w:val="-6"/>
        </w:rPr>
        <w:t xml:space="preserve"> </w:t>
      </w:r>
      <w:r>
        <w:t>đồ</w:t>
      </w:r>
      <w:r>
        <w:rPr>
          <w:spacing w:val="-3"/>
        </w:rPr>
        <w:t xml:space="preserve"> </w:t>
      </w:r>
      <w:r>
        <w:rPr>
          <w:spacing w:val="-5"/>
        </w:rPr>
        <w:t>án</w:t>
      </w:r>
    </w:p>
    <w:p>
      <w:pPr>
        <w:pStyle w:val="7"/>
        <w:spacing w:before="7"/>
        <w:rPr>
          <w:b/>
          <w:sz w:val="24"/>
        </w:rPr>
      </w:pPr>
    </w:p>
    <w:tbl>
      <w:tblPr>
        <w:tblStyle w:val="6"/>
        <w:tblW w:w="0" w:type="auto"/>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50"/>
        <w:gridCol w:w="2391"/>
        <w:gridCol w:w="1172"/>
        <w:gridCol w:w="301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8" w:hRule="atLeast"/>
        </w:trPr>
        <w:tc>
          <w:tcPr>
            <w:tcW w:w="2550" w:type="dxa"/>
            <w:shd w:val="clear" w:color="auto" w:fill="E7E6E6"/>
          </w:tcPr>
          <w:p>
            <w:pPr>
              <w:pStyle w:val="16"/>
              <w:spacing w:before="211"/>
              <w:ind w:left="837"/>
              <w:rPr>
                <w:b/>
                <w:sz w:val="28"/>
              </w:rPr>
            </w:pPr>
            <w:r>
              <w:rPr>
                <w:b/>
                <w:spacing w:val="-2"/>
                <w:sz w:val="28"/>
              </w:rPr>
              <w:t>Models</w:t>
            </w:r>
          </w:p>
        </w:tc>
        <w:tc>
          <w:tcPr>
            <w:tcW w:w="2391" w:type="dxa"/>
            <w:shd w:val="clear" w:color="auto" w:fill="E7E6E6"/>
          </w:tcPr>
          <w:p>
            <w:pPr>
              <w:pStyle w:val="16"/>
              <w:spacing w:before="211"/>
              <w:ind w:left="512"/>
              <w:rPr>
                <w:b/>
                <w:sz w:val="28"/>
              </w:rPr>
            </w:pPr>
            <w:r>
              <w:rPr>
                <w:b/>
                <w:spacing w:val="-2"/>
                <w:sz w:val="28"/>
              </w:rPr>
              <w:t>Controllers</w:t>
            </w:r>
          </w:p>
        </w:tc>
        <w:tc>
          <w:tcPr>
            <w:tcW w:w="1172" w:type="dxa"/>
            <w:shd w:val="clear" w:color="auto" w:fill="E7E6E6"/>
          </w:tcPr>
          <w:p>
            <w:pPr>
              <w:pStyle w:val="16"/>
              <w:spacing w:before="211"/>
              <w:ind w:left="233"/>
              <w:rPr>
                <w:b/>
                <w:sz w:val="28"/>
              </w:rPr>
            </w:pPr>
            <w:r>
              <w:rPr>
                <w:b/>
                <w:spacing w:val="-2"/>
                <w:sz w:val="28"/>
              </w:rPr>
              <w:t>Views</w:t>
            </w:r>
          </w:p>
        </w:tc>
        <w:tc>
          <w:tcPr>
            <w:tcW w:w="3013" w:type="dxa"/>
            <w:shd w:val="clear" w:color="auto" w:fill="E7E6E6"/>
          </w:tcPr>
          <w:p>
            <w:pPr>
              <w:pStyle w:val="16"/>
              <w:spacing w:before="211"/>
              <w:ind w:left="972"/>
              <w:rPr>
                <w:b/>
                <w:sz w:val="28"/>
              </w:rPr>
            </w:pPr>
            <w:r>
              <w:rPr>
                <w:b/>
                <w:sz w:val="28"/>
              </w:rPr>
              <w:t>Diễn</w:t>
            </w:r>
            <w:r>
              <w:rPr>
                <w:b/>
                <w:spacing w:val="-4"/>
                <w:sz w:val="28"/>
              </w:rPr>
              <w:t xml:space="preserve"> giải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8" w:hRule="atLeast"/>
        </w:trPr>
        <w:tc>
          <w:tcPr>
            <w:tcW w:w="2550" w:type="dxa"/>
          </w:tcPr>
          <w:p>
            <w:pPr>
              <w:pStyle w:val="16"/>
              <w:spacing w:before="239" w:line="360" w:lineRule="auto"/>
              <w:ind w:left="108"/>
              <w:rPr>
                <w:sz w:val="28"/>
              </w:rPr>
            </w:pPr>
            <w:r>
              <w:rPr>
                <w:spacing w:val="-2"/>
                <w:sz w:val="28"/>
              </w:rPr>
              <w:t>LoginModel RegisterModel</w:t>
            </w:r>
          </w:p>
        </w:tc>
        <w:tc>
          <w:tcPr>
            <w:tcW w:w="2391" w:type="dxa"/>
          </w:tcPr>
          <w:p>
            <w:pPr>
              <w:pStyle w:val="16"/>
              <w:spacing w:before="10"/>
              <w:rPr>
                <w:b/>
                <w:sz w:val="41"/>
              </w:rPr>
            </w:pPr>
          </w:p>
          <w:p>
            <w:pPr>
              <w:pStyle w:val="16"/>
              <w:ind w:left="107"/>
              <w:rPr>
                <w:sz w:val="28"/>
              </w:rPr>
            </w:pPr>
            <w:r>
              <w:rPr>
                <w:spacing w:val="-2"/>
                <w:sz w:val="28"/>
              </w:rPr>
              <w:t>AccountController</w:t>
            </w:r>
          </w:p>
        </w:tc>
        <w:tc>
          <w:tcPr>
            <w:tcW w:w="1172" w:type="dxa"/>
          </w:tcPr>
          <w:p>
            <w:pPr>
              <w:pStyle w:val="16"/>
              <w:spacing w:before="10"/>
              <w:rPr>
                <w:b/>
                <w:sz w:val="41"/>
              </w:rPr>
            </w:pPr>
          </w:p>
          <w:p>
            <w:pPr>
              <w:pStyle w:val="16"/>
              <w:ind w:left="106"/>
              <w:rPr>
                <w:sz w:val="28"/>
              </w:rPr>
            </w:pPr>
            <w:r>
              <w:rPr>
                <w:spacing w:val="-2"/>
                <w:sz w:val="28"/>
              </w:rPr>
              <w:t>Account</w:t>
            </w:r>
          </w:p>
        </w:tc>
        <w:tc>
          <w:tcPr>
            <w:tcW w:w="3013" w:type="dxa"/>
          </w:tcPr>
          <w:p>
            <w:pPr>
              <w:pStyle w:val="16"/>
              <w:spacing w:line="360" w:lineRule="auto"/>
              <w:ind w:left="108"/>
              <w:rPr>
                <w:sz w:val="28"/>
              </w:rPr>
            </w:pPr>
            <w:r>
              <w:rPr>
                <w:sz w:val="28"/>
              </w:rPr>
              <w:t>Xử</w:t>
            </w:r>
            <w:r>
              <w:rPr>
                <w:spacing w:val="40"/>
                <w:sz w:val="28"/>
              </w:rPr>
              <w:t xml:space="preserve"> </w:t>
            </w:r>
            <w:r>
              <w:rPr>
                <w:sz w:val="28"/>
              </w:rPr>
              <w:t>lý</w:t>
            </w:r>
            <w:r>
              <w:rPr>
                <w:spacing w:val="40"/>
                <w:sz w:val="28"/>
              </w:rPr>
              <w:t xml:space="preserve"> </w:t>
            </w:r>
            <w:r>
              <w:rPr>
                <w:sz w:val="28"/>
              </w:rPr>
              <w:t>việc</w:t>
            </w:r>
            <w:r>
              <w:rPr>
                <w:spacing w:val="40"/>
                <w:sz w:val="28"/>
              </w:rPr>
              <w:t xml:space="preserve"> </w:t>
            </w:r>
            <w:r>
              <w:rPr>
                <w:sz w:val="28"/>
              </w:rPr>
              <w:t>người</w:t>
            </w:r>
            <w:r>
              <w:rPr>
                <w:spacing w:val="40"/>
                <w:sz w:val="28"/>
              </w:rPr>
              <w:t xml:space="preserve"> </w:t>
            </w:r>
            <w:r>
              <w:rPr>
                <w:sz w:val="28"/>
              </w:rPr>
              <w:t>dùng truy</w:t>
            </w:r>
            <w:r>
              <w:rPr>
                <w:spacing w:val="53"/>
                <w:sz w:val="28"/>
              </w:rPr>
              <w:t xml:space="preserve"> </w:t>
            </w:r>
            <w:r>
              <w:rPr>
                <w:sz w:val="28"/>
              </w:rPr>
              <w:t>cập</w:t>
            </w:r>
            <w:r>
              <w:rPr>
                <w:spacing w:val="56"/>
                <w:sz w:val="28"/>
              </w:rPr>
              <w:t xml:space="preserve"> </w:t>
            </w:r>
            <w:r>
              <w:rPr>
                <w:sz w:val="28"/>
              </w:rPr>
              <w:t>vào</w:t>
            </w:r>
            <w:r>
              <w:rPr>
                <w:spacing w:val="56"/>
                <w:sz w:val="28"/>
              </w:rPr>
              <w:t xml:space="preserve"> </w:t>
            </w:r>
            <w:r>
              <w:rPr>
                <w:sz w:val="28"/>
              </w:rPr>
              <w:t>trang</w:t>
            </w:r>
            <w:r>
              <w:rPr>
                <w:spacing w:val="54"/>
                <w:sz w:val="28"/>
              </w:rPr>
              <w:t xml:space="preserve"> </w:t>
            </w:r>
            <w:r>
              <w:rPr>
                <w:spacing w:val="-5"/>
                <w:sz w:val="28"/>
              </w:rPr>
              <w:t>web</w:t>
            </w:r>
          </w:p>
          <w:p>
            <w:pPr>
              <w:pStyle w:val="16"/>
              <w:spacing w:line="321" w:lineRule="exact"/>
              <w:ind w:left="108"/>
              <w:rPr>
                <w:sz w:val="28"/>
              </w:rPr>
            </w:pPr>
            <w:r>
              <w:rPr>
                <w:sz w:val="28"/>
              </w:rPr>
              <w:t>và</w:t>
            </w:r>
            <w:r>
              <w:rPr>
                <w:spacing w:val="-3"/>
                <w:sz w:val="28"/>
              </w:rPr>
              <w:t xml:space="preserve"> </w:t>
            </w:r>
            <w:r>
              <w:rPr>
                <w:sz w:val="28"/>
              </w:rPr>
              <w:t>đăng</w:t>
            </w:r>
            <w:r>
              <w:rPr>
                <w:spacing w:val="-4"/>
                <w:sz w:val="28"/>
              </w:rPr>
              <w:t xml:space="preserve"> </w:t>
            </w:r>
            <w:r>
              <w:rPr>
                <w:sz w:val="28"/>
              </w:rPr>
              <w:t>ký</w:t>
            </w:r>
            <w:r>
              <w:rPr>
                <w:spacing w:val="-2"/>
                <w:sz w:val="28"/>
              </w:rPr>
              <w:t xml:space="preserve"> </w:t>
            </w:r>
            <w:r>
              <w:rPr>
                <w:sz w:val="28"/>
              </w:rPr>
              <w:t>tài</w:t>
            </w:r>
            <w:r>
              <w:rPr>
                <w:spacing w:val="-3"/>
                <w:sz w:val="28"/>
              </w:rPr>
              <w:t xml:space="preserve"> </w:t>
            </w:r>
            <w:r>
              <w:rPr>
                <w:spacing w:val="-2"/>
                <w:sz w:val="28"/>
              </w:rPr>
              <w:t>khoản.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31" w:hRule="atLeast"/>
        </w:trPr>
        <w:tc>
          <w:tcPr>
            <w:tcW w:w="2550" w:type="dxa"/>
          </w:tcPr>
          <w:p>
            <w:pPr>
              <w:pStyle w:val="16"/>
              <w:spacing w:before="8"/>
              <w:rPr>
                <w:b/>
                <w:sz w:val="41"/>
              </w:rPr>
            </w:pPr>
          </w:p>
          <w:p>
            <w:pPr>
              <w:pStyle w:val="16"/>
              <w:spacing w:line="360" w:lineRule="auto"/>
              <w:ind w:left="108"/>
              <w:rPr>
                <w:rFonts w:hint="default"/>
                <w:sz w:val="28"/>
                <w:lang w:val="en-US"/>
              </w:rPr>
            </w:pPr>
            <w:r>
              <w:rPr>
                <w:rFonts w:hint="default"/>
                <w:sz w:val="28"/>
                <w:lang w:val="en-US"/>
              </w:rPr>
              <w:t>JobModel</w:t>
            </w:r>
          </w:p>
        </w:tc>
        <w:tc>
          <w:tcPr>
            <w:tcW w:w="2391" w:type="dxa"/>
          </w:tcPr>
          <w:p>
            <w:pPr>
              <w:pStyle w:val="16"/>
              <w:rPr>
                <w:b/>
                <w:sz w:val="30"/>
              </w:rPr>
            </w:pPr>
          </w:p>
          <w:p>
            <w:pPr>
              <w:pStyle w:val="16"/>
              <w:spacing w:before="9"/>
              <w:rPr>
                <w:b/>
                <w:sz w:val="32"/>
              </w:rPr>
            </w:pPr>
          </w:p>
          <w:p>
            <w:pPr>
              <w:pStyle w:val="16"/>
              <w:ind w:left="107"/>
              <w:rPr>
                <w:rFonts w:hint="default"/>
                <w:sz w:val="28"/>
                <w:lang w:val="en-US"/>
              </w:rPr>
            </w:pPr>
            <w:r>
              <w:rPr>
                <w:rFonts w:hint="default"/>
                <w:sz w:val="28"/>
                <w:lang w:val="en-US"/>
              </w:rPr>
              <w:t>JobController</w:t>
            </w:r>
          </w:p>
        </w:tc>
        <w:tc>
          <w:tcPr>
            <w:tcW w:w="1172" w:type="dxa"/>
          </w:tcPr>
          <w:p>
            <w:pPr>
              <w:pStyle w:val="16"/>
              <w:rPr>
                <w:b/>
                <w:sz w:val="30"/>
              </w:rPr>
            </w:pPr>
          </w:p>
          <w:p>
            <w:pPr>
              <w:pStyle w:val="16"/>
              <w:spacing w:before="9"/>
              <w:rPr>
                <w:b/>
                <w:sz w:val="32"/>
              </w:rPr>
            </w:pPr>
          </w:p>
          <w:p>
            <w:pPr>
              <w:pStyle w:val="16"/>
              <w:ind w:left="106"/>
              <w:rPr>
                <w:rFonts w:hint="default"/>
                <w:sz w:val="28"/>
                <w:lang w:val="en-US"/>
              </w:rPr>
            </w:pPr>
            <w:r>
              <w:rPr>
                <w:rFonts w:hint="default"/>
                <w:spacing w:val="-2"/>
                <w:sz w:val="28"/>
                <w:lang w:val="en-US"/>
              </w:rPr>
              <w:t>Job</w:t>
            </w:r>
          </w:p>
        </w:tc>
        <w:tc>
          <w:tcPr>
            <w:tcW w:w="3013" w:type="dxa"/>
          </w:tcPr>
          <w:p>
            <w:pPr>
              <w:pStyle w:val="16"/>
              <w:spacing w:line="320" w:lineRule="exact"/>
              <w:ind w:left="108"/>
              <w:jc w:val="both"/>
              <w:rPr>
                <w:rFonts w:hint="default"/>
                <w:sz w:val="28"/>
                <w:lang w:val="vi-VN"/>
              </w:rPr>
            </w:pPr>
          </w:p>
          <w:p>
            <w:pPr>
              <w:pStyle w:val="16"/>
              <w:spacing w:line="320" w:lineRule="exact"/>
              <w:ind w:left="108"/>
              <w:jc w:val="both"/>
              <w:rPr>
                <w:rFonts w:hint="default"/>
                <w:sz w:val="28"/>
                <w:lang w:val="vi-VN"/>
              </w:rPr>
            </w:pPr>
          </w:p>
          <w:p>
            <w:pPr>
              <w:pStyle w:val="16"/>
              <w:spacing w:line="320" w:lineRule="exact"/>
              <w:ind w:left="108"/>
              <w:jc w:val="both"/>
              <w:rPr>
                <w:rFonts w:hint="default"/>
                <w:sz w:val="28"/>
                <w:lang w:val="vi-VN"/>
              </w:rPr>
            </w:pPr>
            <w:r>
              <w:rPr>
                <w:rFonts w:hint="default"/>
                <w:sz w:val="28"/>
                <w:lang w:val="vi-VN"/>
              </w:rPr>
              <w:t>Dùng để quản lí và hiện thị các công việc.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8" w:hRule="atLeast"/>
        </w:trPr>
        <w:tc>
          <w:tcPr>
            <w:tcW w:w="2550" w:type="dxa"/>
          </w:tcPr>
          <w:p>
            <w:pPr>
              <w:pStyle w:val="16"/>
              <w:spacing w:before="11"/>
              <w:rPr>
                <w:b/>
                <w:sz w:val="41"/>
              </w:rPr>
            </w:pPr>
          </w:p>
          <w:p>
            <w:pPr>
              <w:pStyle w:val="16"/>
              <w:spacing w:line="357" w:lineRule="auto"/>
              <w:ind w:left="108"/>
              <w:rPr>
                <w:rFonts w:hint="default"/>
                <w:sz w:val="28"/>
                <w:lang w:val="vi-VN"/>
              </w:rPr>
            </w:pPr>
            <w:r>
              <w:rPr>
                <w:rFonts w:hint="default"/>
                <w:sz w:val="28"/>
                <w:lang w:val="vi-VN"/>
              </w:rPr>
              <w:t>BookmarkModel</w:t>
            </w:r>
          </w:p>
        </w:tc>
        <w:tc>
          <w:tcPr>
            <w:tcW w:w="2391" w:type="dxa"/>
          </w:tcPr>
          <w:p>
            <w:pPr>
              <w:pStyle w:val="16"/>
              <w:rPr>
                <w:b/>
                <w:sz w:val="30"/>
              </w:rPr>
            </w:pPr>
          </w:p>
          <w:p>
            <w:pPr>
              <w:pStyle w:val="16"/>
              <w:spacing w:before="9"/>
              <w:rPr>
                <w:rFonts w:hint="default"/>
                <w:b w:val="0"/>
                <w:bCs/>
                <w:sz w:val="32"/>
                <w:lang w:val="vi-VN"/>
              </w:rPr>
            </w:pPr>
            <w:r>
              <w:rPr>
                <w:rFonts w:hint="default"/>
                <w:b/>
                <w:sz w:val="32"/>
                <w:lang w:val="vi-VN"/>
              </w:rPr>
              <w:t xml:space="preserve"> </w:t>
            </w:r>
            <w:r>
              <w:rPr>
                <w:rFonts w:hint="default"/>
                <w:b w:val="0"/>
                <w:bCs/>
                <w:sz w:val="32"/>
                <w:lang w:val="vi-VN"/>
              </w:rPr>
              <w:t>JobController</w:t>
            </w:r>
          </w:p>
          <w:p>
            <w:pPr>
              <w:pStyle w:val="16"/>
              <w:ind w:left="107"/>
              <w:rPr>
                <w:sz w:val="28"/>
              </w:rPr>
            </w:pPr>
          </w:p>
        </w:tc>
        <w:tc>
          <w:tcPr>
            <w:tcW w:w="1172" w:type="dxa"/>
          </w:tcPr>
          <w:p>
            <w:pPr>
              <w:pStyle w:val="16"/>
              <w:rPr>
                <w:b/>
                <w:sz w:val="30"/>
              </w:rPr>
            </w:pPr>
          </w:p>
          <w:p>
            <w:pPr>
              <w:pStyle w:val="16"/>
              <w:spacing w:before="9"/>
              <w:rPr>
                <w:b/>
                <w:sz w:val="32"/>
              </w:rPr>
            </w:pPr>
          </w:p>
          <w:p>
            <w:pPr>
              <w:pStyle w:val="16"/>
              <w:ind w:left="106"/>
              <w:rPr>
                <w:sz w:val="28"/>
              </w:rPr>
            </w:pPr>
          </w:p>
        </w:tc>
        <w:tc>
          <w:tcPr>
            <w:tcW w:w="3013" w:type="dxa"/>
          </w:tcPr>
          <w:p>
            <w:pPr>
              <w:pStyle w:val="16"/>
              <w:spacing w:line="320" w:lineRule="exact"/>
              <w:ind w:left="108"/>
              <w:jc w:val="both"/>
              <w:rPr>
                <w:rFonts w:hint="default"/>
                <w:sz w:val="28"/>
                <w:lang w:val="vi-VN"/>
              </w:rPr>
            </w:pPr>
            <w:r>
              <w:rPr>
                <w:rFonts w:hint="default"/>
                <w:sz w:val="28"/>
                <w:lang w:val="vi-VN"/>
              </w:rPr>
              <w:t>Dùng để lưu trữ các công việc mà người dùng đã lưu.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5" w:hRule="atLeast"/>
        </w:trPr>
        <w:tc>
          <w:tcPr>
            <w:tcW w:w="2550" w:type="dxa"/>
          </w:tcPr>
          <w:p>
            <w:pPr>
              <w:pStyle w:val="16"/>
              <w:spacing w:before="160"/>
              <w:ind w:left="108"/>
              <w:rPr>
                <w:rFonts w:hint="default"/>
                <w:sz w:val="28"/>
                <w:lang w:val="vi-VN"/>
              </w:rPr>
            </w:pPr>
            <w:r>
              <w:rPr>
                <w:rFonts w:hint="default"/>
                <w:sz w:val="28"/>
                <w:lang w:val="vi-VN"/>
              </w:rPr>
              <w:t>Job_activityModel</w:t>
            </w:r>
          </w:p>
        </w:tc>
        <w:tc>
          <w:tcPr>
            <w:tcW w:w="2391" w:type="dxa"/>
          </w:tcPr>
          <w:p>
            <w:pPr>
              <w:pStyle w:val="16"/>
              <w:spacing w:before="239"/>
              <w:ind w:left="107"/>
              <w:rPr>
                <w:rFonts w:hint="default"/>
                <w:sz w:val="28"/>
                <w:lang w:val="vi-VN"/>
              </w:rPr>
            </w:pPr>
            <w:r>
              <w:rPr>
                <w:rFonts w:hint="default"/>
                <w:sz w:val="28"/>
                <w:lang w:val="vi-VN"/>
              </w:rPr>
              <w:t>JobController</w:t>
            </w:r>
          </w:p>
        </w:tc>
        <w:tc>
          <w:tcPr>
            <w:tcW w:w="1172" w:type="dxa"/>
          </w:tcPr>
          <w:p>
            <w:pPr>
              <w:pStyle w:val="16"/>
              <w:spacing w:before="239"/>
              <w:ind w:left="106"/>
              <w:rPr>
                <w:sz w:val="28"/>
              </w:rPr>
            </w:pPr>
          </w:p>
        </w:tc>
        <w:tc>
          <w:tcPr>
            <w:tcW w:w="3013" w:type="dxa"/>
          </w:tcPr>
          <w:p>
            <w:pPr>
              <w:pStyle w:val="16"/>
              <w:spacing w:before="160"/>
              <w:ind w:left="108"/>
              <w:rPr>
                <w:rFonts w:hint="default"/>
                <w:sz w:val="28"/>
                <w:lang w:val="vi-VN"/>
              </w:rPr>
            </w:pPr>
            <w:r>
              <w:rPr>
                <w:rFonts w:hint="default"/>
                <w:spacing w:val="-4"/>
                <w:sz w:val="28"/>
                <w:lang w:val="vi-VN"/>
              </w:rPr>
              <w:t>Dùng để lưu trữ các job mà người dùng đã ứng tuyển.</w:t>
            </w:r>
          </w:p>
        </w:tc>
      </w:tr>
    </w:tbl>
    <w:p>
      <w:pPr>
        <w:spacing w:after="0"/>
        <w:rPr>
          <w:sz w:val="28"/>
        </w:rPr>
        <w:sectPr>
          <w:pgSz w:w="11910" w:h="16840"/>
          <w:pgMar w:top="1340" w:right="1240" w:bottom="1440" w:left="1280" w:header="0" w:footer="1174" w:gutter="0"/>
          <w:cols w:space="720" w:num="1"/>
        </w:sectPr>
      </w:pPr>
    </w:p>
    <w:p>
      <w:pPr>
        <w:pStyle w:val="3"/>
        <w:numPr>
          <w:ilvl w:val="1"/>
          <w:numId w:val="23"/>
        </w:numPr>
        <w:tabs>
          <w:tab w:val="left" w:pos="628"/>
        </w:tabs>
        <w:spacing w:before="59" w:after="0" w:line="240" w:lineRule="auto"/>
        <w:ind w:left="628" w:right="0" w:hanging="493"/>
        <w:jc w:val="left"/>
      </w:pPr>
      <w:bookmarkStart w:id="71" w:name="_bookmark33"/>
      <w:bookmarkEnd w:id="71"/>
      <w:bookmarkStart w:id="72" w:name="3.4. Giao diện hệ thống"/>
      <w:bookmarkEnd w:id="72"/>
      <w:r>
        <w:t>Giao</w:t>
      </w:r>
      <w:r>
        <w:rPr>
          <w:spacing w:val="-10"/>
        </w:rPr>
        <w:t xml:space="preserve"> </w:t>
      </w:r>
      <w:r>
        <w:t>diện</w:t>
      </w:r>
      <w:r>
        <w:rPr>
          <w:spacing w:val="-2"/>
        </w:rPr>
        <w:t xml:space="preserve"> </w:t>
      </w:r>
      <w:r>
        <w:t>hệ</w:t>
      </w:r>
      <w:r>
        <w:rPr>
          <w:spacing w:val="-3"/>
        </w:rPr>
        <w:t xml:space="preserve"> </w:t>
      </w:r>
      <w:r>
        <w:rPr>
          <w:spacing w:val="-4"/>
        </w:rPr>
        <w:t>thống</w:t>
      </w:r>
    </w:p>
    <w:p>
      <w:pPr>
        <w:pStyle w:val="7"/>
        <w:spacing w:before="4"/>
        <w:rPr>
          <w:b/>
          <w:sz w:val="24"/>
        </w:rPr>
      </w:pPr>
    </w:p>
    <w:p>
      <w:pPr>
        <w:pStyle w:val="4"/>
        <w:numPr>
          <w:ilvl w:val="2"/>
          <w:numId w:val="23"/>
        </w:numPr>
        <w:tabs>
          <w:tab w:val="left" w:pos="837"/>
        </w:tabs>
        <w:spacing w:before="0" w:after="0" w:line="240" w:lineRule="auto"/>
        <w:ind w:left="836" w:right="0" w:hanging="702"/>
        <w:jc w:val="left"/>
        <w:rPr>
          <w:i/>
        </w:rPr>
      </w:pPr>
      <w:bookmarkStart w:id="73" w:name="3.4.1. Giao diện website bán sản phẩm cô"/>
      <w:bookmarkEnd w:id="73"/>
      <w:bookmarkStart w:id="74" w:name="_bookmark34"/>
      <w:bookmarkEnd w:id="74"/>
      <w:r>
        <w:rPr>
          <w:i/>
        </w:rPr>
        <w:t>Giao</w:t>
      </w:r>
      <w:r>
        <w:rPr>
          <w:i/>
          <w:spacing w:val="-4"/>
        </w:rPr>
        <w:t xml:space="preserve"> </w:t>
      </w:r>
      <w:r>
        <w:rPr>
          <w:i/>
        </w:rPr>
        <w:t>diện</w:t>
      </w:r>
      <w:r>
        <w:rPr>
          <w:i/>
          <w:spacing w:val="-4"/>
        </w:rPr>
        <w:t xml:space="preserve"> </w:t>
      </w:r>
      <w:r>
        <w:rPr>
          <w:i/>
        </w:rPr>
        <w:t>website</w:t>
      </w:r>
      <w:r>
        <w:rPr>
          <w:i/>
          <w:spacing w:val="-4"/>
        </w:rPr>
        <w:t xml:space="preserve"> </w:t>
      </w:r>
      <w:r>
        <w:rPr>
          <w:rFonts w:hint="default"/>
          <w:i/>
          <w:spacing w:val="-4"/>
          <w:lang w:val="vi-VN"/>
        </w:rPr>
        <w:t>tuyển dụng việc làm</w:t>
      </w:r>
    </w:p>
    <w:p>
      <w:pPr>
        <w:pStyle w:val="7"/>
        <w:spacing w:before="5"/>
        <w:rPr>
          <w:b/>
          <w:i/>
          <w:sz w:val="24"/>
        </w:rPr>
      </w:pPr>
    </w:p>
    <w:p>
      <w:pPr>
        <w:pStyle w:val="15"/>
        <w:numPr>
          <w:ilvl w:val="3"/>
          <w:numId w:val="23"/>
        </w:numPr>
        <w:tabs>
          <w:tab w:val="left" w:pos="976"/>
        </w:tabs>
        <w:spacing w:before="0" w:after="0" w:line="240" w:lineRule="auto"/>
        <w:ind w:left="976" w:right="0" w:hanging="841"/>
        <w:jc w:val="left"/>
        <w:rPr>
          <w:rFonts w:hint="default"/>
          <w:i/>
          <w:sz w:val="28"/>
          <w:lang w:val="en-US"/>
        </w:rPr>
      </w:pPr>
      <w:r>
        <w:rPr>
          <w:i/>
          <w:sz w:val="28"/>
        </w:rPr>
        <w:t>Giao</w:t>
      </w:r>
      <w:r>
        <w:rPr>
          <w:i/>
          <w:spacing w:val="-3"/>
          <w:sz w:val="28"/>
        </w:rPr>
        <w:t xml:space="preserve"> </w:t>
      </w:r>
      <w:r>
        <w:rPr>
          <w:i/>
          <w:sz w:val="28"/>
        </w:rPr>
        <w:t>diện</w:t>
      </w:r>
      <w:r>
        <w:rPr>
          <w:i/>
          <w:spacing w:val="-3"/>
          <w:sz w:val="28"/>
        </w:rPr>
        <w:t xml:space="preserve"> </w:t>
      </w:r>
      <w:r>
        <w:rPr>
          <w:rFonts w:hint="default"/>
          <w:i/>
          <w:spacing w:val="-3"/>
          <w:sz w:val="28"/>
          <w:lang w:val="vi-VN"/>
        </w:rPr>
        <w:t>trang chủ</w:t>
      </w:r>
    </w:p>
    <w:p>
      <w:pPr>
        <w:pStyle w:val="7"/>
        <w:spacing w:before="3"/>
      </w:pPr>
      <w:r>
        <w:drawing>
          <wp:inline distT="0" distB="0" distL="114300" distR="114300">
            <wp:extent cx="5961380" cy="2821305"/>
            <wp:effectExtent l="0" t="0" r="12700" b="1333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5"/>
                    <a:stretch>
                      <a:fillRect/>
                    </a:stretch>
                  </pic:blipFill>
                  <pic:spPr>
                    <a:xfrm>
                      <a:off x="0" y="0"/>
                      <a:ext cx="5961380" cy="2821305"/>
                    </a:xfrm>
                    <a:prstGeom prst="rect">
                      <a:avLst/>
                    </a:prstGeom>
                    <a:noFill/>
                    <a:ln>
                      <a:noFill/>
                    </a:ln>
                  </pic:spPr>
                </pic:pic>
              </a:graphicData>
            </a:graphic>
          </wp:inline>
        </w:drawing>
      </w:r>
    </w:p>
    <w:p>
      <w:pPr>
        <w:pStyle w:val="7"/>
        <w:spacing w:before="3"/>
      </w:pPr>
    </w:p>
    <w:p>
      <w:pPr>
        <w:pStyle w:val="7"/>
        <w:spacing w:before="12"/>
        <w:ind w:left="976"/>
        <w:rPr>
          <w:rFonts w:hint="default"/>
          <w:lang w:val="vi-VN"/>
        </w:rPr>
      </w:pPr>
      <w:r>
        <w:rPr>
          <w:b/>
        </w:rPr>
        <w:t>Hình</w:t>
      </w:r>
      <w:r>
        <w:rPr>
          <w:b/>
          <w:spacing w:val="-2"/>
        </w:rPr>
        <w:t xml:space="preserve"> </w:t>
      </w:r>
      <w:r>
        <w:rPr>
          <w:b/>
        </w:rPr>
        <w:t>3.4.</w:t>
      </w:r>
      <w:r>
        <w:rPr>
          <w:b/>
          <w:spacing w:val="-5"/>
        </w:rPr>
        <w:t xml:space="preserve"> </w:t>
      </w:r>
      <w:r>
        <w:t>Giao</w:t>
      </w:r>
      <w:r>
        <w:rPr>
          <w:spacing w:val="-5"/>
        </w:rPr>
        <w:t xml:space="preserve"> </w:t>
      </w:r>
      <w:r>
        <w:t>diện</w:t>
      </w:r>
      <w:r>
        <w:rPr>
          <w:spacing w:val="-3"/>
        </w:rPr>
        <w:t xml:space="preserve"> </w:t>
      </w:r>
      <w:r>
        <w:t>hiển</w:t>
      </w:r>
      <w:r>
        <w:rPr>
          <w:spacing w:val="-2"/>
        </w:rPr>
        <w:t xml:space="preserve"> </w:t>
      </w:r>
      <w:r>
        <w:t>thị</w:t>
      </w:r>
      <w:r>
        <w:rPr>
          <w:spacing w:val="-3"/>
        </w:rPr>
        <w:t xml:space="preserve"> </w:t>
      </w:r>
      <w:r>
        <w:t>các</w:t>
      </w:r>
      <w:r>
        <w:rPr>
          <w:spacing w:val="-4"/>
        </w:rPr>
        <w:t xml:space="preserve"> </w:t>
      </w:r>
      <w:r>
        <w:rPr>
          <w:rFonts w:hint="default"/>
          <w:spacing w:val="-4"/>
          <w:lang w:val="vi-VN"/>
        </w:rPr>
        <w:t>công ty và công việc đang tuyển dụng</w:t>
      </w:r>
    </w:p>
    <w:p>
      <w:pPr>
        <w:pStyle w:val="7"/>
        <w:spacing w:before="4"/>
        <w:rPr>
          <w:sz w:val="24"/>
        </w:rPr>
      </w:pPr>
    </w:p>
    <w:p>
      <w:pPr>
        <w:pStyle w:val="7"/>
        <w:spacing w:before="1" w:line="362" w:lineRule="auto"/>
        <w:ind w:left="135" w:right="83" w:firstLine="568"/>
      </w:pPr>
      <w:r>
        <w:t xml:space="preserve">Các </w:t>
      </w:r>
      <w:r>
        <w:rPr>
          <w:rFonts w:hint="default"/>
          <w:lang w:val="vi-VN"/>
        </w:rPr>
        <w:t>bài viết</w:t>
      </w:r>
      <w:r>
        <w:t xml:space="preserve"> được hiển thị theo các danh mục giúp tối ưu việc</w:t>
      </w:r>
      <w:r>
        <w:rPr>
          <w:spacing w:val="40"/>
        </w:rPr>
        <w:t xml:space="preserve"> </w:t>
      </w:r>
      <w:r>
        <w:t>tìm kiếm  cho người dùng.</w:t>
      </w:r>
    </w:p>
    <w:p>
      <w:pPr>
        <w:pStyle w:val="7"/>
        <w:spacing w:before="114" w:line="360" w:lineRule="auto"/>
        <w:ind w:left="135" w:right="174" w:firstLine="568"/>
      </w:pPr>
      <w:r>
        <w:t>C</w:t>
      </w:r>
      <w:r>
        <w:rPr>
          <w:rFonts w:hint="default"/>
          <w:lang w:val="vi-VN"/>
        </w:rPr>
        <w:t xml:space="preserve">họn tùng danh mục website sẽ chuyển tiếp đến từng trang </w:t>
      </w:r>
      <w:r>
        <w:t xml:space="preserve"> thuộc từng danh mục đó.</w:t>
      </w:r>
    </w:p>
    <w:p>
      <w:pPr>
        <w:pStyle w:val="7"/>
        <w:spacing w:before="119" w:line="362" w:lineRule="auto"/>
        <w:ind w:left="135" w:right="174" w:firstLine="568"/>
      </w:pPr>
      <w:r>
        <w:t>Tăng trải nghiệm người dùng khi người dùng chỉ cần đưa chuột vào từng</w:t>
      </w:r>
      <w:r>
        <w:rPr>
          <w:spacing w:val="80"/>
        </w:rPr>
        <w:t xml:space="preserve"> </w:t>
      </w:r>
      <w:r>
        <w:t xml:space="preserve">danh mục hệ thống sẽ hiển thị các </w:t>
      </w:r>
      <w:r>
        <w:rPr>
          <w:rFonts w:hint="default"/>
          <w:lang w:val="vi-VN"/>
        </w:rPr>
        <w:t>bài viết</w:t>
      </w:r>
      <w:r>
        <w:t xml:space="preserve"> ra giao diện người dùng.</w:t>
      </w:r>
    </w:p>
    <w:p>
      <w:pPr>
        <w:pStyle w:val="15"/>
        <w:numPr>
          <w:ilvl w:val="3"/>
          <w:numId w:val="25"/>
        </w:numPr>
        <w:tabs>
          <w:tab w:val="left" w:pos="1048"/>
        </w:tabs>
        <w:spacing w:before="115" w:after="0" w:line="240" w:lineRule="auto"/>
        <w:ind w:left="1048" w:right="0" w:hanging="913"/>
        <w:jc w:val="left"/>
        <w:rPr>
          <w:i/>
          <w:sz w:val="28"/>
        </w:rPr>
      </w:pPr>
      <w:r>
        <w:rPr>
          <w:i/>
          <w:sz w:val="28"/>
        </w:rPr>
        <w:t>Giao</w:t>
      </w:r>
      <w:r>
        <w:rPr>
          <w:i/>
          <w:spacing w:val="-4"/>
          <w:sz w:val="28"/>
        </w:rPr>
        <w:t xml:space="preserve"> </w:t>
      </w:r>
      <w:r>
        <w:rPr>
          <w:i/>
          <w:sz w:val="28"/>
        </w:rPr>
        <w:t>diện</w:t>
      </w:r>
      <w:r>
        <w:rPr>
          <w:i/>
          <w:spacing w:val="-4"/>
          <w:sz w:val="28"/>
        </w:rPr>
        <w:t xml:space="preserve"> </w:t>
      </w:r>
      <w:r>
        <w:rPr>
          <w:i/>
          <w:sz w:val="28"/>
        </w:rPr>
        <w:t>t</w:t>
      </w:r>
      <w:r>
        <w:rPr>
          <w:rFonts w:hint="default"/>
          <w:i/>
          <w:sz w:val="28"/>
          <w:lang w:val="vi-VN"/>
        </w:rPr>
        <w:t>ìm kếm</w:t>
      </w:r>
    </w:p>
    <w:p>
      <w:pPr>
        <w:pStyle w:val="7"/>
        <w:spacing w:before="4"/>
        <w:rPr>
          <w:i/>
          <w:sz w:val="24"/>
        </w:rPr>
      </w:pPr>
    </w:p>
    <w:p>
      <w:pPr>
        <w:pStyle w:val="7"/>
        <w:spacing w:before="59"/>
        <w:ind w:left="135"/>
        <w:rPr>
          <w:rFonts w:hint="default"/>
          <w:lang w:val="vi-VN"/>
        </w:rPr>
      </w:pPr>
      <w:r>
        <w:rPr>
          <w:rFonts w:hint="default"/>
          <w:lang w:val="vi-VN"/>
        </w:rPr>
        <w:t>Các chức năng tìm kiếm nâng cao sẽ tối ưu việc tìm kiếm cho người dùng.</w:t>
      </w:r>
    </w:p>
    <w:p>
      <w:pPr>
        <w:pStyle w:val="7"/>
        <w:spacing w:before="59"/>
        <w:ind w:left="135"/>
        <w:rPr>
          <w:rFonts w:hint="default"/>
          <w:lang w:val="vi-VN"/>
        </w:rPr>
      </w:pPr>
    </w:p>
    <w:p>
      <w:pPr>
        <w:pStyle w:val="7"/>
        <w:spacing w:before="59"/>
        <w:ind w:left="135"/>
        <w:rPr>
          <w:rFonts w:hint="default"/>
          <w:lang w:val="vi-VN"/>
        </w:rPr>
      </w:pPr>
      <w:r>
        <w:rPr>
          <w:rFonts w:hint="default"/>
          <w:lang w:val="vi-VN"/>
        </w:rPr>
        <w:t xml:space="preserve">Chọn từng danh mục , tra cứu và ấn tìm kiếm kiếm , trang web sẽ hiện thị các bài </w:t>
      </w:r>
    </w:p>
    <w:p>
      <w:pPr>
        <w:pStyle w:val="7"/>
        <w:spacing w:before="59"/>
        <w:ind w:left="135"/>
        <w:rPr>
          <w:rFonts w:hint="default"/>
          <w:lang w:val="vi-VN"/>
        </w:rPr>
      </w:pPr>
      <w:r>
        <w:rPr>
          <w:rFonts w:hint="default"/>
          <w:lang w:val="vi-VN"/>
        </w:rPr>
        <w:t>viết liên quan.</w:t>
      </w:r>
    </w:p>
    <w:p>
      <w:pPr>
        <w:pStyle w:val="7"/>
        <w:spacing w:before="59"/>
        <w:ind w:left="135"/>
        <w:rPr>
          <w:rFonts w:hint="default"/>
          <w:lang w:val="vi-VN"/>
        </w:rPr>
      </w:pPr>
    </w:p>
    <w:p>
      <w:pPr>
        <w:pStyle w:val="7"/>
        <w:spacing w:before="59"/>
        <w:ind w:left="135"/>
        <w:rPr>
          <w:b/>
          <w:bCs/>
          <w:spacing w:val="-4"/>
        </w:rPr>
      </w:pPr>
      <w:r>
        <w:rPr>
          <w:rFonts w:hint="default"/>
          <w:lang w:val="vi-VN"/>
        </w:rPr>
        <w:t xml:space="preserve">Được minh họa ở </w:t>
      </w:r>
      <w:r>
        <w:rPr>
          <w:b/>
          <w:bCs/>
        </w:rPr>
        <w:t>hình</w:t>
      </w:r>
      <w:r>
        <w:rPr>
          <w:b/>
          <w:bCs/>
          <w:spacing w:val="-7"/>
        </w:rPr>
        <w:t xml:space="preserve"> </w:t>
      </w:r>
      <w:r>
        <w:rPr>
          <w:b/>
          <w:bCs/>
          <w:spacing w:val="-4"/>
        </w:rPr>
        <w:t>3.5.</w:t>
      </w:r>
    </w:p>
    <w:p>
      <w:pPr>
        <w:pStyle w:val="3"/>
        <w:spacing w:before="160"/>
        <w:ind w:left="135" w:firstLine="0"/>
        <w:rPr>
          <w:b w:val="0"/>
          <w:spacing w:val="-4"/>
        </w:rPr>
      </w:pPr>
      <w:r>
        <w:drawing>
          <wp:inline distT="0" distB="0" distL="114300" distR="114300">
            <wp:extent cx="5949315" cy="3008630"/>
            <wp:effectExtent l="0" t="0" r="9525" b="889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26"/>
                    <a:stretch>
                      <a:fillRect/>
                    </a:stretch>
                  </pic:blipFill>
                  <pic:spPr>
                    <a:xfrm>
                      <a:off x="0" y="0"/>
                      <a:ext cx="5949315" cy="3008630"/>
                    </a:xfrm>
                    <a:prstGeom prst="rect">
                      <a:avLst/>
                    </a:prstGeom>
                    <a:noFill/>
                    <a:ln>
                      <a:noFill/>
                    </a:ln>
                  </pic:spPr>
                </pic:pic>
              </a:graphicData>
            </a:graphic>
          </wp:inline>
        </w:drawing>
      </w:r>
    </w:p>
    <w:p>
      <w:pPr>
        <w:pStyle w:val="7"/>
        <w:spacing w:before="4"/>
        <w:rPr>
          <w:sz w:val="22"/>
        </w:rPr>
      </w:pPr>
    </w:p>
    <w:p>
      <w:pPr>
        <w:spacing w:before="17"/>
        <w:ind w:left="0" w:right="36" w:firstLine="0"/>
        <w:jc w:val="center"/>
        <w:rPr>
          <w:rFonts w:hint="default"/>
          <w:sz w:val="28"/>
          <w:lang w:val="vi-VN"/>
        </w:rPr>
      </w:pPr>
      <w:r>
        <w:rPr>
          <w:b/>
          <w:sz w:val="28"/>
        </w:rPr>
        <w:t>Hình</w:t>
      </w:r>
      <w:r>
        <w:rPr>
          <w:b/>
          <w:spacing w:val="-4"/>
          <w:sz w:val="28"/>
        </w:rPr>
        <w:t xml:space="preserve"> </w:t>
      </w:r>
      <w:r>
        <w:rPr>
          <w:b/>
          <w:sz w:val="28"/>
        </w:rPr>
        <w:t>3.5.</w:t>
      </w:r>
      <w:r>
        <w:rPr>
          <w:b/>
          <w:spacing w:val="-4"/>
          <w:sz w:val="28"/>
        </w:rPr>
        <w:t xml:space="preserve"> </w:t>
      </w:r>
      <w:r>
        <w:rPr>
          <w:sz w:val="28"/>
        </w:rPr>
        <w:t>Giao</w:t>
      </w:r>
      <w:r>
        <w:rPr>
          <w:spacing w:val="-4"/>
          <w:sz w:val="28"/>
        </w:rPr>
        <w:t xml:space="preserve"> </w:t>
      </w:r>
      <w:r>
        <w:rPr>
          <w:sz w:val="28"/>
        </w:rPr>
        <w:t>diện</w:t>
      </w:r>
      <w:r>
        <w:rPr>
          <w:spacing w:val="-2"/>
          <w:sz w:val="28"/>
        </w:rPr>
        <w:t xml:space="preserve"> </w:t>
      </w:r>
      <w:r>
        <w:rPr>
          <w:rFonts w:hint="default"/>
          <w:spacing w:val="-2"/>
          <w:sz w:val="28"/>
          <w:lang w:val="vi-VN"/>
        </w:rPr>
        <w:t>tìm kiếm</w:t>
      </w:r>
    </w:p>
    <w:p>
      <w:pPr>
        <w:pStyle w:val="7"/>
        <w:spacing w:before="4"/>
        <w:rPr>
          <w:sz w:val="24"/>
        </w:rPr>
      </w:pPr>
    </w:p>
    <w:p>
      <w:pPr>
        <w:pStyle w:val="15"/>
        <w:numPr>
          <w:ilvl w:val="3"/>
          <w:numId w:val="25"/>
        </w:numPr>
        <w:tabs>
          <w:tab w:val="left" w:pos="1048"/>
        </w:tabs>
        <w:spacing w:before="0" w:after="0" w:line="240" w:lineRule="auto"/>
        <w:ind w:left="1048" w:right="0" w:hanging="913"/>
        <w:jc w:val="left"/>
        <w:rPr>
          <w:rFonts w:hint="default"/>
          <w:i/>
          <w:sz w:val="28"/>
          <w:lang w:val="en-US"/>
        </w:rPr>
      </w:pPr>
      <w:r>
        <w:rPr>
          <w:i/>
          <w:sz w:val="28"/>
        </w:rPr>
        <w:t>Giao</w:t>
      </w:r>
      <w:r>
        <w:rPr>
          <w:i/>
          <w:spacing w:val="-4"/>
          <w:sz w:val="28"/>
        </w:rPr>
        <w:t xml:space="preserve"> </w:t>
      </w:r>
      <w:r>
        <w:rPr>
          <w:i/>
          <w:sz w:val="28"/>
        </w:rPr>
        <w:t>diện</w:t>
      </w:r>
      <w:r>
        <w:rPr>
          <w:i/>
          <w:spacing w:val="-4"/>
          <w:sz w:val="28"/>
        </w:rPr>
        <w:t xml:space="preserve"> </w:t>
      </w:r>
      <w:r>
        <w:rPr>
          <w:rFonts w:hint="default"/>
          <w:i/>
          <w:spacing w:val="-4"/>
          <w:sz w:val="28"/>
          <w:lang w:val="vi-VN"/>
        </w:rPr>
        <w:t>hồ sơ người dùng</w:t>
      </w:r>
    </w:p>
    <w:p>
      <w:pPr>
        <w:pStyle w:val="15"/>
        <w:numPr>
          <w:ilvl w:val="0"/>
          <w:numId w:val="0"/>
        </w:numPr>
        <w:tabs>
          <w:tab w:val="left" w:pos="1048"/>
        </w:tabs>
        <w:spacing w:before="0" w:after="0" w:line="240" w:lineRule="auto"/>
        <w:ind w:left="135" w:leftChars="0" w:right="0" w:rightChars="0"/>
        <w:jc w:val="left"/>
        <w:rPr>
          <w:rFonts w:hint="default"/>
          <w:i/>
          <w:sz w:val="28"/>
          <w:lang w:val="en-US"/>
        </w:rPr>
      </w:pPr>
    </w:p>
    <w:p>
      <w:pPr>
        <w:pStyle w:val="7"/>
        <w:spacing w:before="4"/>
      </w:pPr>
      <w:r>
        <w:drawing>
          <wp:inline distT="0" distB="0" distL="114300" distR="114300">
            <wp:extent cx="5950585" cy="3040380"/>
            <wp:effectExtent l="0" t="0" r="8255" b="762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pic:cNvPicPr>
                      <a:picLocks noChangeAspect="1"/>
                    </pic:cNvPicPr>
                  </pic:nvPicPr>
                  <pic:blipFill>
                    <a:blip r:embed="rId27"/>
                    <a:stretch>
                      <a:fillRect/>
                    </a:stretch>
                  </pic:blipFill>
                  <pic:spPr>
                    <a:xfrm>
                      <a:off x="0" y="0"/>
                      <a:ext cx="5950585" cy="3040380"/>
                    </a:xfrm>
                    <a:prstGeom prst="rect">
                      <a:avLst/>
                    </a:prstGeom>
                    <a:noFill/>
                    <a:ln>
                      <a:noFill/>
                    </a:ln>
                  </pic:spPr>
                </pic:pic>
              </a:graphicData>
            </a:graphic>
          </wp:inline>
        </w:drawing>
      </w:r>
    </w:p>
    <w:p>
      <w:pPr>
        <w:pStyle w:val="7"/>
        <w:spacing w:before="4"/>
      </w:pPr>
    </w:p>
    <w:p>
      <w:pPr>
        <w:spacing w:before="5"/>
        <w:ind w:left="2596" w:right="0" w:firstLine="0"/>
        <w:jc w:val="left"/>
        <w:rPr>
          <w:rFonts w:hint="default"/>
          <w:sz w:val="28"/>
          <w:lang w:val="vi-VN"/>
        </w:rPr>
      </w:pPr>
      <w:r>
        <w:rPr>
          <w:b/>
          <w:sz w:val="28"/>
        </w:rPr>
        <w:t>Hình</w:t>
      </w:r>
      <w:r>
        <w:rPr>
          <w:b/>
          <w:spacing w:val="-3"/>
          <w:sz w:val="28"/>
        </w:rPr>
        <w:t xml:space="preserve"> </w:t>
      </w:r>
      <w:r>
        <w:rPr>
          <w:b/>
          <w:sz w:val="28"/>
        </w:rPr>
        <w:t>3.6.</w:t>
      </w:r>
      <w:r>
        <w:rPr>
          <w:b/>
          <w:spacing w:val="-4"/>
          <w:sz w:val="28"/>
        </w:rPr>
        <w:t xml:space="preserve"> </w:t>
      </w:r>
      <w:r>
        <w:rPr>
          <w:sz w:val="28"/>
        </w:rPr>
        <w:t>Giao</w:t>
      </w:r>
      <w:r>
        <w:rPr>
          <w:spacing w:val="-4"/>
          <w:sz w:val="28"/>
        </w:rPr>
        <w:t xml:space="preserve"> </w:t>
      </w:r>
      <w:r>
        <w:rPr>
          <w:sz w:val="28"/>
        </w:rPr>
        <w:t>diện</w:t>
      </w:r>
      <w:r>
        <w:rPr>
          <w:spacing w:val="-4"/>
          <w:sz w:val="28"/>
        </w:rPr>
        <w:t xml:space="preserve"> </w:t>
      </w:r>
      <w:r>
        <w:rPr>
          <w:rFonts w:hint="default"/>
          <w:spacing w:val="-4"/>
          <w:sz w:val="28"/>
          <w:lang w:val="vi-VN"/>
        </w:rPr>
        <w:t>hồ sơ người dùng</w:t>
      </w:r>
    </w:p>
    <w:p>
      <w:pPr>
        <w:pStyle w:val="7"/>
        <w:spacing w:before="59"/>
        <w:ind w:left="135"/>
        <w:rPr>
          <w:rFonts w:hint="default"/>
          <w:spacing w:val="-4"/>
          <w:lang w:val="vi-VN"/>
        </w:rPr>
      </w:pPr>
      <w:r>
        <w:rPr>
          <w:rFonts w:hint="default"/>
          <w:spacing w:val="-4"/>
          <w:lang w:val="vi-VN"/>
        </w:rPr>
        <w:t>Người dùng có thể cập nhật hồ sơ tại đây.</w:t>
      </w:r>
    </w:p>
    <w:p>
      <w:pPr>
        <w:pStyle w:val="7"/>
        <w:spacing w:before="59"/>
        <w:ind w:left="135"/>
        <w:rPr>
          <w:b/>
        </w:rPr>
      </w:pPr>
      <w:r>
        <w:t>Minh</w:t>
      </w:r>
      <w:r>
        <w:rPr>
          <w:spacing w:val="-3"/>
        </w:rPr>
        <w:t xml:space="preserve"> </w:t>
      </w:r>
      <w:r>
        <w:t>họa</w:t>
      </w:r>
      <w:r>
        <w:rPr>
          <w:spacing w:val="-3"/>
        </w:rPr>
        <w:t xml:space="preserve"> </w:t>
      </w:r>
      <w:r>
        <w:rPr>
          <w:b/>
        </w:rPr>
        <w:t>hình</w:t>
      </w:r>
      <w:r>
        <w:rPr>
          <w:b/>
          <w:spacing w:val="-2"/>
        </w:rPr>
        <w:t xml:space="preserve"> </w:t>
      </w:r>
      <w:r>
        <w:rPr>
          <w:b/>
          <w:spacing w:val="-4"/>
        </w:rPr>
        <w:t>3.6.</w:t>
      </w:r>
    </w:p>
    <w:p>
      <w:pPr>
        <w:pStyle w:val="7"/>
        <w:spacing w:before="4"/>
        <w:rPr>
          <w:b/>
          <w:sz w:val="24"/>
        </w:rPr>
      </w:pPr>
    </w:p>
    <w:p>
      <w:pPr>
        <w:pStyle w:val="15"/>
        <w:numPr>
          <w:ilvl w:val="3"/>
          <w:numId w:val="25"/>
        </w:numPr>
        <w:tabs>
          <w:tab w:val="left" w:pos="1048"/>
        </w:tabs>
        <w:spacing w:before="0" w:after="0" w:line="240" w:lineRule="auto"/>
        <w:ind w:left="1048" w:right="0" w:hanging="913"/>
        <w:jc w:val="left"/>
        <w:rPr>
          <w:i/>
          <w:sz w:val="28"/>
        </w:rPr>
      </w:pPr>
      <w:r>
        <w:rPr>
          <w:i/>
          <w:sz w:val="28"/>
        </w:rPr>
        <w:t>Giao</w:t>
      </w:r>
      <w:r>
        <w:rPr>
          <w:i/>
          <w:spacing w:val="-5"/>
          <w:sz w:val="28"/>
        </w:rPr>
        <w:t xml:space="preserve"> </w:t>
      </w:r>
      <w:r>
        <w:rPr>
          <w:i/>
          <w:sz w:val="28"/>
        </w:rPr>
        <w:t>diện</w:t>
      </w:r>
      <w:r>
        <w:rPr>
          <w:i/>
          <w:spacing w:val="-4"/>
          <w:sz w:val="28"/>
        </w:rPr>
        <w:t xml:space="preserve"> </w:t>
      </w:r>
      <w:r>
        <w:rPr>
          <w:rFonts w:hint="default"/>
          <w:i/>
          <w:spacing w:val="-4"/>
          <w:sz w:val="28"/>
          <w:lang w:val="vi-VN"/>
        </w:rPr>
        <w:t>quản lí hồ sơ ứng viên</w:t>
      </w:r>
    </w:p>
    <w:p>
      <w:pPr>
        <w:pStyle w:val="7"/>
        <w:spacing w:before="4"/>
        <w:rPr>
          <w:i/>
          <w:sz w:val="22"/>
        </w:rPr>
      </w:pPr>
      <w:r>
        <w:drawing>
          <wp:inline distT="0" distB="0" distL="114300" distR="114300">
            <wp:extent cx="5949315" cy="2816225"/>
            <wp:effectExtent l="0" t="0" r="9525" b="3175"/>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pic:cNvPicPr>
                      <a:picLocks noChangeAspect="1"/>
                    </pic:cNvPicPr>
                  </pic:nvPicPr>
                  <pic:blipFill>
                    <a:blip r:embed="rId28"/>
                    <a:stretch>
                      <a:fillRect/>
                    </a:stretch>
                  </pic:blipFill>
                  <pic:spPr>
                    <a:xfrm>
                      <a:off x="0" y="0"/>
                      <a:ext cx="5949315" cy="2816225"/>
                    </a:xfrm>
                    <a:prstGeom prst="rect">
                      <a:avLst/>
                    </a:prstGeom>
                    <a:noFill/>
                    <a:ln>
                      <a:noFill/>
                    </a:ln>
                  </pic:spPr>
                </pic:pic>
              </a:graphicData>
            </a:graphic>
          </wp:inline>
        </w:drawing>
      </w:r>
    </w:p>
    <w:p>
      <w:pPr>
        <w:spacing w:before="26"/>
        <w:ind w:left="0" w:right="37" w:firstLine="0"/>
        <w:jc w:val="center"/>
        <w:rPr>
          <w:rFonts w:hint="default"/>
          <w:sz w:val="28"/>
          <w:lang w:val="vi-VN"/>
        </w:rPr>
      </w:pPr>
      <w:r>
        <w:rPr>
          <w:b/>
          <w:sz w:val="28"/>
        </w:rPr>
        <w:t>Hình</w:t>
      </w:r>
      <w:r>
        <w:rPr>
          <w:b/>
          <w:spacing w:val="-4"/>
          <w:sz w:val="28"/>
        </w:rPr>
        <w:t xml:space="preserve"> </w:t>
      </w:r>
      <w:r>
        <w:rPr>
          <w:b/>
          <w:sz w:val="28"/>
        </w:rPr>
        <w:t>3.7.</w:t>
      </w:r>
      <w:r>
        <w:rPr>
          <w:b/>
          <w:spacing w:val="-4"/>
          <w:sz w:val="28"/>
        </w:rPr>
        <w:t xml:space="preserve"> </w:t>
      </w:r>
      <w:r>
        <w:rPr>
          <w:sz w:val="28"/>
        </w:rPr>
        <w:t>Giao</w:t>
      </w:r>
      <w:r>
        <w:rPr>
          <w:spacing w:val="-5"/>
          <w:sz w:val="28"/>
        </w:rPr>
        <w:t xml:space="preserve"> </w:t>
      </w:r>
      <w:r>
        <w:rPr>
          <w:sz w:val="28"/>
        </w:rPr>
        <w:t>diện</w:t>
      </w:r>
      <w:r>
        <w:rPr>
          <w:spacing w:val="-2"/>
          <w:sz w:val="28"/>
        </w:rPr>
        <w:t xml:space="preserve"> </w:t>
      </w:r>
      <w:r>
        <w:rPr>
          <w:rFonts w:hint="default"/>
          <w:spacing w:val="-2"/>
          <w:sz w:val="28"/>
          <w:lang w:val="vi-VN"/>
        </w:rPr>
        <w:t>quản lí hồ sơ ứng viên</w:t>
      </w:r>
    </w:p>
    <w:p>
      <w:pPr>
        <w:pStyle w:val="7"/>
        <w:spacing w:before="5"/>
        <w:rPr>
          <w:sz w:val="24"/>
        </w:rPr>
      </w:pPr>
    </w:p>
    <w:p>
      <w:pPr>
        <w:pStyle w:val="7"/>
        <w:spacing w:line="360" w:lineRule="auto"/>
        <w:ind w:left="135" w:right="173" w:firstLine="568"/>
        <w:jc w:val="both"/>
        <w:rPr>
          <w:rFonts w:hint="default"/>
          <w:lang w:val="vi-VN"/>
        </w:rPr>
      </w:pPr>
      <w:r>
        <w:t xml:space="preserve"> </w:t>
      </w:r>
      <w:r>
        <w:rPr>
          <w:rFonts w:hint="default"/>
          <w:lang w:val="vi-VN"/>
        </w:rPr>
        <w:t>Giao diện quản lí của các nhà tuyển dụng dùng để quản lí các ứng viên ứng tuyển công việc.</w:t>
      </w:r>
    </w:p>
    <w:p>
      <w:pPr>
        <w:pStyle w:val="15"/>
        <w:numPr>
          <w:ilvl w:val="3"/>
          <w:numId w:val="25"/>
        </w:numPr>
        <w:tabs>
          <w:tab w:val="left" w:pos="1048"/>
        </w:tabs>
        <w:spacing w:before="121" w:after="0" w:line="240" w:lineRule="auto"/>
        <w:ind w:left="1048" w:right="0" w:hanging="913"/>
        <w:jc w:val="both"/>
        <w:rPr>
          <w:i/>
          <w:sz w:val="28"/>
        </w:rPr>
      </w:pPr>
      <w:r>
        <w:rPr>
          <w:i/>
          <w:sz w:val="28"/>
        </w:rPr>
        <w:t>Giao</w:t>
      </w:r>
      <w:r>
        <w:rPr>
          <w:i/>
          <w:spacing w:val="-4"/>
          <w:sz w:val="28"/>
        </w:rPr>
        <w:t xml:space="preserve"> </w:t>
      </w:r>
      <w:r>
        <w:rPr>
          <w:i/>
          <w:sz w:val="28"/>
        </w:rPr>
        <w:t>diện</w:t>
      </w:r>
      <w:r>
        <w:rPr>
          <w:i/>
          <w:spacing w:val="-3"/>
          <w:sz w:val="28"/>
        </w:rPr>
        <w:t xml:space="preserve"> </w:t>
      </w:r>
      <w:r>
        <w:rPr>
          <w:rFonts w:hint="default"/>
          <w:i/>
          <w:spacing w:val="-3"/>
          <w:sz w:val="28"/>
          <w:lang w:val="vi-VN"/>
        </w:rPr>
        <w:t>đăng bài tuyển dụng</w:t>
      </w:r>
    </w:p>
    <w:p>
      <w:pPr>
        <w:pStyle w:val="7"/>
        <w:spacing w:before="3"/>
        <w:rPr>
          <w:i/>
          <w:sz w:val="22"/>
        </w:rPr>
      </w:pPr>
      <w:r>
        <w:drawing>
          <wp:inline distT="0" distB="0" distL="114300" distR="114300">
            <wp:extent cx="5948045" cy="3041650"/>
            <wp:effectExtent l="0" t="0" r="10795" b="6350"/>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8"/>
                    <pic:cNvPicPr>
                      <a:picLocks noChangeAspect="1"/>
                    </pic:cNvPicPr>
                  </pic:nvPicPr>
                  <pic:blipFill>
                    <a:blip r:embed="rId29"/>
                    <a:stretch>
                      <a:fillRect/>
                    </a:stretch>
                  </pic:blipFill>
                  <pic:spPr>
                    <a:xfrm>
                      <a:off x="0" y="0"/>
                      <a:ext cx="5948045" cy="3041650"/>
                    </a:xfrm>
                    <a:prstGeom prst="rect">
                      <a:avLst/>
                    </a:prstGeom>
                    <a:noFill/>
                    <a:ln>
                      <a:noFill/>
                    </a:ln>
                  </pic:spPr>
                </pic:pic>
              </a:graphicData>
            </a:graphic>
          </wp:inline>
        </w:drawing>
      </w:r>
    </w:p>
    <w:p>
      <w:pPr>
        <w:pStyle w:val="7"/>
        <w:spacing w:before="17"/>
        <w:ind w:left="937"/>
        <w:jc w:val="both"/>
        <w:sectPr>
          <w:pgSz w:w="11910" w:h="16840"/>
          <w:pgMar w:top="1340" w:right="1240" w:bottom="1440" w:left="1280" w:header="0" w:footer="1174" w:gutter="0"/>
          <w:cols w:space="720" w:num="1"/>
        </w:sectPr>
      </w:pPr>
      <w:r>
        <w:rPr>
          <w:b/>
        </w:rPr>
        <w:t>Hình</w:t>
      </w:r>
      <w:r>
        <w:rPr>
          <w:b/>
          <w:spacing w:val="-3"/>
        </w:rPr>
        <w:t xml:space="preserve"> </w:t>
      </w:r>
      <w:r>
        <w:rPr>
          <w:b/>
        </w:rPr>
        <w:t>3.8.</w:t>
      </w:r>
      <w:r>
        <w:rPr>
          <w:b/>
          <w:spacing w:val="-3"/>
        </w:rPr>
        <w:t xml:space="preserve"> </w:t>
      </w:r>
      <w:r>
        <w:t>Giao</w:t>
      </w:r>
      <w:r>
        <w:rPr>
          <w:spacing w:val="-4"/>
        </w:rPr>
        <w:t xml:space="preserve"> </w:t>
      </w:r>
      <w:r>
        <w:t>diện</w:t>
      </w:r>
      <w:r>
        <w:rPr>
          <w:spacing w:val="-3"/>
        </w:rPr>
        <w:t xml:space="preserve"> </w:t>
      </w:r>
      <w:r>
        <w:rPr>
          <w:rFonts w:hint="default"/>
          <w:spacing w:val="-3"/>
          <w:lang w:val="vi-VN"/>
        </w:rPr>
        <w:t>đăng bài tuyển dụng</w:t>
      </w:r>
    </w:p>
    <w:p>
      <w:pPr>
        <w:pStyle w:val="15"/>
        <w:numPr>
          <w:ilvl w:val="3"/>
          <w:numId w:val="25"/>
        </w:numPr>
        <w:tabs>
          <w:tab w:val="left" w:pos="1048"/>
        </w:tabs>
        <w:spacing w:before="59" w:after="0" w:line="240" w:lineRule="auto"/>
        <w:ind w:left="1048" w:right="0" w:hanging="913"/>
        <w:jc w:val="left"/>
        <w:rPr>
          <w:rFonts w:hint="default"/>
          <w:i/>
          <w:sz w:val="28"/>
          <w:lang w:val="en-US"/>
        </w:rPr>
      </w:pPr>
      <w:r>
        <w:rPr>
          <w:i/>
          <w:sz w:val="28"/>
        </w:rPr>
        <w:t>Giao</w:t>
      </w:r>
      <w:r>
        <w:rPr>
          <w:i/>
          <w:spacing w:val="-4"/>
          <w:sz w:val="28"/>
        </w:rPr>
        <w:t xml:space="preserve"> </w:t>
      </w:r>
      <w:r>
        <w:rPr>
          <w:i/>
          <w:sz w:val="28"/>
        </w:rPr>
        <w:t>diện</w:t>
      </w:r>
      <w:r>
        <w:rPr>
          <w:i/>
          <w:spacing w:val="-4"/>
          <w:sz w:val="28"/>
        </w:rPr>
        <w:t xml:space="preserve"> </w:t>
      </w:r>
      <w:r>
        <w:rPr>
          <w:rFonts w:hint="default"/>
          <w:i/>
          <w:spacing w:val="-4"/>
          <w:sz w:val="28"/>
          <w:lang w:val="vi-VN"/>
        </w:rPr>
        <w:t>quản lí ngưòi dùng</w:t>
      </w:r>
    </w:p>
    <w:p>
      <w:pPr>
        <w:pStyle w:val="7"/>
        <w:spacing w:before="4"/>
        <w:rPr>
          <w:i/>
          <w:sz w:val="22"/>
        </w:rPr>
      </w:pPr>
      <w:r>
        <w:drawing>
          <wp:inline distT="0" distB="0" distL="114300" distR="114300">
            <wp:extent cx="5948045" cy="2978785"/>
            <wp:effectExtent l="0" t="0" r="10795" b="8255"/>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9"/>
                    <pic:cNvPicPr>
                      <a:picLocks noChangeAspect="1"/>
                    </pic:cNvPicPr>
                  </pic:nvPicPr>
                  <pic:blipFill>
                    <a:blip r:embed="rId30"/>
                    <a:stretch>
                      <a:fillRect/>
                    </a:stretch>
                  </pic:blipFill>
                  <pic:spPr>
                    <a:xfrm>
                      <a:off x="0" y="0"/>
                      <a:ext cx="5948045" cy="2978785"/>
                    </a:xfrm>
                    <a:prstGeom prst="rect">
                      <a:avLst/>
                    </a:prstGeom>
                    <a:noFill/>
                    <a:ln>
                      <a:noFill/>
                    </a:ln>
                  </pic:spPr>
                </pic:pic>
              </a:graphicData>
            </a:graphic>
          </wp:inline>
        </w:drawing>
      </w:r>
    </w:p>
    <w:p>
      <w:pPr>
        <w:spacing w:before="24"/>
        <w:ind w:left="0" w:right="38" w:firstLine="0"/>
        <w:jc w:val="center"/>
        <w:rPr>
          <w:rFonts w:hint="default"/>
          <w:sz w:val="28"/>
          <w:lang w:val="vi-VN"/>
        </w:rPr>
      </w:pPr>
      <w:r>
        <w:rPr>
          <w:b/>
          <w:sz w:val="28"/>
        </w:rPr>
        <w:t>Hình</w:t>
      </w:r>
      <w:r>
        <w:rPr>
          <w:b/>
          <w:spacing w:val="-3"/>
          <w:sz w:val="28"/>
        </w:rPr>
        <w:t xml:space="preserve"> </w:t>
      </w:r>
      <w:r>
        <w:rPr>
          <w:b/>
          <w:sz w:val="28"/>
        </w:rPr>
        <w:t xml:space="preserve">3.9. </w:t>
      </w:r>
      <w:r>
        <w:rPr>
          <w:sz w:val="28"/>
        </w:rPr>
        <w:t>Giao</w:t>
      </w:r>
      <w:r>
        <w:rPr>
          <w:spacing w:val="-7"/>
          <w:sz w:val="28"/>
        </w:rPr>
        <w:t xml:space="preserve"> </w:t>
      </w:r>
      <w:r>
        <w:rPr>
          <w:sz w:val="28"/>
        </w:rPr>
        <w:t>diện</w:t>
      </w:r>
      <w:r>
        <w:rPr>
          <w:spacing w:val="-3"/>
          <w:sz w:val="28"/>
        </w:rPr>
        <w:t xml:space="preserve"> </w:t>
      </w:r>
      <w:r>
        <w:rPr>
          <w:rFonts w:hint="default"/>
          <w:spacing w:val="-3"/>
          <w:sz w:val="28"/>
          <w:lang w:val="vi-VN"/>
        </w:rPr>
        <w:t>quản lí người dùng</w:t>
      </w:r>
    </w:p>
    <w:p>
      <w:pPr>
        <w:pStyle w:val="7"/>
        <w:spacing w:before="4"/>
        <w:rPr>
          <w:sz w:val="24"/>
        </w:rPr>
      </w:pPr>
    </w:p>
    <w:p>
      <w:pPr>
        <w:pStyle w:val="7"/>
        <w:spacing w:before="1" w:line="360" w:lineRule="auto"/>
        <w:ind w:left="135" w:right="174" w:firstLine="568"/>
        <w:jc w:val="both"/>
      </w:pPr>
      <w:r>
        <w:t xml:space="preserve">Sau khi </w:t>
      </w:r>
      <w:r>
        <w:rPr>
          <w:rFonts w:hint="default"/>
          <w:lang w:val="vi-VN"/>
        </w:rPr>
        <w:t>người dùng</w:t>
      </w:r>
      <w:r>
        <w:t xml:space="preserve"> đăng nhập, những tài khoản </w:t>
      </w:r>
      <w:r>
        <w:rPr>
          <w:rFonts w:hint="default"/>
          <w:lang w:val="vi-VN"/>
        </w:rPr>
        <w:t>có vai trò quản trị viên sẽ được chuyển hướng đến trang quản trị và quản lí các danh mục, người dùng,..</w:t>
      </w:r>
      <w:r>
        <w:t>.</w:t>
      </w:r>
    </w:p>
    <w:p>
      <w:pPr>
        <w:pStyle w:val="7"/>
        <w:spacing w:before="1" w:line="360" w:lineRule="auto"/>
        <w:ind w:left="135" w:right="174" w:firstLine="568"/>
        <w:jc w:val="both"/>
      </w:pPr>
    </w:p>
    <w:p>
      <w:pPr>
        <w:pStyle w:val="7"/>
        <w:spacing w:before="1" w:line="360" w:lineRule="auto"/>
        <w:ind w:left="135" w:right="174" w:firstLine="568"/>
        <w:jc w:val="both"/>
      </w:pPr>
    </w:p>
    <w:p>
      <w:pPr>
        <w:pStyle w:val="7"/>
        <w:spacing w:before="1" w:line="360" w:lineRule="auto"/>
        <w:ind w:left="135" w:right="174" w:firstLine="568"/>
        <w:jc w:val="both"/>
      </w:pPr>
    </w:p>
    <w:p>
      <w:pPr>
        <w:pStyle w:val="7"/>
        <w:spacing w:before="1" w:line="360" w:lineRule="auto"/>
        <w:ind w:left="135" w:right="174" w:firstLine="568"/>
        <w:jc w:val="both"/>
      </w:pPr>
    </w:p>
    <w:p>
      <w:pPr>
        <w:pStyle w:val="7"/>
        <w:spacing w:before="1" w:line="360" w:lineRule="auto"/>
        <w:ind w:left="135" w:right="174" w:firstLine="568"/>
        <w:jc w:val="both"/>
      </w:pPr>
    </w:p>
    <w:p>
      <w:pPr>
        <w:pStyle w:val="7"/>
        <w:spacing w:before="1" w:line="360" w:lineRule="auto"/>
        <w:ind w:left="135" w:right="174" w:firstLine="568"/>
        <w:jc w:val="both"/>
      </w:pPr>
    </w:p>
    <w:p>
      <w:pPr>
        <w:pStyle w:val="7"/>
        <w:spacing w:before="1" w:line="360" w:lineRule="auto"/>
        <w:ind w:left="135" w:right="174" w:firstLine="568"/>
        <w:jc w:val="both"/>
      </w:pPr>
    </w:p>
    <w:p>
      <w:pPr>
        <w:pStyle w:val="7"/>
        <w:spacing w:before="1" w:line="360" w:lineRule="auto"/>
        <w:ind w:left="135" w:right="174" w:firstLine="568"/>
        <w:jc w:val="both"/>
      </w:pPr>
    </w:p>
    <w:p>
      <w:pPr>
        <w:pStyle w:val="7"/>
        <w:spacing w:before="1" w:line="360" w:lineRule="auto"/>
        <w:ind w:left="135" w:right="174" w:firstLine="568"/>
        <w:jc w:val="both"/>
      </w:pPr>
    </w:p>
    <w:p>
      <w:pPr>
        <w:pStyle w:val="7"/>
        <w:spacing w:before="1" w:line="360" w:lineRule="auto"/>
        <w:ind w:left="135" w:right="174" w:firstLine="568"/>
        <w:jc w:val="both"/>
      </w:pPr>
    </w:p>
    <w:p>
      <w:pPr>
        <w:pStyle w:val="7"/>
        <w:spacing w:before="1" w:line="360" w:lineRule="auto"/>
        <w:ind w:left="135" w:right="174" w:firstLine="568"/>
        <w:jc w:val="both"/>
      </w:pPr>
    </w:p>
    <w:p>
      <w:pPr>
        <w:pStyle w:val="7"/>
        <w:spacing w:before="1" w:line="360" w:lineRule="auto"/>
        <w:ind w:left="135" w:right="174" w:firstLine="568"/>
        <w:jc w:val="both"/>
      </w:pPr>
    </w:p>
    <w:p>
      <w:pPr>
        <w:pStyle w:val="7"/>
        <w:spacing w:before="1" w:line="360" w:lineRule="auto"/>
        <w:ind w:left="135" w:right="174" w:firstLine="568"/>
        <w:jc w:val="both"/>
      </w:pPr>
    </w:p>
    <w:p>
      <w:pPr>
        <w:pStyle w:val="7"/>
        <w:spacing w:before="1" w:line="360" w:lineRule="auto"/>
        <w:ind w:left="135" w:right="174" w:firstLine="568"/>
        <w:jc w:val="both"/>
      </w:pPr>
    </w:p>
    <w:p>
      <w:pPr>
        <w:pStyle w:val="7"/>
        <w:spacing w:before="5"/>
        <w:rPr>
          <w:sz w:val="24"/>
        </w:rPr>
      </w:pPr>
      <w:bookmarkStart w:id="75" w:name="_bookmark35"/>
      <w:bookmarkEnd w:id="75"/>
      <w:bookmarkStart w:id="76" w:name="3.4.2. Giao diện trang quản trị website "/>
      <w:bookmarkEnd w:id="76"/>
    </w:p>
    <w:p>
      <w:pPr>
        <w:pStyle w:val="7"/>
        <w:spacing w:before="10"/>
        <w:rPr>
          <w:sz w:val="7"/>
        </w:rPr>
      </w:pPr>
    </w:p>
    <w:p>
      <w:pPr>
        <w:pStyle w:val="2"/>
      </w:pPr>
      <w:bookmarkStart w:id="77" w:name="KẾT LUẬN"/>
      <w:bookmarkEnd w:id="77"/>
      <w:bookmarkStart w:id="78" w:name="_bookmark36"/>
      <w:bookmarkEnd w:id="78"/>
      <w:r>
        <w:t>KẾT</w:t>
      </w:r>
      <w:r>
        <w:rPr>
          <w:spacing w:val="-8"/>
        </w:rPr>
        <w:t xml:space="preserve"> </w:t>
      </w:r>
      <w:r>
        <w:rPr>
          <w:spacing w:val="-4"/>
        </w:rPr>
        <w:t>LUẬN</w:t>
      </w:r>
    </w:p>
    <w:p>
      <w:pPr>
        <w:pStyle w:val="7"/>
        <w:spacing w:before="5"/>
        <w:rPr>
          <w:b/>
          <w:sz w:val="26"/>
        </w:rPr>
      </w:pPr>
    </w:p>
    <w:p>
      <w:pPr>
        <w:pStyle w:val="7"/>
        <w:spacing w:line="360" w:lineRule="auto"/>
        <w:ind w:left="135" w:right="172" w:firstLine="568"/>
        <w:jc w:val="both"/>
      </w:pPr>
      <w:r>
        <w:t>Sau một hành trình nghiên cứu và hoàn thiện, nhóm đã đi đến những công đoạn cuối cùng để hoàn thiện sản phẩm đồ án. Cụ thể, những kết quả và hướng phát triển có thể được tổng hợp như sau:</w:t>
      </w:r>
    </w:p>
    <w:p>
      <w:pPr>
        <w:pStyle w:val="3"/>
        <w:numPr>
          <w:ilvl w:val="1"/>
          <w:numId w:val="26"/>
        </w:numPr>
        <w:tabs>
          <w:tab w:val="left" w:pos="628"/>
        </w:tabs>
        <w:spacing w:before="119" w:after="0" w:line="240" w:lineRule="auto"/>
        <w:ind w:left="628" w:right="0" w:hanging="493"/>
        <w:jc w:val="both"/>
      </w:pPr>
      <w:bookmarkStart w:id="79" w:name="4.1. Kết quả đạt được"/>
      <w:bookmarkEnd w:id="79"/>
      <w:bookmarkStart w:id="80" w:name="_bookmark37"/>
      <w:bookmarkEnd w:id="80"/>
      <w:r>
        <w:t>Kết</w:t>
      </w:r>
      <w:r>
        <w:rPr>
          <w:spacing w:val="-4"/>
        </w:rPr>
        <w:t xml:space="preserve"> </w:t>
      </w:r>
      <w:r>
        <w:t>quả</w:t>
      </w:r>
      <w:r>
        <w:rPr>
          <w:spacing w:val="-5"/>
        </w:rPr>
        <w:t xml:space="preserve"> </w:t>
      </w:r>
      <w:r>
        <w:t>đạt</w:t>
      </w:r>
      <w:r>
        <w:rPr>
          <w:spacing w:val="-3"/>
        </w:rPr>
        <w:t xml:space="preserve"> </w:t>
      </w:r>
      <w:r>
        <w:rPr>
          <w:spacing w:val="-4"/>
        </w:rPr>
        <w:t>được</w:t>
      </w:r>
    </w:p>
    <w:p>
      <w:pPr>
        <w:pStyle w:val="7"/>
        <w:spacing w:before="6"/>
        <w:rPr>
          <w:b/>
          <w:sz w:val="24"/>
        </w:rPr>
      </w:pPr>
    </w:p>
    <w:p>
      <w:pPr>
        <w:pStyle w:val="7"/>
        <w:spacing w:before="1" w:line="360" w:lineRule="auto"/>
        <w:ind w:left="135" w:right="174" w:firstLine="568"/>
        <w:jc w:val="both"/>
      </w:pPr>
      <w:r>
        <w:rPr>
          <w:rFonts w:hint="default"/>
        </w:rPr>
        <w:t>Mô tả và thực hiện các kiến thức liên quan đến quản lý và triển khai ứng dụng Web, dựa trên nền tảng Laravel. Nâng cao tinh thần tự học, tự nghiên cứu.</w:t>
      </w:r>
    </w:p>
    <w:p>
      <w:pPr>
        <w:pStyle w:val="7"/>
        <w:spacing w:before="118"/>
        <w:ind w:left="704"/>
      </w:pPr>
      <w:r>
        <w:t>Nâng</w:t>
      </w:r>
      <w:r>
        <w:rPr>
          <w:spacing w:val="-5"/>
        </w:rPr>
        <w:t xml:space="preserve"> </w:t>
      </w:r>
      <w:r>
        <w:t>cao</w:t>
      </w:r>
      <w:r>
        <w:rPr>
          <w:spacing w:val="-3"/>
        </w:rPr>
        <w:t xml:space="preserve"> </w:t>
      </w:r>
      <w:r>
        <w:t>tinh</w:t>
      </w:r>
      <w:r>
        <w:rPr>
          <w:spacing w:val="-4"/>
        </w:rPr>
        <w:t xml:space="preserve"> </w:t>
      </w:r>
      <w:r>
        <w:t>thần</w:t>
      </w:r>
      <w:r>
        <w:rPr>
          <w:spacing w:val="-3"/>
        </w:rPr>
        <w:t xml:space="preserve"> </w:t>
      </w:r>
      <w:r>
        <w:t>tự</w:t>
      </w:r>
      <w:r>
        <w:rPr>
          <w:spacing w:val="-3"/>
        </w:rPr>
        <w:t xml:space="preserve"> </w:t>
      </w:r>
      <w:r>
        <w:t>học,</w:t>
      </w:r>
      <w:r>
        <w:rPr>
          <w:spacing w:val="-4"/>
        </w:rPr>
        <w:t xml:space="preserve"> </w:t>
      </w:r>
      <w:r>
        <w:t>tự</w:t>
      </w:r>
      <w:r>
        <w:rPr>
          <w:spacing w:val="-3"/>
        </w:rPr>
        <w:t xml:space="preserve"> </w:t>
      </w:r>
      <w:r>
        <w:t>nghiên</w:t>
      </w:r>
      <w:r>
        <w:rPr>
          <w:spacing w:val="-4"/>
        </w:rPr>
        <w:t xml:space="preserve"> cứu.</w:t>
      </w:r>
    </w:p>
    <w:p>
      <w:pPr>
        <w:pStyle w:val="7"/>
        <w:spacing w:before="5"/>
        <w:rPr>
          <w:sz w:val="24"/>
        </w:rPr>
      </w:pPr>
    </w:p>
    <w:p>
      <w:pPr>
        <w:pStyle w:val="7"/>
        <w:spacing w:line="362" w:lineRule="auto"/>
        <w:ind w:left="135" w:right="174" w:firstLine="568"/>
        <w:jc w:val="both"/>
        <w:rPr>
          <w:rFonts w:hint="default"/>
          <w:lang w:val="en-US"/>
        </w:rPr>
      </w:pPr>
      <w:r>
        <w:rPr>
          <w:rFonts w:hint="default"/>
        </w:rPr>
        <w:t>Sự hiểu biết về các công nghệ lập trình như Eloquent ORM, Query Builder, được áp dụng để xây dựng ứng dụng Web động với tương tác cơ sở dữ liệu. Sử dụng được công cụ quản lý mã nguồn GitHub.</w:t>
      </w:r>
    </w:p>
    <w:p>
      <w:pPr>
        <w:pStyle w:val="7"/>
        <w:spacing w:before="7"/>
        <w:rPr>
          <w:sz w:val="24"/>
        </w:rPr>
      </w:pPr>
    </w:p>
    <w:p>
      <w:pPr>
        <w:pStyle w:val="7"/>
        <w:spacing w:line="360" w:lineRule="auto"/>
        <w:ind w:left="135" w:right="174" w:firstLine="568"/>
        <w:jc w:val="both"/>
      </w:pPr>
      <w:r>
        <w:t xml:space="preserve">Áp dụng mô hình MVC trên nền tảng </w:t>
      </w:r>
      <w:r>
        <w:rPr>
          <w:rFonts w:hint="default"/>
          <w:lang w:val="vi-VN"/>
        </w:rPr>
        <w:t xml:space="preserve">Laravel </w:t>
      </w:r>
      <w:r>
        <w:t>để phát triển và xây dựng Website, rèn luyện kỹ năng thiết kế và lập trình.</w:t>
      </w:r>
    </w:p>
    <w:p>
      <w:pPr>
        <w:pStyle w:val="7"/>
        <w:spacing w:before="119"/>
        <w:ind w:left="704"/>
      </w:pPr>
      <w:r>
        <w:t>Rèn</w:t>
      </w:r>
      <w:r>
        <w:rPr>
          <w:spacing w:val="-3"/>
        </w:rPr>
        <w:t xml:space="preserve"> </w:t>
      </w:r>
      <w:r>
        <w:t>luyện</w:t>
      </w:r>
      <w:r>
        <w:rPr>
          <w:spacing w:val="-4"/>
        </w:rPr>
        <w:t xml:space="preserve"> </w:t>
      </w:r>
      <w:r>
        <w:t>kỹ</w:t>
      </w:r>
      <w:r>
        <w:rPr>
          <w:spacing w:val="-3"/>
        </w:rPr>
        <w:t xml:space="preserve"> </w:t>
      </w:r>
      <w:r>
        <w:t>năng</w:t>
      </w:r>
      <w:r>
        <w:rPr>
          <w:spacing w:val="-4"/>
        </w:rPr>
        <w:t xml:space="preserve"> </w:t>
      </w:r>
      <w:r>
        <w:t>soản</w:t>
      </w:r>
      <w:r>
        <w:rPr>
          <w:spacing w:val="-3"/>
        </w:rPr>
        <w:t xml:space="preserve"> </w:t>
      </w:r>
      <w:r>
        <w:t>thảo</w:t>
      </w:r>
      <w:r>
        <w:rPr>
          <w:spacing w:val="-2"/>
        </w:rPr>
        <w:t xml:space="preserve"> </w:t>
      </w:r>
      <w:r>
        <w:t>văn</w:t>
      </w:r>
      <w:r>
        <w:rPr>
          <w:spacing w:val="-4"/>
        </w:rPr>
        <w:t xml:space="preserve"> bản.</w:t>
      </w:r>
    </w:p>
    <w:p>
      <w:pPr>
        <w:pStyle w:val="7"/>
        <w:spacing w:before="4"/>
        <w:rPr>
          <w:sz w:val="24"/>
        </w:rPr>
      </w:pPr>
    </w:p>
    <w:p>
      <w:pPr>
        <w:pStyle w:val="3"/>
        <w:numPr>
          <w:ilvl w:val="1"/>
          <w:numId w:val="26"/>
        </w:numPr>
        <w:tabs>
          <w:tab w:val="left" w:pos="628"/>
        </w:tabs>
        <w:spacing w:before="0" w:after="0" w:line="240" w:lineRule="auto"/>
        <w:ind w:left="628" w:right="0" w:hanging="493"/>
        <w:jc w:val="both"/>
      </w:pPr>
      <w:bookmarkStart w:id="81" w:name="_bookmark38"/>
      <w:bookmarkEnd w:id="81"/>
      <w:bookmarkStart w:id="82" w:name="4.2. Những tồn tại và hạn chế"/>
      <w:bookmarkEnd w:id="82"/>
      <w:r>
        <w:t>Những</w:t>
      </w:r>
      <w:r>
        <w:rPr>
          <w:spacing w:val="-4"/>
        </w:rPr>
        <w:t xml:space="preserve"> </w:t>
      </w:r>
      <w:r>
        <w:t>tồn</w:t>
      </w:r>
      <w:r>
        <w:rPr>
          <w:spacing w:val="-4"/>
        </w:rPr>
        <w:t xml:space="preserve"> </w:t>
      </w:r>
      <w:r>
        <w:t>tại</w:t>
      </w:r>
      <w:r>
        <w:rPr>
          <w:spacing w:val="-3"/>
        </w:rPr>
        <w:t xml:space="preserve"> </w:t>
      </w:r>
      <w:r>
        <w:t>và</w:t>
      </w:r>
      <w:r>
        <w:rPr>
          <w:spacing w:val="-3"/>
        </w:rPr>
        <w:t xml:space="preserve"> </w:t>
      </w:r>
      <w:r>
        <w:t>hạn</w:t>
      </w:r>
      <w:r>
        <w:rPr>
          <w:spacing w:val="-4"/>
        </w:rPr>
        <w:t xml:space="preserve"> </w:t>
      </w:r>
      <w:r>
        <w:rPr>
          <w:spacing w:val="-5"/>
        </w:rPr>
        <w:t>chế</w:t>
      </w:r>
    </w:p>
    <w:p>
      <w:pPr>
        <w:pStyle w:val="7"/>
        <w:spacing w:before="7"/>
        <w:rPr>
          <w:b/>
          <w:sz w:val="24"/>
        </w:rPr>
      </w:pPr>
    </w:p>
    <w:p>
      <w:pPr>
        <w:pStyle w:val="7"/>
        <w:spacing w:line="360" w:lineRule="auto"/>
        <w:ind w:left="135" w:right="174" w:firstLine="280"/>
      </w:pPr>
      <w:r>
        <w:t>Chưa có nhiều kinh nghiệm nhiều trong việc xây dựng chương trình quản lý</w:t>
      </w:r>
      <w:r>
        <w:rPr>
          <w:spacing w:val="40"/>
        </w:rPr>
        <w:t xml:space="preserve"> </w:t>
      </w:r>
      <w:r>
        <w:t>với quy mô lớn.</w:t>
      </w:r>
    </w:p>
    <w:p>
      <w:pPr>
        <w:pStyle w:val="7"/>
        <w:spacing w:before="119" w:line="360" w:lineRule="auto"/>
        <w:ind w:left="135" w:firstLine="280"/>
      </w:pPr>
      <w:r>
        <w:t>Còn gặp nhiều</w:t>
      </w:r>
      <w:r>
        <w:rPr>
          <w:spacing w:val="-1"/>
        </w:rPr>
        <w:t xml:space="preserve"> </w:t>
      </w:r>
      <w:r>
        <w:t>sai sót</w:t>
      </w:r>
      <w:r>
        <w:rPr>
          <w:spacing w:val="-1"/>
        </w:rPr>
        <w:t xml:space="preserve"> </w:t>
      </w:r>
      <w:r>
        <w:t>và gặp phải những</w:t>
      </w:r>
      <w:r>
        <w:rPr>
          <w:spacing w:val="-1"/>
        </w:rPr>
        <w:t xml:space="preserve"> </w:t>
      </w:r>
      <w:r>
        <w:t>lỗi cơ bản trong giai</w:t>
      </w:r>
      <w:r>
        <w:rPr>
          <w:spacing w:val="-1"/>
        </w:rPr>
        <w:t xml:space="preserve"> </w:t>
      </w:r>
      <w:r>
        <w:t>đoạn thiết kế và thử nghiệm.</w:t>
      </w:r>
    </w:p>
    <w:p>
      <w:pPr>
        <w:pStyle w:val="7"/>
        <w:spacing w:before="121"/>
        <w:ind w:left="416"/>
      </w:pPr>
      <w:r>
        <w:t>Ứng</w:t>
      </w:r>
      <w:r>
        <w:rPr>
          <w:spacing w:val="-6"/>
        </w:rPr>
        <w:t xml:space="preserve"> </w:t>
      </w:r>
      <w:r>
        <w:t>dụng</w:t>
      </w:r>
      <w:r>
        <w:rPr>
          <w:spacing w:val="-3"/>
        </w:rPr>
        <w:t xml:space="preserve"> </w:t>
      </w:r>
      <w:r>
        <w:t>chưa</w:t>
      </w:r>
      <w:r>
        <w:rPr>
          <w:spacing w:val="-3"/>
        </w:rPr>
        <w:t xml:space="preserve"> </w:t>
      </w:r>
      <w:r>
        <w:t>tách</w:t>
      </w:r>
      <w:r>
        <w:rPr>
          <w:spacing w:val="-3"/>
        </w:rPr>
        <w:t xml:space="preserve"> </w:t>
      </w:r>
      <w:r>
        <w:t>biệt</w:t>
      </w:r>
      <w:r>
        <w:rPr>
          <w:spacing w:val="-4"/>
        </w:rPr>
        <w:t xml:space="preserve"> </w:t>
      </w:r>
      <w:r>
        <w:t>được</w:t>
      </w:r>
      <w:r>
        <w:rPr>
          <w:spacing w:val="-2"/>
        </w:rPr>
        <w:t xml:space="preserve"> </w:t>
      </w:r>
      <w:r>
        <w:t>việc</w:t>
      </w:r>
      <w:r>
        <w:rPr>
          <w:spacing w:val="-3"/>
        </w:rPr>
        <w:t xml:space="preserve"> </w:t>
      </w:r>
      <w:r>
        <w:t>quản</w:t>
      </w:r>
      <w:r>
        <w:rPr>
          <w:spacing w:val="-3"/>
        </w:rPr>
        <w:t xml:space="preserve"> </w:t>
      </w:r>
      <w:r>
        <w:t>lý</w:t>
      </w:r>
      <w:r>
        <w:rPr>
          <w:spacing w:val="-4"/>
        </w:rPr>
        <w:t xml:space="preserve"> </w:t>
      </w:r>
      <w:r>
        <w:t>giữa</w:t>
      </w:r>
      <w:r>
        <w:rPr>
          <w:spacing w:val="-2"/>
        </w:rPr>
        <w:t xml:space="preserve"> </w:t>
      </w:r>
      <w:r>
        <w:t>các</w:t>
      </w:r>
      <w:r>
        <w:rPr>
          <w:spacing w:val="-5"/>
        </w:rPr>
        <w:t xml:space="preserve"> </w:t>
      </w:r>
      <w:r>
        <w:t>cơ</w:t>
      </w:r>
      <w:r>
        <w:rPr>
          <w:spacing w:val="-2"/>
        </w:rPr>
        <w:t xml:space="preserve"> </w:t>
      </w:r>
      <w:r>
        <w:t>sở</w:t>
      </w:r>
      <w:r>
        <w:rPr>
          <w:spacing w:val="-3"/>
        </w:rPr>
        <w:t xml:space="preserve"> </w:t>
      </w:r>
      <w:r>
        <w:t>thuộc</w:t>
      </w:r>
      <w:r>
        <w:rPr>
          <w:spacing w:val="-2"/>
        </w:rPr>
        <w:t xml:space="preserve"> </w:t>
      </w:r>
      <w:r>
        <w:t>nhà</w:t>
      </w:r>
      <w:r>
        <w:rPr>
          <w:spacing w:val="-4"/>
        </w:rPr>
        <w:t xml:space="preserve"> </w:t>
      </w:r>
      <w:r>
        <w:rPr>
          <w:spacing w:val="-2"/>
        </w:rPr>
        <w:t>hàng.</w:t>
      </w:r>
    </w:p>
    <w:p>
      <w:pPr>
        <w:pStyle w:val="7"/>
        <w:spacing w:before="5"/>
        <w:rPr>
          <w:sz w:val="24"/>
        </w:rPr>
      </w:pPr>
    </w:p>
    <w:p>
      <w:pPr>
        <w:pStyle w:val="7"/>
        <w:spacing w:line="360" w:lineRule="auto"/>
        <w:ind w:left="135" w:firstLine="280"/>
      </w:pPr>
      <w:r>
        <w:t>Chưa tối ưu được chương trình để giảm thiểu thiểu thời gian truy xuất và làm tăng hiệu năng chương trình.</w:t>
      </w:r>
    </w:p>
    <w:p>
      <w:pPr>
        <w:pStyle w:val="3"/>
        <w:numPr>
          <w:ilvl w:val="1"/>
          <w:numId w:val="26"/>
        </w:numPr>
        <w:tabs>
          <w:tab w:val="left" w:pos="628"/>
        </w:tabs>
        <w:spacing w:before="119" w:after="0" w:line="240" w:lineRule="auto"/>
        <w:ind w:left="628" w:right="0" w:hanging="493"/>
        <w:jc w:val="both"/>
      </w:pPr>
      <w:bookmarkStart w:id="83" w:name="4.3. Hướng phát triển"/>
      <w:bookmarkEnd w:id="83"/>
      <w:bookmarkStart w:id="84" w:name="_bookmark39"/>
      <w:bookmarkEnd w:id="84"/>
      <w:r>
        <w:t>Hướng</w:t>
      </w:r>
      <w:r>
        <w:rPr>
          <w:spacing w:val="-7"/>
        </w:rPr>
        <w:t xml:space="preserve"> </w:t>
      </w:r>
      <w:r>
        <w:t>phát</w:t>
      </w:r>
      <w:r>
        <w:rPr>
          <w:spacing w:val="-5"/>
        </w:rPr>
        <w:t xml:space="preserve"> </w:t>
      </w:r>
      <w:r>
        <w:rPr>
          <w:spacing w:val="-2"/>
        </w:rPr>
        <w:t>triển</w:t>
      </w:r>
    </w:p>
    <w:p>
      <w:pPr>
        <w:pStyle w:val="7"/>
        <w:spacing w:before="6"/>
        <w:rPr>
          <w:b/>
          <w:sz w:val="24"/>
        </w:rPr>
      </w:pPr>
    </w:p>
    <w:p>
      <w:pPr>
        <w:pStyle w:val="7"/>
        <w:spacing w:before="1" w:line="360" w:lineRule="auto"/>
        <w:ind w:left="135" w:right="172" w:firstLine="568"/>
        <w:jc w:val="both"/>
      </w:pPr>
      <w:r>
        <w:t>Với</w:t>
      </w:r>
      <w:r>
        <w:rPr>
          <w:spacing w:val="-1"/>
        </w:rPr>
        <w:t xml:space="preserve"> </w:t>
      </w:r>
      <w:r>
        <w:t>sự</w:t>
      </w:r>
      <w:r>
        <w:rPr>
          <w:spacing w:val="-3"/>
        </w:rPr>
        <w:t xml:space="preserve"> </w:t>
      </w:r>
      <w:r>
        <w:t>tiến</w:t>
      </w:r>
      <w:r>
        <w:rPr>
          <w:spacing w:val="-1"/>
        </w:rPr>
        <w:t xml:space="preserve"> </w:t>
      </w:r>
      <w:r>
        <w:t>bộ</w:t>
      </w:r>
      <w:r>
        <w:rPr>
          <w:spacing w:val="-1"/>
        </w:rPr>
        <w:t xml:space="preserve"> </w:t>
      </w:r>
      <w:r>
        <w:t>không</w:t>
      </w:r>
      <w:r>
        <w:rPr>
          <w:spacing w:val="-3"/>
        </w:rPr>
        <w:t xml:space="preserve"> </w:t>
      </w:r>
      <w:r>
        <w:t>ngừng</w:t>
      </w:r>
      <w:r>
        <w:rPr>
          <w:spacing w:val="-3"/>
        </w:rPr>
        <w:t xml:space="preserve"> </w:t>
      </w:r>
      <w:r>
        <w:t>của công</w:t>
      </w:r>
      <w:r>
        <w:rPr>
          <w:spacing w:val="-3"/>
        </w:rPr>
        <w:t xml:space="preserve"> </w:t>
      </w:r>
      <w:r>
        <w:t>nghệ, chúng</w:t>
      </w:r>
      <w:r>
        <w:rPr>
          <w:spacing w:val="-3"/>
        </w:rPr>
        <w:t xml:space="preserve"> </w:t>
      </w:r>
      <w:r>
        <w:t>tôi</w:t>
      </w:r>
      <w:r>
        <w:rPr>
          <w:spacing w:val="-1"/>
        </w:rPr>
        <w:t xml:space="preserve"> </w:t>
      </w:r>
      <w:r>
        <w:t>cam</w:t>
      </w:r>
      <w:r>
        <w:rPr>
          <w:spacing w:val="-2"/>
        </w:rPr>
        <w:t xml:space="preserve"> </w:t>
      </w:r>
      <w:r>
        <w:t>kết</w:t>
      </w:r>
      <w:r>
        <w:rPr>
          <w:spacing w:val="-1"/>
        </w:rPr>
        <w:t xml:space="preserve"> </w:t>
      </w:r>
      <w:r>
        <w:t>tiếp</w:t>
      </w:r>
      <w:r>
        <w:rPr>
          <w:spacing w:val="-1"/>
        </w:rPr>
        <w:t xml:space="preserve"> </w:t>
      </w:r>
      <w:r>
        <w:t>tục</w:t>
      </w:r>
      <w:r>
        <w:rPr>
          <w:spacing w:val="-2"/>
        </w:rPr>
        <w:t xml:space="preserve"> </w:t>
      </w:r>
      <w:r>
        <w:t>nâng cao</w:t>
      </w:r>
      <w:r>
        <w:rPr>
          <w:spacing w:val="13"/>
        </w:rPr>
        <w:t xml:space="preserve"> </w:t>
      </w:r>
      <w:r>
        <w:t>kiến</w:t>
      </w:r>
      <w:r>
        <w:rPr>
          <w:spacing w:val="14"/>
        </w:rPr>
        <w:t xml:space="preserve"> </w:t>
      </w:r>
      <w:r>
        <w:t>thức</w:t>
      </w:r>
      <w:r>
        <w:rPr>
          <w:spacing w:val="15"/>
        </w:rPr>
        <w:t xml:space="preserve"> </w:t>
      </w:r>
      <w:r>
        <w:t>và</w:t>
      </w:r>
      <w:r>
        <w:rPr>
          <w:spacing w:val="14"/>
        </w:rPr>
        <w:t xml:space="preserve"> </w:t>
      </w:r>
      <w:r>
        <w:t>áp</w:t>
      </w:r>
      <w:r>
        <w:rPr>
          <w:spacing w:val="14"/>
        </w:rPr>
        <w:t xml:space="preserve"> </w:t>
      </w:r>
      <w:r>
        <w:t>dụng</w:t>
      </w:r>
      <w:r>
        <w:rPr>
          <w:spacing w:val="14"/>
        </w:rPr>
        <w:t xml:space="preserve"> </w:t>
      </w:r>
      <w:r>
        <w:t>những</w:t>
      </w:r>
      <w:r>
        <w:rPr>
          <w:spacing w:val="11"/>
        </w:rPr>
        <w:t xml:space="preserve"> </w:t>
      </w:r>
      <w:r>
        <w:t>đổi</w:t>
      </w:r>
      <w:r>
        <w:rPr>
          <w:spacing w:val="16"/>
        </w:rPr>
        <w:t xml:space="preserve"> </w:t>
      </w:r>
      <w:r>
        <w:t>mới</w:t>
      </w:r>
      <w:r>
        <w:rPr>
          <w:spacing w:val="13"/>
        </w:rPr>
        <w:t xml:space="preserve"> </w:t>
      </w:r>
      <w:r>
        <w:t>để</w:t>
      </w:r>
      <w:r>
        <w:rPr>
          <w:spacing w:val="15"/>
        </w:rPr>
        <w:t xml:space="preserve"> </w:t>
      </w:r>
      <w:r>
        <w:t>phát</w:t>
      </w:r>
      <w:r>
        <w:rPr>
          <w:spacing w:val="14"/>
        </w:rPr>
        <w:t xml:space="preserve"> </w:t>
      </w:r>
      <w:r>
        <w:t>triển</w:t>
      </w:r>
      <w:r>
        <w:rPr>
          <w:spacing w:val="14"/>
        </w:rPr>
        <w:t xml:space="preserve"> </w:t>
      </w:r>
      <w:r>
        <w:t>thêm</w:t>
      </w:r>
      <w:r>
        <w:rPr>
          <w:spacing w:val="14"/>
        </w:rPr>
        <w:t xml:space="preserve"> </w:t>
      </w:r>
      <w:r>
        <w:t>các</w:t>
      </w:r>
      <w:r>
        <w:rPr>
          <w:spacing w:val="15"/>
        </w:rPr>
        <w:t xml:space="preserve"> </w:t>
      </w:r>
      <w:r>
        <w:t>chức</w:t>
      </w:r>
      <w:r>
        <w:rPr>
          <w:spacing w:val="13"/>
        </w:rPr>
        <w:t xml:space="preserve"> </w:t>
      </w:r>
      <w:r>
        <w:t>năng</w:t>
      </w:r>
      <w:r>
        <w:rPr>
          <w:spacing w:val="14"/>
        </w:rPr>
        <w:t xml:space="preserve"> </w:t>
      </w:r>
      <w:r>
        <w:rPr>
          <w:spacing w:val="-5"/>
        </w:rPr>
        <w:t>mới</w:t>
      </w:r>
    </w:p>
    <w:p>
      <w:pPr>
        <w:spacing w:after="0" w:line="360" w:lineRule="auto"/>
        <w:jc w:val="both"/>
        <w:sectPr>
          <w:pgSz w:w="11910" w:h="16840"/>
          <w:pgMar w:top="1340" w:right="1240" w:bottom="1440" w:left="1280" w:header="0" w:footer="1174" w:gutter="0"/>
          <w:cols w:space="720" w:num="1"/>
        </w:sectPr>
      </w:pPr>
    </w:p>
    <w:p>
      <w:pPr>
        <w:pStyle w:val="7"/>
        <w:spacing w:before="59"/>
        <w:ind w:left="135"/>
      </w:pPr>
      <w:r>
        <w:t>cho</w:t>
      </w:r>
      <w:r>
        <w:rPr>
          <w:spacing w:val="-8"/>
        </w:rPr>
        <w:t xml:space="preserve"> </w:t>
      </w:r>
      <w:r>
        <w:rPr>
          <w:spacing w:val="-2"/>
        </w:rPr>
        <w:t>Website.</w:t>
      </w:r>
    </w:p>
    <w:p>
      <w:pPr>
        <w:pStyle w:val="7"/>
        <w:spacing w:before="4"/>
        <w:rPr>
          <w:sz w:val="24"/>
        </w:rPr>
      </w:pPr>
    </w:p>
    <w:p>
      <w:pPr>
        <w:pStyle w:val="7"/>
        <w:spacing w:line="360" w:lineRule="auto"/>
        <w:ind w:left="135" w:right="174" w:firstLine="568"/>
        <w:jc w:val="both"/>
      </w:pPr>
      <w:r>
        <w:t>Liên tục thu thập phản hồi và ý kiến từ người dùng để định hình và phát triển các tính năng phù hợp với mong muốn của họ.</w:t>
      </w:r>
    </w:p>
    <w:p>
      <w:pPr>
        <w:pStyle w:val="7"/>
        <w:spacing w:before="119" w:line="360" w:lineRule="auto"/>
        <w:ind w:left="135" w:right="174" w:firstLine="568"/>
        <w:jc w:val="both"/>
      </w:pPr>
      <w:r>
        <w:t>Kế hoạch tích hợp hệ thống thanh toán trực tuyến thông qua việc liên kết với các ví điện tử và ngân hàng, giúp khách hàng có thể thanh toán một cách thuận tiện khi mua sản phẩm.</w:t>
      </w:r>
    </w:p>
    <w:p>
      <w:pPr>
        <w:pStyle w:val="7"/>
        <w:spacing w:before="121" w:line="360" w:lineRule="auto"/>
        <w:ind w:left="135" w:right="173" w:firstLine="568"/>
        <w:jc w:val="both"/>
      </w:pPr>
      <w:r>
        <w:t>Tiếp tục tối ưu hóa chương</w:t>
      </w:r>
      <w:r>
        <w:rPr>
          <w:spacing w:val="-2"/>
        </w:rPr>
        <w:t xml:space="preserve"> </w:t>
      </w:r>
      <w:r>
        <w:t>trình để tăng</w:t>
      </w:r>
      <w:r>
        <w:rPr>
          <w:spacing w:val="-2"/>
        </w:rPr>
        <w:t xml:space="preserve"> </w:t>
      </w:r>
      <w:r>
        <w:t>cường</w:t>
      </w:r>
      <w:r>
        <w:rPr>
          <w:spacing w:val="-2"/>
        </w:rPr>
        <w:t xml:space="preserve"> </w:t>
      </w:r>
      <w:r>
        <w:t>hiệu</w:t>
      </w:r>
      <w:r>
        <w:rPr>
          <w:spacing w:val="-2"/>
        </w:rPr>
        <w:t xml:space="preserve"> </w:t>
      </w:r>
      <w:r>
        <w:t>suất</w:t>
      </w:r>
      <w:r>
        <w:rPr>
          <w:spacing w:val="-2"/>
        </w:rPr>
        <w:t xml:space="preserve"> </w:t>
      </w:r>
      <w:r>
        <w:t>và tốc độ</w:t>
      </w:r>
      <w:r>
        <w:rPr>
          <w:spacing w:val="-2"/>
        </w:rPr>
        <w:t xml:space="preserve"> </w:t>
      </w:r>
      <w:r>
        <w:t>thực thi, đồng thời giảm thiểu sử dụng bộ nhớ đến mức thấp nhất có thể.</w:t>
      </w:r>
    </w:p>
    <w:p>
      <w:pPr>
        <w:spacing w:after="0" w:line="360" w:lineRule="auto"/>
        <w:jc w:val="both"/>
        <w:sectPr>
          <w:pgSz w:w="11910" w:h="16840"/>
          <w:pgMar w:top="1340" w:right="1240" w:bottom="1440" w:left="1280" w:header="0" w:footer="1174" w:gutter="0"/>
          <w:cols w:space="720" w:num="1"/>
        </w:sectPr>
      </w:pPr>
    </w:p>
    <w:p>
      <w:pPr>
        <w:pStyle w:val="2"/>
        <w:ind w:right="37"/>
      </w:pPr>
      <w:bookmarkStart w:id="85" w:name="TÀI LIỆU THAM KHẢO"/>
      <w:bookmarkEnd w:id="85"/>
      <w:bookmarkStart w:id="86" w:name="_bookmark40"/>
      <w:bookmarkEnd w:id="86"/>
      <w:r>
        <w:t>TÀI</w:t>
      </w:r>
      <w:r>
        <w:rPr>
          <w:spacing w:val="-5"/>
        </w:rPr>
        <w:t xml:space="preserve"> </w:t>
      </w:r>
      <w:r>
        <w:t>LIỆU</w:t>
      </w:r>
      <w:r>
        <w:rPr>
          <w:spacing w:val="-11"/>
        </w:rPr>
        <w:t xml:space="preserve"> </w:t>
      </w:r>
      <w:r>
        <w:t>THAM</w:t>
      </w:r>
      <w:r>
        <w:rPr>
          <w:spacing w:val="-6"/>
        </w:rPr>
        <w:t xml:space="preserve"> </w:t>
      </w:r>
      <w:r>
        <w:rPr>
          <w:spacing w:val="-4"/>
        </w:rPr>
        <w:t>KHẢO</w:t>
      </w:r>
    </w:p>
    <w:p>
      <w:pPr>
        <w:pStyle w:val="7"/>
        <w:spacing w:before="5"/>
        <w:rPr>
          <w:b/>
          <w:sz w:val="26"/>
        </w:rPr>
      </w:pPr>
    </w:p>
    <w:p>
      <w:pPr>
        <w:pStyle w:val="15"/>
        <w:numPr>
          <w:ilvl w:val="0"/>
          <w:numId w:val="27"/>
        </w:numPr>
        <w:tabs>
          <w:tab w:val="left" w:pos="1132"/>
        </w:tabs>
        <w:spacing w:before="0" w:after="0" w:line="360" w:lineRule="auto"/>
        <w:ind w:left="135" w:right="174" w:firstLine="568"/>
        <w:jc w:val="both"/>
        <w:rPr>
          <w:sz w:val="28"/>
        </w:rPr>
      </w:pPr>
      <w:r>
        <w:rPr>
          <w:rFonts w:hint="default"/>
          <w:sz w:val="28"/>
        </w:rPr>
        <w:t>Taylor Otwell, Laravel: Up &amp; Running: A Framework for Building Modern PHP Apps, 2nd Edition, O'Reilly Media, 2019.</w:t>
      </w:r>
    </w:p>
    <w:p>
      <w:pPr>
        <w:pStyle w:val="15"/>
        <w:numPr>
          <w:ilvl w:val="0"/>
          <w:numId w:val="27"/>
        </w:numPr>
        <w:tabs>
          <w:tab w:val="left" w:pos="1159"/>
        </w:tabs>
        <w:spacing w:before="119" w:after="0" w:line="360" w:lineRule="auto"/>
        <w:ind w:left="135" w:right="172" w:firstLine="568"/>
        <w:jc w:val="both"/>
        <w:rPr>
          <w:sz w:val="28"/>
        </w:rPr>
      </w:pPr>
      <w:r>
        <w:rPr>
          <w:rFonts w:hint="default"/>
          <w:sz w:val="28"/>
        </w:rPr>
        <w:t>Matt Stauffer, Laravel: Up &amp; Running: A Framework for Building Modern PHP Apps, 3rd Edition, O'Reilly Media, 2022.</w:t>
      </w:r>
    </w:p>
    <w:p>
      <w:pPr>
        <w:pStyle w:val="15"/>
        <w:numPr>
          <w:ilvl w:val="0"/>
          <w:numId w:val="27"/>
        </w:numPr>
        <w:tabs>
          <w:tab w:val="left" w:pos="1101"/>
        </w:tabs>
        <w:spacing w:before="121" w:after="0" w:line="360" w:lineRule="auto"/>
        <w:ind w:left="135" w:right="174" w:firstLine="568"/>
        <w:jc w:val="both"/>
        <w:rPr>
          <w:sz w:val="28"/>
        </w:rPr>
      </w:pPr>
      <w:r>
        <w:rPr>
          <w:rFonts w:hint="default"/>
          <w:sz w:val="28"/>
        </w:rPr>
        <w:t>Laravel Documentation, Laravel: The PHP Framework For Web Artisans, Link: https://laravel.com/docs, Truy cập 05/2024.</w:t>
      </w:r>
    </w:p>
    <w:p>
      <w:pPr>
        <w:pStyle w:val="15"/>
        <w:numPr>
          <w:ilvl w:val="0"/>
          <w:numId w:val="27"/>
        </w:numPr>
        <w:tabs>
          <w:tab w:val="left" w:pos="1108"/>
        </w:tabs>
        <w:spacing w:before="121" w:after="0" w:line="357" w:lineRule="auto"/>
        <w:ind w:left="135" w:right="174" w:firstLine="568"/>
        <w:jc w:val="both"/>
        <w:rPr>
          <w:sz w:val="28"/>
        </w:rPr>
      </w:pPr>
      <w:r>
        <w:rPr>
          <w:rFonts w:hint="default"/>
          <w:sz w:val="28"/>
        </w:rPr>
        <w:t>Nguyễn Đức Hoàng, Laravel 8.x - Hướng Dẫn Toàn Tập, Link: https://techmaster.vn/posts/36663/laravel-8-x-huong-dan-toan-tap, Truy cập 05/2024.</w:t>
      </w:r>
    </w:p>
    <w:sectPr>
      <w:pgSz w:w="11910" w:h="16840"/>
      <w:pgMar w:top="1340" w:right="1240" w:bottom="1440" w:left="1280" w:header="0" w:footer="1174"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pict>
        <v:shape id="docshape9" o:spid="_x0000_s2049" style="position:absolute;left:0pt;margin-left:69pt;margin-top:769.2pt;height:32.9pt;width:455.4pt;mso-position-horizontal-relative:page;mso-position-vertical-relative:page;z-index:-251655168;mso-width-relative:page;mso-height-relative:page;" fillcolor="#D9D9D9" filled="t" stroked="f" coordorigin="1380,15384" coordsize="9108,658" path="m10488,15391l10446,15391,10446,15384,1380,15384,1380,15396,9576,15396,9576,16042,10488,16042,10488,15391xe">
          <v:path arrowok="t"/>
          <v:fill on="t" focussize="0,0"/>
          <v:stroke on="f"/>
          <v:imagedata o:title=""/>
          <o:lock v:ext="edit"/>
        </v:shape>
      </w:pict>
    </w:r>
    <w:r>
      <w:pict>
        <v:shape id="docshape10" o:spid="_x0000_s2050" o:spt="202" type="#_x0000_t202" style="position:absolute;left:0pt;margin-left:495pt;margin-top:778.95pt;height:16.05pt;width:14.15pt;mso-position-horizontal-relative:page;mso-position-vertical-relative:page;z-index:-251654144;mso-width-relative:page;mso-height-relative:page;" filled="f" stroked="f" coordsize="21600,21600">
          <v:path/>
          <v:fill on="f" focussize="0,0"/>
          <v:stroke on="f" joinstyle="miter"/>
          <v:imagedata o:title=""/>
          <o:lock v:ext="edit"/>
          <v:textbox inset="0mm,0mm,0mm,0mm">
            <w:txbxContent>
              <w:p>
                <w:pPr>
                  <w:pStyle w:val="7"/>
                  <w:spacing w:line="306" w:lineRule="exact"/>
                  <w:ind w:left="60"/>
                  <w:rPr>
                    <w:rFonts w:ascii="Calibri"/>
                  </w:rPr>
                </w:pPr>
                <w:r>
                  <w:rPr>
                    <w:rFonts w:ascii="Calibri"/>
                    <w:w w:val="100"/>
                  </w:rPr>
                  <w:fldChar w:fldCharType="begin"/>
                </w:r>
                <w:r>
                  <w:rPr>
                    <w:rFonts w:ascii="Calibri"/>
                    <w:w w:val="100"/>
                  </w:rPr>
                  <w:instrText xml:space="preserve"> PAGE </w:instrText>
                </w:r>
                <w:r>
                  <w:rPr>
                    <w:rFonts w:ascii="Calibri"/>
                    <w:w w:val="100"/>
                  </w:rPr>
                  <w:fldChar w:fldCharType="separate"/>
                </w:r>
                <w:r>
                  <w:rPr>
                    <w:rFonts w:ascii="Calibri"/>
                    <w:w w:val="100"/>
                  </w:rPr>
                  <w:t>2</w:t>
                </w:r>
                <w:r>
                  <w:rPr>
                    <w:rFonts w:ascii="Calibri"/>
                    <w:w w:val="100"/>
                  </w:rP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pict>
        <v:shape id="docshape19" o:spid="_x0000_s2051" style="position:absolute;left:0pt;margin-left:69pt;margin-top:769.2pt;height:32.9pt;width:455.4pt;mso-position-horizontal-relative:page;mso-position-vertical-relative:page;z-index:-251654144;mso-width-relative:page;mso-height-relative:page;" fillcolor="#D9D9D9" filled="t" stroked="f" coordorigin="1380,15384" coordsize="9108,658" path="m10488,15391l10446,15391,10446,15384,1380,15384,1380,15396,9576,15396,9576,16042,10488,16042,10488,15391xe">
          <v:path arrowok="t"/>
          <v:fill on="t" focussize="0,0"/>
          <v:stroke on="f"/>
          <v:imagedata o:title=""/>
          <o:lock v:ext="edit"/>
        </v:shape>
      </w:pict>
    </w:r>
    <w:r>
      <w:pict>
        <v:shape id="docshape20" o:spid="_x0000_s2052" o:spt="202" type="#_x0000_t202" style="position:absolute;left:0pt;margin-left:491.5pt;margin-top:778.95pt;height:16.05pt;width:21.25pt;mso-position-horizontal-relative:page;mso-position-vertical-relative:page;z-index:-251653120;mso-width-relative:page;mso-height-relative:page;" filled="f" stroked="f" coordsize="21600,21600">
          <v:path/>
          <v:fill on="f" focussize="0,0"/>
          <v:stroke on="f" joinstyle="miter"/>
          <v:imagedata o:title=""/>
          <o:lock v:ext="edit"/>
          <v:textbox inset="0mm,0mm,0mm,0mm">
            <w:txbxContent>
              <w:p>
                <w:pPr>
                  <w:pStyle w:val="7"/>
                  <w:spacing w:line="306"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25</w:t>
                </w:r>
                <w:r>
                  <w:rPr>
                    <w:rFonts w:ascii="Calibri"/>
                    <w:spacing w:val="-5"/>
                  </w:rP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61FADE"/>
    <w:multiLevelType w:val="multilevel"/>
    <w:tmpl w:val="8461FADE"/>
    <w:lvl w:ilvl="0" w:tentative="0">
      <w:start w:val="1"/>
      <w:numFmt w:val="decimal"/>
      <w:lvlText w:val="[%1]"/>
      <w:lvlJc w:val="left"/>
      <w:pPr>
        <w:ind w:left="136" w:hanging="428"/>
        <w:jc w:val="left"/>
      </w:pPr>
      <w:rPr>
        <w:rFonts w:hint="default" w:ascii="Times New Roman" w:hAnsi="Times New Roman" w:eastAsia="Times New Roman" w:cs="Times New Roman"/>
        <w:b w:val="0"/>
        <w:bCs w:val="0"/>
        <w:i w:val="0"/>
        <w:iCs w:val="0"/>
        <w:spacing w:val="-2"/>
        <w:w w:val="100"/>
        <w:sz w:val="28"/>
        <w:szCs w:val="28"/>
        <w:lang w:val="vi" w:eastAsia="en-US" w:bidi="ar-SA"/>
      </w:rPr>
    </w:lvl>
    <w:lvl w:ilvl="1" w:tentative="0">
      <w:start w:val="0"/>
      <w:numFmt w:val="bullet"/>
      <w:lvlText w:val="•"/>
      <w:lvlJc w:val="left"/>
      <w:pPr>
        <w:ind w:left="1064" w:hanging="428"/>
      </w:pPr>
      <w:rPr>
        <w:rFonts w:hint="default"/>
        <w:lang w:val="vi" w:eastAsia="en-US" w:bidi="ar-SA"/>
      </w:rPr>
    </w:lvl>
    <w:lvl w:ilvl="2" w:tentative="0">
      <w:start w:val="0"/>
      <w:numFmt w:val="bullet"/>
      <w:lvlText w:val="•"/>
      <w:lvlJc w:val="left"/>
      <w:pPr>
        <w:ind w:left="1989" w:hanging="428"/>
      </w:pPr>
      <w:rPr>
        <w:rFonts w:hint="default"/>
        <w:lang w:val="vi" w:eastAsia="en-US" w:bidi="ar-SA"/>
      </w:rPr>
    </w:lvl>
    <w:lvl w:ilvl="3" w:tentative="0">
      <w:start w:val="0"/>
      <w:numFmt w:val="bullet"/>
      <w:lvlText w:val="•"/>
      <w:lvlJc w:val="left"/>
      <w:pPr>
        <w:ind w:left="2913" w:hanging="428"/>
      </w:pPr>
      <w:rPr>
        <w:rFonts w:hint="default"/>
        <w:lang w:val="vi" w:eastAsia="en-US" w:bidi="ar-SA"/>
      </w:rPr>
    </w:lvl>
    <w:lvl w:ilvl="4" w:tentative="0">
      <w:start w:val="0"/>
      <w:numFmt w:val="bullet"/>
      <w:lvlText w:val="•"/>
      <w:lvlJc w:val="left"/>
      <w:pPr>
        <w:ind w:left="3838" w:hanging="428"/>
      </w:pPr>
      <w:rPr>
        <w:rFonts w:hint="default"/>
        <w:lang w:val="vi" w:eastAsia="en-US" w:bidi="ar-SA"/>
      </w:rPr>
    </w:lvl>
    <w:lvl w:ilvl="5" w:tentative="0">
      <w:start w:val="0"/>
      <w:numFmt w:val="bullet"/>
      <w:lvlText w:val="•"/>
      <w:lvlJc w:val="left"/>
      <w:pPr>
        <w:ind w:left="4763" w:hanging="428"/>
      </w:pPr>
      <w:rPr>
        <w:rFonts w:hint="default"/>
        <w:lang w:val="vi" w:eastAsia="en-US" w:bidi="ar-SA"/>
      </w:rPr>
    </w:lvl>
    <w:lvl w:ilvl="6" w:tentative="0">
      <w:start w:val="0"/>
      <w:numFmt w:val="bullet"/>
      <w:lvlText w:val="•"/>
      <w:lvlJc w:val="left"/>
      <w:pPr>
        <w:ind w:left="5687" w:hanging="428"/>
      </w:pPr>
      <w:rPr>
        <w:rFonts w:hint="default"/>
        <w:lang w:val="vi" w:eastAsia="en-US" w:bidi="ar-SA"/>
      </w:rPr>
    </w:lvl>
    <w:lvl w:ilvl="7" w:tentative="0">
      <w:start w:val="0"/>
      <w:numFmt w:val="bullet"/>
      <w:lvlText w:val="•"/>
      <w:lvlJc w:val="left"/>
      <w:pPr>
        <w:ind w:left="6612" w:hanging="428"/>
      </w:pPr>
      <w:rPr>
        <w:rFonts w:hint="default"/>
        <w:lang w:val="vi" w:eastAsia="en-US" w:bidi="ar-SA"/>
      </w:rPr>
    </w:lvl>
    <w:lvl w:ilvl="8" w:tentative="0">
      <w:start w:val="0"/>
      <w:numFmt w:val="bullet"/>
      <w:lvlText w:val="•"/>
      <w:lvlJc w:val="left"/>
      <w:pPr>
        <w:ind w:left="7536" w:hanging="428"/>
      </w:pPr>
      <w:rPr>
        <w:rFonts w:hint="default"/>
        <w:lang w:val="vi" w:eastAsia="en-US" w:bidi="ar-SA"/>
      </w:rPr>
    </w:lvl>
  </w:abstractNum>
  <w:abstractNum w:abstractNumId="1">
    <w:nsid w:val="9239341B"/>
    <w:multiLevelType w:val="multilevel"/>
    <w:tmpl w:val="9239341B"/>
    <w:lvl w:ilvl="0" w:tentative="0">
      <w:start w:val="1"/>
      <w:numFmt w:val="decimal"/>
      <w:lvlText w:val="%1."/>
      <w:lvlJc w:val="left"/>
      <w:pPr>
        <w:ind w:left="375" w:hanging="26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0"/>
      <w:numFmt w:val="bullet"/>
      <w:lvlText w:val="•"/>
      <w:lvlJc w:val="left"/>
      <w:pPr>
        <w:ind w:left="1069" w:hanging="269"/>
      </w:pPr>
      <w:rPr>
        <w:rFonts w:hint="default"/>
        <w:lang w:val="vi" w:eastAsia="en-US" w:bidi="ar-SA"/>
      </w:rPr>
    </w:lvl>
    <w:lvl w:ilvl="2" w:tentative="0">
      <w:start w:val="0"/>
      <w:numFmt w:val="bullet"/>
      <w:lvlText w:val="•"/>
      <w:lvlJc w:val="left"/>
      <w:pPr>
        <w:ind w:left="1759" w:hanging="269"/>
      </w:pPr>
      <w:rPr>
        <w:rFonts w:hint="default"/>
        <w:lang w:val="vi" w:eastAsia="en-US" w:bidi="ar-SA"/>
      </w:rPr>
    </w:lvl>
    <w:lvl w:ilvl="3" w:tentative="0">
      <w:start w:val="0"/>
      <w:numFmt w:val="bullet"/>
      <w:lvlText w:val="•"/>
      <w:lvlJc w:val="left"/>
      <w:pPr>
        <w:ind w:left="2449" w:hanging="269"/>
      </w:pPr>
      <w:rPr>
        <w:rFonts w:hint="default"/>
        <w:lang w:val="vi" w:eastAsia="en-US" w:bidi="ar-SA"/>
      </w:rPr>
    </w:lvl>
    <w:lvl w:ilvl="4" w:tentative="0">
      <w:start w:val="0"/>
      <w:numFmt w:val="bullet"/>
      <w:lvlText w:val="•"/>
      <w:lvlJc w:val="left"/>
      <w:pPr>
        <w:ind w:left="3138" w:hanging="269"/>
      </w:pPr>
      <w:rPr>
        <w:rFonts w:hint="default"/>
        <w:lang w:val="vi" w:eastAsia="en-US" w:bidi="ar-SA"/>
      </w:rPr>
    </w:lvl>
    <w:lvl w:ilvl="5" w:tentative="0">
      <w:start w:val="0"/>
      <w:numFmt w:val="bullet"/>
      <w:lvlText w:val="•"/>
      <w:lvlJc w:val="left"/>
      <w:pPr>
        <w:ind w:left="3828" w:hanging="269"/>
      </w:pPr>
      <w:rPr>
        <w:rFonts w:hint="default"/>
        <w:lang w:val="vi" w:eastAsia="en-US" w:bidi="ar-SA"/>
      </w:rPr>
    </w:lvl>
    <w:lvl w:ilvl="6" w:tentative="0">
      <w:start w:val="0"/>
      <w:numFmt w:val="bullet"/>
      <w:lvlText w:val="•"/>
      <w:lvlJc w:val="left"/>
      <w:pPr>
        <w:ind w:left="4518" w:hanging="269"/>
      </w:pPr>
      <w:rPr>
        <w:rFonts w:hint="default"/>
        <w:lang w:val="vi" w:eastAsia="en-US" w:bidi="ar-SA"/>
      </w:rPr>
    </w:lvl>
    <w:lvl w:ilvl="7" w:tentative="0">
      <w:start w:val="0"/>
      <w:numFmt w:val="bullet"/>
      <w:lvlText w:val="•"/>
      <w:lvlJc w:val="left"/>
      <w:pPr>
        <w:ind w:left="5207" w:hanging="269"/>
      </w:pPr>
      <w:rPr>
        <w:rFonts w:hint="default"/>
        <w:lang w:val="vi" w:eastAsia="en-US" w:bidi="ar-SA"/>
      </w:rPr>
    </w:lvl>
    <w:lvl w:ilvl="8" w:tentative="0">
      <w:start w:val="0"/>
      <w:numFmt w:val="bullet"/>
      <w:lvlText w:val="•"/>
      <w:lvlJc w:val="left"/>
      <w:pPr>
        <w:ind w:left="5897" w:hanging="269"/>
      </w:pPr>
      <w:rPr>
        <w:rFonts w:hint="default"/>
        <w:lang w:val="vi" w:eastAsia="en-US" w:bidi="ar-SA"/>
      </w:rPr>
    </w:lvl>
  </w:abstractNum>
  <w:abstractNum w:abstractNumId="2">
    <w:nsid w:val="9A65A70E"/>
    <w:multiLevelType w:val="singleLevel"/>
    <w:tmpl w:val="9A65A70E"/>
    <w:lvl w:ilvl="0" w:tentative="0">
      <w:start w:val="1"/>
      <w:numFmt w:val="decimal"/>
      <w:suff w:val="space"/>
      <w:lvlText w:val="%1."/>
      <w:lvlJc w:val="left"/>
      <w:pPr>
        <w:ind w:left="140" w:leftChars="0" w:firstLine="0" w:firstLineChars="0"/>
      </w:pPr>
    </w:lvl>
  </w:abstractNum>
  <w:abstractNum w:abstractNumId="3">
    <w:nsid w:val="9C8AC8EF"/>
    <w:multiLevelType w:val="multilevel"/>
    <w:tmpl w:val="9C8AC8EF"/>
    <w:lvl w:ilvl="0" w:tentative="0">
      <w:start w:val="2"/>
      <w:numFmt w:val="decimal"/>
      <w:lvlText w:val="%1"/>
      <w:lvlJc w:val="left"/>
      <w:pPr>
        <w:ind w:left="976" w:hanging="840"/>
        <w:jc w:val="left"/>
      </w:pPr>
      <w:rPr>
        <w:rFonts w:hint="default"/>
        <w:lang w:val="vi" w:eastAsia="en-US" w:bidi="ar-SA"/>
      </w:rPr>
    </w:lvl>
    <w:lvl w:ilvl="1" w:tentative="0">
      <w:start w:val="3"/>
      <w:numFmt w:val="decimal"/>
      <w:lvlText w:val="%1.%2"/>
      <w:lvlJc w:val="left"/>
      <w:pPr>
        <w:ind w:left="976" w:hanging="840"/>
        <w:jc w:val="left"/>
      </w:pPr>
      <w:rPr>
        <w:rFonts w:hint="default"/>
        <w:lang w:val="vi" w:eastAsia="en-US" w:bidi="ar-SA"/>
      </w:rPr>
    </w:lvl>
    <w:lvl w:ilvl="2" w:tentative="0">
      <w:start w:val="4"/>
      <w:numFmt w:val="decimal"/>
      <w:lvlText w:val="%1.%2.%3"/>
      <w:lvlJc w:val="left"/>
      <w:pPr>
        <w:ind w:left="976" w:hanging="840"/>
        <w:jc w:val="left"/>
      </w:pPr>
      <w:rPr>
        <w:rFonts w:hint="default"/>
        <w:lang w:val="vi" w:eastAsia="en-US" w:bidi="ar-SA"/>
      </w:rPr>
    </w:lvl>
    <w:lvl w:ilvl="3" w:tentative="0">
      <w:start w:val="1"/>
      <w:numFmt w:val="decimal"/>
      <w:lvlText w:val="%1.%2.%3.%4"/>
      <w:lvlJc w:val="left"/>
      <w:pPr>
        <w:ind w:left="976" w:hanging="840"/>
        <w:jc w:val="left"/>
      </w:pPr>
      <w:rPr>
        <w:rFonts w:hint="default" w:ascii="Times New Roman" w:hAnsi="Times New Roman" w:eastAsia="Times New Roman" w:cs="Times New Roman"/>
        <w:b w:val="0"/>
        <w:bCs w:val="0"/>
        <w:i/>
        <w:iCs/>
        <w:spacing w:val="-2"/>
        <w:w w:val="100"/>
        <w:sz w:val="28"/>
        <w:szCs w:val="28"/>
        <w:lang w:val="vi" w:eastAsia="en-US" w:bidi="ar-SA"/>
      </w:rPr>
    </w:lvl>
    <w:lvl w:ilvl="4" w:tentative="0">
      <w:start w:val="0"/>
      <w:numFmt w:val="bullet"/>
      <w:lvlText w:val="•"/>
      <w:lvlJc w:val="left"/>
      <w:pPr>
        <w:ind w:left="4342" w:hanging="840"/>
      </w:pPr>
      <w:rPr>
        <w:rFonts w:hint="default"/>
        <w:lang w:val="vi" w:eastAsia="en-US" w:bidi="ar-SA"/>
      </w:rPr>
    </w:lvl>
    <w:lvl w:ilvl="5" w:tentative="0">
      <w:start w:val="0"/>
      <w:numFmt w:val="bullet"/>
      <w:lvlText w:val="•"/>
      <w:lvlJc w:val="left"/>
      <w:pPr>
        <w:ind w:left="5183" w:hanging="840"/>
      </w:pPr>
      <w:rPr>
        <w:rFonts w:hint="default"/>
        <w:lang w:val="vi" w:eastAsia="en-US" w:bidi="ar-SA"/>
      </w:rPr>
    </w:lvl>
    <w:lvl w:ilvl="6" w:tentative="0">
      <w:start w:val="0"/>
      <w:numFmt w:val="bullet"/>
      <w:lvlText w:val="•"/>
      <w:lvlJc w:val="left"/>
      <w:pPr>
        <w:ind w:left="6023" w:hanging="840"/>
      </w:pPr>
      <w:rPr>
        <w:rFonts w:hint="default"/>
        <w:lang w:val="vi" w:eastAsia="en-US" w:bidi="ar-SA"/>
      </w:rPr>
    </w:lvl>
    <w:lvl w:ilvl="7" w:tentative="0">
      <w:start w:val="0"/>
      <w:numFmt w:val="bullet"/>
      <w:lvlText w:val="•"/>
      <w:lvlJc w:val="left"/>
      <w:pPr>
        <w:ind w:left="6864" w:hanging="840"/>
      </w:pPr>
      <w:rPr>
        <w:rFonts w:hint="default"/>
        <w:lang w:val="vi" w:eastAsia="en-US" w:bidi="ar-SA"/>
      </w:rPr>
    </w:lvl>
    <w:lvl w:ilvl="8" w:tentative="0">
      <w:start w:val="0"/>
      <w:numFmt w:val="bullet"/>
      <w:lvlText w:val="•"/>
      <w:lvlJc w:val="left"/>
      <w:pPr>
        <w:ind w:left="7704" w:hanging="840"/>
      </w:pPr>
      <w:rPr>
        <w:rFonts w:hint="default"/>
        <w:lang w:val="vi" w:eastAsia="en-US" w:bidi="ar-SA"/>
      </w:rPr>
    </w:lvl>
  </w:abstractNum>
  <w:abstractNum w:abstractNumId="4">
    <w:nsid w:val="B5E306ED"/>
    <w:multiLevelType w:val="multilevel"/>
    <w:tmpl w:val="B5E306ED"/>
    <w:lvl w:ilvl="0" w:tentative="0">
      <w:start w:val="4"/>
      <w:numFmt w:val="decimal"/>
      <w:lvlText w:val="%1"/>
      <w:lvlJc w:val="left"/>
      <w:pPr>
        <w:ind w:left="836" w:hanging="490"/>
        <w:jc w:val="left"/>
      </w:pPr>
      <w:rPr>
        <w:rFonts w:hint="default"/>
        <w:lang w:val="vi" w:eastAsia="en-US" w:bidi="ar-SA"/>
      </w:rPr>
    </w:lvl>
    <w:lvl w:ilvl="1" w:tentative="0">
      <w:start w:val="1"/>
      <w:numFmt w:val="decimal"/>
      <w:lvlText w:val="%1.%2."/>
      <w:lvlJc w:val="left"/>
      <w:pPr>
        <w:ind w:left="836" w:hanging="490"/>
        <w:jc w:val="left"/>
      </w:pPr>
      <w:rPr>
        <w:rFonts w:hint="default" w:ascii="Times New Roman" w:hAnsi="Times New Roman" w:eastAsia="Times New Roman" w:cs="Times New Roman"/>
        <w:b w:val="0"/>
        <w:bCs w:val="0"/>
        <w:i w:val="0"/>
        <w:iCs w:val="0"/>
        <w:spacing w:val="-2"/>
        <w:w w:val="100"/>
        <w:sz w:val="28"/>
        <w:szCs w:val="28"/>
        <w:lang w:val="vi" w:eastAsia="en-US" w:bidi="ar-SA"/>
      </w:rPr>
    </w:lvl>
    <w:lvl w:ilvl="2" w:tentative="0">
      <w:start w:val="0"/>
      <w:numFmt w:val="bullet"/>
      <w:lvlText w:val="•"/>
      <w:lvlJc w:val="left"/>
      <w:pPr>
        <w:ind w:left="2549" w:hanging="490"/>
      </w:pPr>
      <w:rPr>
        <w:rFonts w:hint="default"/>
        <w:lang w:val="vi" w:eastAsia="en-US" w:bidi="ar-SA"/>
      </w:rPr>
    </w:lvl>
    <w:lvl w:ilvl="3" w:tentative="0">
      <w:start w:val="0"/>
      <w:numFmt w:val="bullet"/>
      <w:lvlText w:val="•"/>
      <w:lvlJc w:val="left"/>
      <w:pPr>
        <w:ind w:left="3403" w:hanging="490"/>
      </w:pPr>
      <w:rPr>
        <w:rFonts w:hint="default"/>
        <w:lang w:val="vi" w:eastAsia="en-US" w:bidi="ar-SA"/>
      </w:rPr>
    </w:lvl>
    <w:lvl w:ilvl="4" w:tentative="0">
      <w:start w:val="0"/>
      <w:numFmt w:val="bullet"/>
      <w:lvlText w:val="•"/>
      <w:lvlJc w:val="left"/>
      <w:pPr>
        <w:ind w:left="4258" w:hanging="490"/>
      </w:pPr>
      <w:rPr>
        <w:rFonts w:hint="default"/>
        <w:lang w:val="vi" w:eastAsia="en-US" w:bidi="ar-SA"/>
      </w:rPr>
    </w:lvl>
    <w:lvl w:ilvl="5" w:tentative="0">
      <w:start w:val="0"/>
      <w:numFmt w:val="bullet"/>
      <w:lvlText w:val="•"/>
      <w:lvlJc w:val="left"/>
      <w:pPr>
        <w:ind w:left="5113" w:hanging="490"/>
      </w:pPr>
      <w:rPr>
        <w:rFonts w:hint="default"/>
        <w:lang w:val="vi" w:eastAsia="en-US" w:bidi="ar-SA"/>
      </w:rPr>
    </w:lvl>
    <w:lvl w:ilvl="6" w:tentative="0">
      <w:start w:val="0"/>
      <w:numFmt w:val="bullet"/>
      <w:lvlText w:val="•"/>
      <w:lvlJc w:val="left"/>
      <w:pPr>
        <w:ind w:left="5967" w:hanging="490"/>
      </w:pPr>
      <w:rPr>
        <w:rFonts w:hint="default"/>
        <w:lang w:val="vi" w:eastAsia="en-US" w:bidi="ar-SA"/>
      </w:rPr>
    </w:lvl>
    <w:lvl w:ilvl="7" w:tentative="0">
      <w:start w:val="0"/>
      <w:numFmt w:val="bullet"/>
      <w:lvlText w:val="•"/>
      <w:lvlJc w:val="left"/>
      <w:pPr>
        <w:ind w:left="6822" w:hanging="490"/>
      </w:pPr>
      <w:rPr>
        <w:rFonts w:hint="default"/>
        <w:lang w:val="vi" w:eastAsia="en-US" w:bidi="ar-SA"/>
      </w:rPr>
    </w:lvl>
    <w:lvl w:ilvl="8" w:tentative="0">
      <w:start w:val="0"/>
      <w:numFmt w:val="bullet"/>
      <w:lvlText w:val="•"/>
      <w:lvlJc w:val="left"/>
      <w:pPr>
        <w:ind w:left="7676" w:hanging="490"/>
      </w:pPr>
      <w:rPr>
        <w:rFonts w:hint="default"/>
        <w:lang w:val="vi" w:eastAsia="en-US" w:bidi="ar-SA"/>
      </w:rPr>
    </w:lvl>
  </w:abstractNum>
  <w:abstractNum w:abstractNumId="5">
    <w:nsid w:val="BE923771"/>
    <w:multiLevelType w:val="multilevel"/>
    <w:tmpl w:val="BE923771"/>
    <w:lvl w:ilvl="0" w:tentative="0">
      <w:start w:val="0"/>
      <w:numFmt w:val="bullet"/>
      <w:lvlText w:val="-"/>
      <w:lvlJc w:val="left"/>
      <w:pPr>
        <w:ind w:left="136" w:hanging="156"/>
      </w:pPr>
      <w:rPr>
        <w:rFonts w:hint="default" w:ascii="Times New Roman" w:hAnsi="Times New Roman" w:eastAsia="Times New Roman" w:cs="Times New Roman"/>
        <w:b w:val="0"/>
        <w:bCs w:val="0"/>
        <w:i w:val="0"/>
        <w:iCs w:val="0"/>
        <w:w w:val="100"/>
        <w:sz w:val="28"/>
        <w:szCs w:val="28"/>
        <w:lang w:val="vi" w:eastAsia="en-US" w:bidi="ar-SA"/>
      </w:rPr>
    </w:lvl>
    <w:lvl w:ilvl="1" w:tentative="0">
      <w:start w:val="0"/>
      <w:numFmt w:val="bullet"/>
      <w:lvlText w:val="•"/>
      <w:lvlJc w:val="left"/>
      <w:pPr>
        <w:ind w:left="1064" w:hanging="156"/>
      </w:pPr>
      <w:rPr>
        <w:rFonts w:hint="default"/>
        <w:lang w:val="vi" w:eastAsia="en-US" w:bidi="ar-SA"/>
      </w:rPr>
    </w:lvl>
    <w:lvl w:ilvl="2" w:tentative="0">
      <w:start w:val="0"/>
      <w:numFmt w:val="bullet"/>
      <w:lvlText w:val="•"/>
      <w:lvlJc w:val="left"/>
      <w:pPr>
        <w:ind w:left="1989" w:hanging="156"/>
      </w:pPr>
      <w:rPr>
        <w:rFonts w:hint="default"/>
        <w:lang w:val="vi" w:eastAsia="en-US" w:bidi="ar-SA"/>
      </w:rPr>
    </w:lvl>
    <w:lvl w:ilvl="3" w:tentative="0">
      <w:start w:val="0"/>
      <w:numFmt w:val="bullet"/>
      <w:lvlText w:val="•"/>
      <w:lvlJc w:val="left"/>
      <w:pPr>
        <w:ind w:left="2913" w:hanging="156"/>
      </w:pPr>
      <w:rPr>
        <w:rFonts w:hint="default"/>
        <w:lang w:val="vi" w:eastAsia="en-US" w:bidi="ar-SA"/>
      </w:rPr>
    </w:lvl>
    <w:lvl w:ilvl="4" w:tentative="0">
      <w:start w:val="0"/>
      <w:numFmt w:val="bullet"/>
      <w:lvlText w:val="•"/>
      <w:lvlJc w:val="left"/>
      <w:pPr>
        <w:ind w:left="3838" w:hanging="156"/>
      </w:pPr>
      <w:rPr>
        <w:rFonts w:hint="default"/>
        <w:lang w:val="vi" w:eastAsia="en-US" w:bidi="ar-SA"/>
      </w:rPr>
    </w:lvl>
    <w:lvl w:ilvl="5" w:tentative="0">
      <w:start w:val="0"/>
      <w:numFmt w:val="bullet"/>
      <w:lvlText w:val="•"/>
      <w:lvlJc w:val="left"/>
      <w:pPr>
        <w:ind w:left="4763" w:hanging="156"/>
      </w:pPr>
      <w:rPr>
        <w:rFonts w:hint="default"/>
        <w:lang w:val="vi" w:eastAsia="en-US" w:bidi="ar-SA"/>
      </w:rPr>
    </w:lvl>
    <w:lvl w:ilvl="6" w:tentative="0">
      <w:start w:val="0"/>
      <w:numFmt w:val="bullet"/>
      <w:lvlText w:val="•"/>
      <w:lvlJc w:val="left"/>
      <w:pPr>
        <w:ind w:left="5687" w:hanging="156"/>
      </w:pPr>
      <w:rPr>
        <w:rFonts w:hint="default"/>
        <w:lang w:val="vi" w:eastAsia="en-US" w:bidi="ar-SA"/>
      </w:rPr>
    </w:lvl>
    <w:lvl w:ilvl="7" w:tentative="0">
      <w:start w:val="0"/>
      <w:numFmt w:val="bullet"/>
      <w:lvlText w:val="•"/>
      <w:lvlJc w:val="left"/>
      <w:pPr>
        <w:ind w:left="6612" w:hanging="156"/>
      </w:pPr>
      <w:rPr>
        <w:rFonts w:hint="default"/>
        <w:lang w:val="vi" w:eastAsia="en-US" w:bidi="ar-SA"/>
      </w:rPr>
    </w:lvl>
    <w:lvl w:ilvl="8" w:tentative="0">
      <w:start w:val="0"/>
      <w:numFmt w:val="bullet"/>
      <w:lvlText w:val="•"/>
      <w:lvlJc w:val="left"/>
      <w:pPr>
        <w:ind w:left="7536" w:hanging="156"/>
      </w:pPr>
      <w:rPr>
        <w:rFonts w:hint="default"/>
        <w:lang w:val="vi" w:eastAsia="en-US" w:bidi="ar-SA"/>
      </w:rPr>
    </w:lvl>
  </w:abstractNum>
  <w:abstractNum w:abstractNumId="6">
    <w:nsid w:val="BF205925"/>
    <w:multiLevelType w:val="multilevel"/>
    <w:tmpl w:val="BF205925"/>
    <w:lvl w:ilvl="0" w:tentative="0">
      <w:start w:val="3"/>
      <w:numFmt w:val="decimal"/>
      <w:lvlText w:val="%1"/>
      <w:lvlJc w:val="left"/>
      <w:pPr>
        <w:ind w:left="832" w:hanging="485"/>
        <w:jc w:val="left"/>
      </w:pPr>
      <w:rPr>
        <w:rFonts w:hint="default"/>
        <w:lang w:val="vi" w:eastAsia="en-US" w:bidi="ar-SA"/>
      </w:rPr>
    </w:lvl>
    <w:lvl w:ilvl="1" w:tentative="0">
      <w:start w:val="1"/>
      <w:numFmt w:val="decimal"/>
      <w:lvlText w:val="%1.%2."/>
      <w:lvlJc w:val="left"/>
      <w:pPr>
        <w:ind w:left="832" w:hanging="485"/>
        <w:jc w:val="left"/>
      </w:pPr>
      <w:rPr>
        <w:rFonts w:hint="default" w:ascii="Times New Roman" w:hAnsi="Times New Roman" w:eastAsia="Times New Roman" w:cs="Times New Roman"/>
        <w:b w:val="0"/>
        <w:bCs w:val="0"/>
        <w:i w:val="0"/>
        <w:iCs w:val="0"/>
        <w:spacing w:val="-2"/>
        <w:w w:val="100"/>
        <w:sz w:val="28"/>
        <w:szCs w:val="28"/>
        <w:lang w:val="vi" w:eastAsia="en-US" w:bidi="ar-SA"/>
      </w:rPr>
    </w:lvl>
    <w:lvl w:ilvl="2" w:tentative="0">
      <w:start w:val="1"/>
      <w:numFmt w:val="decimal"/>
      <w:lvlText w:val="%1.%2.%3."/>
      <w:lvlJc w:val="left"/>
      <w:pPr>
        <w:ind w:left="1676" w:hanging="701"/>
        <w:jc w:val="left"/>
      </w:pPr>
      <w:rPr>
        <w:rFonts w:hint="default" w:ascii="Times New Roman" w:hAnsi="Times New Roman" w:eastAsia="Times New Roman" w:cs="Times New Roman"/>
        <w:b w:val="0"/>
        <w:bCs w:val="0"/>
        <w:i w:val="0"/>
        <w:iCs w:val="0"/>
        <w:spacing w:val="-2"/>
        <w:w w:val="100"/>
        <w:sz w:val="28"/>
        <w:szCs w:val="28"/>
        <w:lang w:val="vi" w:eastAsia="en-US" w:bidi="ar-SA"/>
      </w:rPr>
    </w:lvl>
    <w:lvl w:ilvl="3" w:tentative="0">
      <w:start w:val="0"/>
      <w:numFmt w:val="bullet"/>
      <w:lvlText w:val="•"/>
      <w:lvlJc w:val="left"/>
      <w:pPr>
        <w:ind w:left="3392" w:hanging="701"/>
      </w:pPr>
      <w:rPr>
        <w:rFonts w:hint="default"/>
        <w:lang w:val="vi" w:eastAsia="en-US" w:bidi="ar-SA"/>
      </w:rPr>
    </w:lvl>
    <w:lvl w:ilvl="4" w:tentative="0">
      <w:start w:val="0"/>
      <w:numFmt w:val="bullet"/>
      <w:lvlText w:val="•"/>
      <w:lvlJc w:val="left"/>
      <w:pPr>
        <w:ind w:left="4248" w:hanging="701"/>
      </w:pPr>
      <w:rPr>
        <w:rFonts w:hint="default"/>
        <w:lang w:val="vi" w:eastAsia="en-US" w:bidi="ar-SA"/>
      </w:rPr>
    </w:lvl>
    <w:lvl w:ilvl="5" w:tentative="0">
      <w:start w:val="0"/>
      <w:numFmt w:val="bullet"/>
      <w:lvlText w:val="•"/>
      <w:lvlJc w:val="left"/>
      <w:pPr>
        <w:ind w:left="5104" w:hanging="701"/>
      </w:pPr>
      <w:rPr>
        <w:rFonts w:hint="default"/>
        <w:lang w:val="vi" w:eastAsia="en-US" w:bidi="ar-SA"/>
      </w:rPr>
    </w:lvl>
    <w:lvl w:ilvl="6" w:tentative="0">
      <w:start w:val="0"/>
      <w:numFmt w:val="bullet"/>
      <w:lvlText w:val="•"/>
      <w:lvlJc w:val="left"/>
      <w:pPr>
        <w:ind w:left="5961" w:hanging="701"/>
      </w:pPr>
      <w:rPr>
        <w:rFonts w:hint="default"/>
        <w:lang w:val="vi" w:eastAsia="en-US" w:bidi="ar-SA"/>
      </w:rPr>
    </w:lvl>
    <w:lvl w:ilvl="7" w:tentative="0">
      <w:start w:val="0"/>
      <w:numFmt w:val="bullet"/>
      <w:lvlText w:val="•"/>
      <w:lvlJc w:val="left"/>
      <w:pPr>
        <w:ind w:left="6817" w:hanging="701"/>
      </w:pPr>
      <w:rPr>
        <w:rFonts w:hint="default"/>
        <w:lang w:val="vi" w:eastAsia="en-US" w:bidi="ar-SA"/>
      </w:rPr>
    </w:lvl>
    <w:lvl w:ilvl="8" w:tentative="0">
      <w:start w:val="0"/>
      <w:numFmt w:val="bullet"/>
      <w:lvlText w:val="•"/>
      <w:lvlJc w:val="left"/>
      <w:pPr>
        <w:ind w:left="7673" w:hanging="701"/>
      </w:pPr>
      <w:rPr>
        <w:rFonts w:hint="default"/>
        <w:lang w:val="vi" w:eastAsia="en-US" w:bidi="ar-SA"/>
      </w:rPr>
    </w:lvl>
  </w:abstractNum>
  <w:abstractNum w:abstractNumId="7">
    <w:nsid w:val="C8879AEF"/>
    <w:multiLevelType w:val="multilevel"/>
    <w:tmpl w:val="C8879AEF"/>
    <w:lvl w:ilvl="0" w:tentative="0">
      <w:start w:val="2"/>
      <w:numFmt w:val="decimal"/>
      <w:lvlText w:val="%1"/>
      <w:lvlJc w:val="left"/>
      <w:pPr>
        <w:ind w:left="1048" w:hanging="912"/>
        <w:jc w:val="left"/>
      </w:pPr>
      <w:rPr>
        <w:rFonts w:hint="default"/>
        <w:lang w:val="vi" w:eastAsia="en-US" w:bidi="ar-SA"/>
      </w:rPr>
    </w:lvl>
    <w:lvl w:ilvl="1" w:tentative="0">
      <w:start w:val="2"/>
      <w:numFmt w:val="decimal"/>
      <w:lvlText w:val="%1.%2"/>
      <w:lvlJc w:val="left"/>
      <w:pPr>
        <w:ind w:left="1048" w:hanging="912"/>
        <w:jc w:val="left"/>
      </w:pPr>
      <w:rPr>
        <w:rFonts w:hint="default"/>
        <w:lang w:val="vi" w:eastAsia="en-US" w:bidi="ar-SA"/>
      </w:rPr>
    </w:lvl>
    <w:lvl w:ilvl="2" w:tentative="0">
      <w:start w:val="1"/>
      <w:numFmt w:val="decimal"/>
      <w:lvlText w:val="%1.%2.%3"/>
      <w:lvlJc w:val="left"/>
      <w:pPr>
        <w:ind w:left="1048" w:hanging="912"/>
        <w:jc w:val="left"/>
      </w:pPr>
      <w:rPr>
        <w:rFonts w:hint="default"/>
        <w:lang w:val="vi" w:eastAsia="en-US" w:bidi="ar-SA"/>
      </w:rPr>
    </w:lvl>
    <w:lvl w:ilvl="3" w:tentative="0">
      <w:start w:val="6"/>
      <w:numFmt w:val="decimal"/>
      <w:lvlText w:val="%1.%2.%3.%4."/>
      <w:lvlJc w:val="left"/>
      <w:pPr>
        <w:ind w:left="1048" w:hanging="912"/>
        <w:jc w:val="left"/>
      </w:pPr>
      <w:rPr>
        <w:rFonts w:hint="default" w:ascii="Times New Roman" w:hAnsi="Times New Roman" w:eastAsia="Times New Roman" w:cs="Times New Roman"/>
        <w:b w:val="0"/>
        <w:bCs w:val="0"/>
        <w:i/>
        <w:iCs/>
        <w:spacing w:val="-2"/>
        <w:w w:val="100"/>
        <w:sz w:val="28"/>
        <w:szCs w:val="28"/>
        <w:lang w:val="vi" w:eastAsia="en-US" w:bidi="ar-SA"/>
      </w:rPr>
    </w:lvl>
    <w:lvl w:ilvl="4" w:tentative="0">
      <w:start w:val="0"/>
      <w:numFmt w:val="bullet"/>
      <w:lvlText w:val="•"/>
      <w:lvlJc w:val="left"/>
      <w:pPr>
        <w:ind w:left="4378" w:hanging="912"/>
      </w:pPr>
      <w:rPr>
        <w:rFonts w:hint="default"/>
        <w:lang w:val="vi" w:eastAsia="en-US" w:bidi="ar-SA"/>
      </w:rPr>
    </w:lvl>
    <w:lvl w:ilvl="5" w:tentative="0">
      <w:start w:val="0"/>
      <w:numFmt w:val="bullet"/>
      <w:lvlText w:val="•"/>
      <w:lvlJc w:val="left"/>
      <w:pPr>
        <w:ind w:left="5213" w:hanging="912"/>
      </w:pPr>
      <w:rPr>
        <w:rFonts w:hint="default"/>
        <w:lang w:val="vi" w:eastAsia="en-US" w:bidi="ar-SA"/>
      </w:rPr>
    </w:lvl>
    <w:lvl w:ilvl="6" w:tentative="0">
      <w:start w:val="0"/>
      <w:numFmt w:val="bullet"/>
      <w:lvlText w:val="•"/>
      <w:lvlJc w:val="left"/>
      <w:pPr>
        <w:ind w:left="6047" w:hanging="912"/>
      </w:pPr>
      <w:rPr>
        <w:rFonts w:hint="default"/>
        <w:lang w:val="vi" w:eastAsia="en-US" w:bidi="ar-SA"/>
      </w:rPr>
    </w:lvl>
    <w:lvl w:ilvl="7" w:tentative="0">
      <w:start w:val="0"/>
      <w:numFmt w:val="bullet"/>
      <w:lvlText w:val="•"/>
      <w:lvlJc w:val="left"/>
      <w:pPr>
        <w:ind w:left="6882" w:hanging="912"/>
      </w:pPr>
      <w:rPr>
        <w:rFonts w:hint="default"/>
        <w:lang w:val="vi" w:eastAsia="en-US" w:bidi="ar-SA"/>
      </w:rPr>
    </w:lvl>
    <w:lvl w:ilvl="8" w:tentative="0">
      <w:start w:val="0"/>
      <w:numFmt w:val="bullet"/>
      <w:lvlText w:val="•"/>
      <w:lvlJc w:val="left"/>
      <w:pPr>
        <w:ind w:left="7716" w:hanging="912"/>
      </w:pPr>
      <w:rPr>
        <w:rFonts w:hint="default"/>
        <w:lang w:val="vi" w:eastAsia="en-US" w:bidi="ar-SA"/>
      </w:rPr>
    </w:lvl>
  </w:abstractNum>
  <w:abstractNum w:abstractNumId="8">
    <w:nsid w:val="CF092B84"/>
    <w:multiLevelType w:val="multilevel"/>
    <w:tmpl w:val="CF092B84"/>
    <w:lvl w:ilvl="0" w:tentative="0">
      <w:start w:val="1"/>
      <w:numFmt w:val="decimal"/>
      <w:lvlText w:val="%1"/>
      <w:lvlJc w:val="left"/>
      <w:pPr>
        <w:ind w:left="836" w:hanging="490"/>
        <w:jc w:val="left"/>
      </w:pPr>
      <w:rPr>
        <w:rFonts w:hint="default"/>
        <w:lang w:val="vi" w:eastAsia="en-US" w:bidi="ar-SA"/>
      </w:rPr>
    </w:lvl>
    <w:lvl w:ilvl="1" w:tentative="0">
      <w:start w:val="1"/>
      <w:numFmt w:val="decimal"/>
      <w:lvlText w:val="%1.%2."/>
      <w:lvlJc w:val="left"/>
      <w:pPr>
        <w:ind w:left="836" w:hanging="490"/>
        <w:jc w:val="left"/>
      </w:pPr>
      <w:rPr>
        <w:rFonts w:hint="default" w:ascii="Times New Roman" w:hAnsi="Times New Roman" w:eastAsia="Times New Roman" w:cs="Times New Roman"/>
        <w:b w:val="0"/>
        <w:bCs w:val="0"/>
        <w:i w:val="0"/>
        <w:iCs w:val="0"/>
        <w:spacing w:val="-2"/>
        <w:w w:val="100"/>
        <w:sz w:val="28"/>
        <w:szCs w:val="28"/>
        <w:lang w:val="vi" w:eastAsia="en-US" w:bidi="ar-SA"/>
      </w:rPr>
    </w:lvl>
    <w:lvl w:ilvl="2" w:tentative="0">
      <w:start w:val="1"/>
      <w:numFmt w:val="decimal"/>
      <w:lvlText w:val="%1.%2.%3."/>
      <w:lvlJc w:val="left"/>
      <w:pPr>
        <w:ind w:left="1672" w:hanging="696"/>
        <w:jc w:val="left"/>
      </w:pPr>
      <w:rPr>
        <w:rFonts w:hint="default" w:ascii="Times New Roman" w:hAnsi="Times New Roman" w:eastAsia="Times New Roman" w:cs="Times New Roman"/>
        <w:b w:val="0"/>
        <w:bCs w:val="0"/>
        <w:i w:val="0"/>
        <w:iCs w:val="0"/>
        <w:spacing w:val="-2"/>
        <w:w w:val="100"/>
        <w:sz w:val="28"/>
        <w:szCs w:val="28"/>
        <w:lang w:val="vi" w:eastAsia="en-US" w:bidi="ar-SA"/>
      </w:rPr>
    </w:lvl>
    <w:lvl w:ilvl="3" w:tentative="0">
      <w:start w:val="0"/>
      <w:numFmt w:val="bullet"/>
      <w:lvlText w:val="•"/>
      <w:lvlJc w:val="left"/>
      <w:pPr>
        <w:ind w:left="3392" w:hanging="696"/>
      </w:pPr>
      <w:rPr>
        <w:rFonts w:hint="default"/>
        <w:lang w:val="vi" w:eastAsia="en-US" w:bidi="ar-SA"/>
      </w:rPr>
    </w:lvl>
    <w:lvl w:ilvl="4" w:tentative="0">
      <w:start w:val="0"/>
      <w:numFmt w:val="bullet"/>
      <w:lvlText w:val="•"/>
      <w:lvlJc w:val="left"/>
      <w:pPr>
        <w:ind w:left="4248" w:hanging="696"/>
      </w:pPr>
      <w:rPr>
        <w:rFonts w:hint="default"/>
        <w:lang w:val="vi" w:eastAsia="en-US" w:bidi="ar-SA"/>
      </w:rPr>
    </w:lvl>
    <w:lvl w:ilvl="5" w:tentative="0">
      <w:start w:val="0"/>
      <w:numFmt w:val="bullet"/>
      <w:lvlText w:val="•"/>
      <w:lvlJc w:val="left"/>
      <w:pPr>
        <w:ind w:left="5104" w:hanging="696"/>
      </w:pPr>
      <w:rPr>
        <w:rFonts w:hint="default"/>
        <w:lang w:val="vi" w:eastAsia="en-US" w:bidi="ar-SA"/>
      </w:rPr>
    </w:lvl>
    <w:lvl w:ilvl="6" w:tentative="0">
      <w:start w:val="0"/>
      <w:numFmt w:val="bullet"/>
      <w:lvlText w:val="•"/>
      <w:lvlJc w:val="left"/>
      <w:pPr>
        <w:ind w:left="5961" w:hanging="696"/>
      </w:pPr>
      <w:rPr>
        <w:rFonts w:hint="default"/>
        <w:lang w:val="vi" w:eastAsia="en-US" w:bidi="ar-SA"/>
      </w:rPr>
    </w:lvl>
    <w:lvl w:ilvl="7" w:tentative="0">
      <w:start w:val="0"/>
      <w:numFmt w:val="bullet"/>
      <w:lvlText w:val="•"/>
      <w:lvlJc w:val="left"/>
      <w:pPr>
        <w:ind w:left="6817" w:hanging="696"/>
      </w:pPr>
      <w:rPr>
        <w:rFonts w:hint="default"/>
        <w:lang w:val="vi" w:eastAsia="en-US" w:bidi="ar-SA"/>
      </w:rPr>
    </w:lvl>
    <w:lvl w:ilvl="8" w:tentative="0">
      <w:start w:val="0"/>
      <w:numFmt w:val="bullet"/>
      <w:lvlText w:val="•"/>
      <w:lvlJc w:val="left"/>
      <w:pPr>
        <w:ind w:left="7673" w:hanging="696"/>
      </w:pPr>
      <w:rPr>
        <w:rFonts w:hint="default"/>
        <w:lang w:val="vi" w:eastAsia="en-US" w:bidi="ar-SA"/>
      </w:rPr>
    </w:lvl>
  </w:abstractNum>
  <w:abstractNum w:abstractNumId="9">
    <w:nsid w:val="D7F9FE59"/>
    <w:multiLevelType w:val="multilevel"/>
    <w:tmpl w:val="D7F9FE59"/>
    <w:lvl w:ilvl="0" w:tentative="0">
      <w:start w:val="1"/>
      <w:numFmt w:val="decimal"/>
      <w:lvlText w:val="%1."/>
      <w:lvlJc w:val="left"/>
      <w:pPr>
        <w:ind w:left="387"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0"/>
      <w:numFmt w:val="bullet"/>
      <w:lvlText w:val="•"/>
      <w:lvlJc w:val="left"/>
      <w:pPr>
        <w:ind w:left="1069" w:hanging="281"/>
      </w:pPr>
      <w:rPr>
        <w:rFonts w:hint="default"/>
        <w:lang w:val="vi" w:eastAsia="en-US" w:bidi="ar-SA"/>
      </w:rPr>
    </w:lvl>
    <w:lvl w:ilvl="2" w:tentative="0">
      <w:start w:val="0"/>
      <w:numFmt w:val="bullet"/>
      <w:lvlText w:val="•"/>
      <w:lvlJc w:val="left"/>
      <w:pPr>
        <w:ind w:left="1759" w:hanging="281"/>
      </w:pPr>
      <w:rPr>
        <w:rFonts w:hint="default"/>
        <w:lang w:val="vi" w:eastAsia="en-US" w:bidi="ar-SA"/>
      </w:rPr>
    </w:lvl>
    <w:lvl w:ilvl="3" w:tentative="0">
      <w:start w:val="0"/>
      <w:numFmt w:val="bullet"/>
      <w:lvlText w:val="•"/>
      <w:lvlJc w:val="left"/>
      <w:pPr>
        <w:ind w:left="2449" w:hanging="281"/>
      </w:pPr>
      <w:rPr>
        <w:rFonts w:hint="default"/>
        <w:lang w:val="vi" w:eastAsia="en-US" w:bidi="ar-SA"/>
      </w:rPr>
    </w:lvl>
    <w:lvl w:ilvl="4" w:tentative="0">
      <w:start w:val="0"/>
      <w:numFmt w:val="bullet"/>
      <w:lvlText w:val="•"/>
      <w:lvlJc w:val="left"/>
      <w:pPr>
        <w:ind w:left="3138" w:hanging="281"/>
      </w:pPr>
      <w:rPr>
        <w:rFonts w:hint="default"/>
        <w:lang w:val="vi" w:eastAsia="en-US" w:bidi="ar-SA"/>
      </w:rPr>
    </w:lvl>
    <w:lvl w:ilvl="5" w:tentative="0">
      <w:start w:val="0"/>
      <w:numFmt w:val="bullet"/>
      <w:lvlText w:val="•"/>
      <w:lvlJc w:val="left"/>
      <w:pPr>
        <w:ind w:left="3828" w:hanging="281"/>
      </w:pPr>
      <w:rPr>
        <w:rFonts w:hint="default"/>
        <w:lang w:val="vi" w:eastAsia="en-US" w:bidi="ar-SA"/>
      </w:rPr>
    </w:lvl>
    <w:lvl w:ilvl="6" w:tentative="0">
      <w:start w:val="0"/>
      <w:numFmt w:val="bullet"/>
      <w:lvlText w:val="•"/>
      <w:lvlJc w:val="left"/>
      <w:pPr>
        <w:ind w:left="4518" w:hanging="281"/>
      </w:pPr>
      <w:rPr>
        <w:rFonts w:hint="default"/>
        <w:lang w:val="vi" w:eastAsia="en-US" w:bidi="ar-SA"/>
      </w:rPr>
    </w:lvl>
    <w:lvl w:ilvl="7" w:tentative="0">
      <w:start w:val="0"/>
      <w:numFmt w:val="bullet"/>
      <w:lvlText w:val="•"/>
      <w:lvlJc w:val="left"/>
      <w:pPr>
        <w:ind w:left="5207" w:hanging="281"/>
      </w:pPr>
      <w:rPr>
        <w:rFonts w:hint="default"/>
        <w:lang w:val="vi" w:eastAsia="en-US" w:bidi="ar-SA"/>
      </w:rPr>
    </w:lvl>
    <w:lvl w:ilvl="8" w:tentative="0">
      <w:start w:val="0"/>
      <w:numFmt w:val="bullet"/>
      <w:lvlText w:val="•"/>
      <w:lvlJc w:val="left"/>
      <w:pPr>
        <w:ind w:left="5897" w:hanging="281"/>
      </w:pPr>
      <w:rPr>
        <w:rFonts w:hint="default"/>
        <w:lang w:val="vi" w:eastAsia="en-US" w:bidi="ar-SA"/>
      </w:rPr>
    </w:lvl>
  </w:abstractNum>
  <w:abstractNum w:abstractNumId="10">
    <w:nsid w:val="E73787D1"/>
    <w:multiLevelType w:val="singleLevel"/>
    <w:tmpl w:val="E73787D1"/>
    <w:lvl w:ilvl="0" w:tentative="0">
      <w:start w:val="1"/>
      <w:numFmt w:val="decimal"/>
      <w:suff w:val="space"/>
      <w:lvlText w:val="%1."/>
      <w:lvlJc w:val="left"/>
    </w:lvl>
  </w:abstractNum>
  <w:abstractNum w:abstractNumId="11">
    <w:nsid w:val="0248C179"/>
    <w:multiLevelType w:val="multilevel"/>
    <w:tmpl w:val="0248C179"/>
    <w:lvl w:ilvl="0" w:tentative="0">
      <w:start w:val="1"/>
      <w:numFmt w:val="decimal"/>
      <w:lvlText w:val="%1."/>
      <w:lvlJc w:val="left"/>
      <w:pPr>
        <w:ind w:left="380" w:hanging="27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0"/>
      <w:numFmt w:val="bullet"/>
      <w:lvlText w:val="•"/>
      <w:lvlJc w:val="left"/>
      <w:pPr>
        <w:ind w:left="1069" w:hanging="274"/>
      </w:pPr>
      <w:rPr>
        <w:rFonts w:hint="default"/>
        <w:lang w:val="vi" w:eastAsia="en-US" w:bidi="ar-SA"/>
      </w:rPr>
    </w:lvl>
    <w:lvl w:ilvl="2" w:tentative="0">
      <w:start w:val="0"/>
      <w:numFmt w:val="bullet"/>
      <w:lvlText w:val="•"/>
      <w:lvlJc w:val="left"/>
      <w:pPr>
        <w:ind w:left="1759" w:hanging="274"/>
      </w:pPr>
      <w:rPr>
        <w:rFonts w:hint="default"/>
        <w:lang w:val="vi" w:eastAsia="en-US" w:bidi="ar-SA"/>
      </w:rPr>
    </w:lvl>
    <w:lvl w:ilvl="3" w:tentative="0">
      <w:start w:val="0"/>
      <w:numFmt w:val="bullet"/>
      <w:lvlText w:val="•"/>
      <w:lvlJc w:val="left"/>
      <w:pPr>
        <w:ind w:left="2449" w:hanging="274"/>
      </w:pPr>
      <w:rPr>
        <w:rFonts w:hint="default"/>
        <w:lang w:val="vi" w:eastAsia="en-US" w:bidi="ar-SA"/>
      </w:rPr>
    </w:lvl>
    <w:lvl w:ilvl="4" w:tentative="0">
      <w:start w:val="0"/>
      <w:numFmt w:val="bullet"/>
      <w:lvlText w:val="•"/>
      <w:lvlJc w:val="left"/>
      <w:pPr>
        <w:ind w:left="3138" w:hanging="274"/>
      </w:pPr>
      <w:rPr>
        <w:rFonts w:hint="default"/>
        <w:lang w:val="vi" w:eastAsia="en-US" w:bidi="ar-SA"/>
      </w:rPr>
    </w:lvl>
    <w:lvl w:ilvl="5" w:tentative="0">
      <w:start w:val="0"/>
      <w:numFmt w:val="bullet"/>
      <w:lvlText w:val="•"/>
      <w:lvlJc w:val="left"/>
      <w:pPr>
        <w:ind w:left="3828" w:hanging="274"/>
      </w:pPr>
      <w:rPr>
        <w:rFonts w:hint="default"/>
        <w:lang w:val="vi" w:eastAsia="en-US" w:bidi="ar-SA"/>
      </w:rPr>
    </w:lvl>
    <w:lvl w:ilvl="6" w:tentative="0">
      <w:start w:val="0"/>
      <w:numFmt w:val="bullet"/>
      <w:lvlText w:val="•"/>
      <w:lvlJc w:val="left"/>
      <w:pPr>
        <w:ind w:left="4518" w:hanging="274"/>
      </w:pPr>
      <w:rPr>
        <w:rFonts w:hint="default"/>
        <w:lang w:val="vi" w:eastAsia="en-US" w:bidi="ar-SA"/>
      </w:rPr>
    </w:lvl>
    <w:lvl w:ilvl="7" w:tentative="0">
      <w:start w:val="0"/>
      <w:numFmt w:val="bullet"/>
      <w:lvlText w:val="•"/>
      <w:lvlJc w:val="left"/>
      <w:pPr>
        <w:ind w:left="5207" w:hanging="274"/>
      </w:pPr>
      <w:rPr>
        <w:rFonts w:hint="default"/>
        <w:lang w:val="vi" w:eastAsia="en-US" w:bidi="ar-SA"/>
      </w:rPr>
    </w:lvl>
    <w:lvl w:ilvl="8" w:tentative="0">
      <w:start w:val="0"/>
      <w:numFmt w:val="bullet"/>
      <w:lvlText w:val="•"/>
      <w:lvlJc w:val="left"/>
      <w:pPr>
        <w:ind w:left="5897" w:hanging="274"/>
      </w:pPr>
      <w:rPr>
        <w:rFonts w:hint="default"/>
        <w:lang w:val="vi" w:eastAsia="en-US" w:bidi="ar-SA"/>
      </w:rPr>
    </w:lvl>
  </w:abstractNum>
  <w:abstractNum w:abstractNumId="12">
    <w:nsid w:val="03D62ECE"/>
    <w:multiLevelType w:val="multilevel"/>
    <w:tmpl w:val="03D62ECE"/>
    <w:lvl w:ilvl="0" w:tentative="0">
      <w:start w:val="1"/>
      <w:numFmt w:val="decimal"/>
      <w:lvlText w:val="%1"/>
      <w:lvlJc w:val="left"/>
      <w:pPr>
        <w:ind w:left="628" w:hanging="492"/>
        <w:jc w:val="left"/>
      </w:pPr>
      <w:rPr>
        <w:rFonts w:hint="default"/>
        <w:lang w:val="vi" w:eastAsia="en-US" w:bidi="ar-SA"/>
      </w:rPr>
    </w:lvl>
    <w:lvl w:ilvl="1" w:tentative="0">
      <w:start w:val="1"/>
      <w:numFmt w:val="decimal"/>
      <w:lvlText w:val="%1.%2."/>
      <w:lvlJc w:val="left"/>
      <w:pPr>
        <w:ind w:left="628" w:hanging="492"/>
        <w:jc w:val="left"/>
      </w:pPr>
      <w:rPr>
        <w:rFonts w:hint="default" w:ascii="Times New Roman" w:hAnsi="Times New Roman" w:eastAsia="Times New Roman" w:cs="Times New Roman"/>
        <w:b/>
        <w:bCs/>
        <w:i w:val="0"/>
        <w:iCs w:val="0"/>
        <w:spacing w:val="-2"/>
        <w:w w:val="100"/>
        <w:sz w:val="28"/>
        <w:szCs w:val="28"/>
        <w:lang w:val="vi" w:eastAsia="en-US" w:bidi="ar-SA"/>
      </w:rPr>
    </w:lvl>
    <w:lvl w:ilvl="2" w:tentative="0">
      <w:start w:val="1"/>
      <w:numFmt w:val="decimal"/>
      <w:lvlText w:val="%1.%2.%3."/>
      <w:lvlJc w:val="left"/>
      <w:pPr>
        <w:ind w:left="836" w:hanging="701"/>
        <w:jc w:val="left"/>
      </w:pPr>
      <w:rPr>
        <w:rFonts w:hint="default" w:ascii="Times New Roman" w:hAnsi="Times New Roman" w:eastAsia="Times New Roman" w:cs="Times New Roman"/>
        <w:b/>
        <w:bCs/>
        <w:i/>
        <w:iCs/>
        <w:spacing w:val="-2"/>
        <w:w w:val="100"/>
        <w:sz w:val="28"/>
        <w:szCs w:val="28"/>
        <w:lang w:val="vi" w:eastAsia="en-US" w:bidi="ar-SA"/>
      </w:rPr>
    </w:lvl>
    <w:lvl w:ilvl="3" w:tentative="0">
      <w:start w:val="0"/>
      <w:numFmt w:val="bullet"/>
      <w:lvlText w:val="•"/>
      <w:lvlJc w:val="left"/>
      <w:pPr>
        <w:ind w:left="2739" w:hanging="701"/>
      </w:pPr>
      <w:rPr>
        <w:rFonts w:hint="default"/>
        <w:lang w:val="vi" w:eastAsia="en-US" w:bidi="ar-SA"/>
      </w:rPr>
    </w:lvl>
    <w:lvl w:ilvl="4" w:tentative="0">
      <w:start w:val="0"/>
      <w:numFmt w:val="bullet"/>
      <w:lvlText w:val="•"/>
      <w:lvlJc w:val="left"/>
      <w:pPr>
        <w:ind w:left="3688" w:hanging="701"/>
      </w:pPr>
      <w:rPr>
        <w:rFonts w:hint="default"/>
        <w:lang w:val="vi" w:eastAsia="en-US" w:bidi="ar-SA"/>
      </w:rPr>
    </w:lvl>
    <w:lvl w:ilvl="5" w:tentative="0">
      <w:start w:val="0"/>
      <w:numFmt w:val="bullet"/>
      <w:lvlText w:val="•"/>
      <w:lvlJc w:val="left"/>
      <w:pPr>
        <w:ind w:left="4638" w:hanging="701"/>
      </w:pPr>
      <w:rPr>
        <w:rFonts w:hint="default"/>
        <w:lang w:val="vi" w:eastAsia="en-US" w:bidi="ar-SA"/>
      </w:rPr>
    </w:lvl>
    <w:lvl w:ilvl="6" w:tentative="0">
      <w:start w:val="0"/>
      <w:numFmt w:val="bullet"/>
      <w:lvlText w:val="•"/>
      <w:lvlJc w:val="left"/>
      <w:pPr>
        <w:ind w:left="5587" w:hanging="701"/>
      </w:pPr>
      <w:rPr>
        <w:rFonts w:hint="default"/>
        <w:lang w:val="vi" w:eastAsia="en-US" w:bidi="ar-SA"/>
      </w:rPr>
    </w:lvl>
    <w:lvl w:ilvl="7" w:tentative="0">
      <w:start w:val="0"/>
      <w:numFmt w:val="bullet"/>
      <w:lvlText w:val="•"/>
      <w:lvlJc w:val="left"/>
      <w:pPr>
        <w:ind w:left="6537" w:hanging="701"/>
      </w:pPr>
      <w:rPr>
        <w:rFonts w:hint="default"/>
        <w:lang w:val="vi" w:eastAsia="en-US" w:bidi="ar-SA"/>
      </w:rPr>
    </w:lvl>
    <w:lvl w:ilvl="8" w:tentative="0">
      <w:start w:val="0"/>
      <w:numFmt w:val="bullet"/>
      <w:lvlText w:val="•"/>
      <w:lvlJc w:val="left"/>
      <w:pPr>
        <w:ind w:left="7486" w:hanging="701"/>
      </w:pPr>
      <w:rPr>
        <w:rFonts w:hint="default"/>
        <w:lang w:val="vi" w:eastAsia="en-US" w:bidi="ar-SA"/>
      </w:rPr>
    </w:lvl>
  </w:abstractNum>
  <w:abstractNum w:abstractNumId="13">
    <w:nsid w:val="0E640482"/>
    <w:multiLevelType w:val="multilevel"/>
    <w:tmpl w:val="0E640482"/>
    <w:lvl w:ilvl="0" w:tentative="0">
      <w:start w:val="0"/>
      <w:numFmt w:val="bullet"/>
      <w:lvlText w:val="-"/>
      <w:lvlJc w:val="left"/>
      <w:pPr>
        <w:ind w:left="136" w:hanging="156"/>
      </w:pPr>
      <w:rPr>
        <w:rFonts w:hint="default" w:ascii="Times New Roman" w:hAnsi="Times New Roman" w:eastAsia="Times New Roman" w:cs="Times New Roman"/>
        <w:b/>
        <w:bCs/>
        <w:i w:val="0"/>
        <w:iCs w:val="0"/>
        <w:w w:val="100"/>
        <w:sz w:val="28"/>
        <w:szCs w:val="28"/>
        <w:lang w:val="vi" w:eastAsia="en-US" w:bidi="ar-SA"/>
      </w:rPr>
    </w:lvl>
    <w:lvl w:ilvl="1" w:tentative="0">
      <w:start w:val="0"/>
      <w:numFmt w:val="bullet"/>
      <w:lvlText w:val="•"/>
      <w:lvlJc w:val="left"/>
      <w:pPr>
        <w:ind w:left="1064" w:hanging="156"/>
      </w:pPr>
      <w:rPr>
        <w:rFonts w:hint="default"/>
        <w:lang w:val="vi" w:eastAsia="en-US" w:bidi="ar-SA"/>
      </w:rPr>
    </w:lvl>
    <w:lvl w:ilvl="2" w:tentative="0">
      <w:start w:val="0"/>
      <w:numFmt w:val="bullet"/>
      <w:lvlText w:val="•"/>
      <w:lvlJc w:val="left"/>
      <w:pPr>
        <w:ind w:left="1989" w:hanging="156"/>
      </w:pPr>
      <w:rPr>
        <w:rFonts w:hint="default"/>
        <w:lang w:val="vi" w:eastAsia="en-US" w:bidi="ar-SA"/>
      </w:rPr>
    </w:lvl>
    <w:lvl w:ilvl="3" w:tentative="0">
      <w:start w:val="0"/>
      <w:numFmt w:val="bullet"/>
      <w:lvlText w:val="•"/>
      <w:lvlJc w:val="left"/>
      <w:pPr>
        <w:ind w:left="2913" w:hanging="156"/>
      </w:pPr>
      <w:rPr>
        <w:rFonts w:hint="default"/>
        <w:lang w:val="vi" w:eastAsia="en-US" w:bidi="ar-SA"/>
      </w:rPr>
    </w:lvl>
    <w:lvl w:ilvl="4" w:tentative="0">
      <w:start w:val="0"/>
      <w:numFmt w:val="bullet"/>
      <w:lvlText w:val="•"/>
      <w:lvlJc w:val="left"/>
      <w:pPr>
        <w:ind w:left="3838" w:hanging="156"/>
      </w:pPr>
      <w:rPr>
        <w:rFonts w:hint="default"/>
        <w:lang w:val="vi" w:eastAsia="en-US" w:bidi="ar-SA"/>
      </w:rPr>
    </w:lvl>
    <w:lvl w:ilvl="5" w:tentative="0">
      <w:start w:val="0"/>
      <w:numFmt w:val="bullet"/>
      <w:lvlText w:val="•"/>
      <w:lvlJc w:val="left"/>
      <w:pPr>
        <w:ind w:left="4763" w:hanging="156"/>
      </w:pPr>
      <w:rPr>
        <w:rFonts w:hint="default"/>
        <w:lang w:val="vi" w:eastAsia="en-US" w:bidi="ar-SA"/>
      </w:rPr>
    </w:lvl>
    <w:lvl w:ilvl="6" w:tentative="0">
      <w:start w:val="0"/>
      <w:numFmt w:val="bullet"/>
      <w:lvlText w:val="•"/>
      <w:lvlJc w:val="left"/>
      <w:pPr>
        <w:ind w:left="5687" w:hanging="156"/>
      </w:pPr>
      <w:rPr>
        <w:rFonts w:hint="default"/>
        <w:lang w:val="vi" w:eastAsia="en-US" w:bidi="ar-SA"/>
      </w:rPr>
    </w:lvl>
    <w:lvl w:ilvl="7" w:tentative="0">
      <w:start w:val="0"/>
      <w:numFmt w:val="bullet"/>
      <w:lvlText w:val="•"/>
      <w:lvlJc w:val="left"/>
      <w:pPr>
        <w:ind w:left="6612" w:hanging="156"/>
      </w:pPr>
      <w:rPr>
        <w:rFonts w:hint="default"/>
        <w:lang w:val="vi" w:eastAsia="en-US" w:bidi="ar-SA"/>
      </w:rPr>
    </w:lvl>
    <w:lvl w:ilvl="8" w:tentative="0">
      <w:start w:val="0"/>
      <w:numFmt w:val="bullet"/>
      <w:lvlText w:val="•"/>
      <w:lvlJc w:val="left"/>
      <w:pPr>
        <w:ind w:left="7536" w:hanging="156"/>
      </w:pPr>
      <w:rPr>
        <w:rFonts w:hint="default"/>
        <w:lang w:val="vi" w:eastAsia="en-US" w:bidi="ar-SA"/>
      </w:rPr>
    </w:lvl>
  </w:abstractNum>
  <w:abstractNum w:abstractNumId="14">
    <w:nsid w:val="20029929"/>
    <w:multiLevelType w:val="singleLevel"/>
    <w:tmpl w:val="20029929"/>
    <w:lvl w:ilvl="0" w:tentative="0">
      <w:start w:val="1"/>
      <w:numFmt w:val="decimal"/>
      <w:suff w:val="space"/>
      <w:lvlText w:val="%1."/>
      <w:lvlJc w:val="left"/>
    </w:lvl>
  </w:abstractNum>
  <w:abstractNum w:abstractNumId="15">
    <w:nsid w:val="25B654F3"/>
    <w:multiLevelType w:val="multilevel"/>
    <w:tmpl w:val="25B654F3"/>
    <w:lvl w:ilvl="0" w:tentative="0">
      <w:start w:val="2"/>
      <w:numFmt w:val="decimal"/>
      <w:lvlText w:val="%1"/>
      <w:lvlJc w:val="left"/>
      <w:pPr>
        <w:ind w:left="628" w:hanging="492"/>
        <w:jc w:val="left"/>
      </w:pPr>
      <w:rPr>
        <w:rFonts w:hint="default"/>
        <w:lang w:val="vi" w:eastAsia="en-US" w:bidi="ar-SA"/>
      </w:rPr>
    </w:lvl>
    <w:lvl w:ilvl="1" w:tentative="0">
      <w:start w:val="1"/>
      <w:numFmt w:val="decimal"/>
      <w:lvlText w:val="%1.%2."/>
      <w:lvlJc w:val="left"/>
      <w:pPr>
        <w:ind w:left="628" w:hanging="492"/>
        <w:jc w:val="left"/>
      </w:pPr>
      <w:rPr>
        <w:rFonts w:hint="default" w:ascii="Times New Roman" w:hAnsi="Times New Roman" w:eastAsia="Times New Roman" w:cs="Times New Roman"/>
        <w:b/>
        <w:bCs/>
        <w:i w:val="0"/>
        <w:iCs w:val="0"/>
        <w:spacing w:val="-2"/>
        <w:w w:val="100"/>
        <w:sz w:val="28"/>
        <w:szCs w:val="28"/>
        <w:lang w:val="vi" w:eastAsia="en-US" w:bidi="ar-SA"/>
      </w:rPr>
    </w:lvl>
    <w:lvl w:ilvl="2" w:tentative="0">
      <w:start w:val="1"/>
      <w:numFmt w:val="decimal"/>
      <w:lvlText w:val="%1.%2.%3."/>
      <w:lvlJc w:val="left"/>
      <w:pPr>
        <w:ind w:left="836" w:hanging="701"/>
        <w:jc w:val="left"/>
      </w:pPr>
      <w:rPr>
        <w:rFonts w:hint="default" w:ascii="Times New Roman" w:hAnsi="Times New Roman" w:eastAsia="Times New Roman" w:cs="Times New Roman"/>
        <w:b/>
        <w:bCs/>
        <w:i/>
        <w:iCs/>
        <w:spacing w:val="-2"/>
        <w:w w:val="100"/>
        <w:sz w:val="28"/>
        <w:szCs w:val="28"/>
        <w:lang w:val="vi" w:eastAsia="en-US" w:bidi="ar-SA"/>
      </w:rPr>
    </w:lvl>
    <w:lvl w:ilvl="3" w:tentative="0">
      <w:start w:val="1"/>
      <w:numFmt w:val="decimal"/>
      <w:lvlText w:val="%1.%2.%3.%4."/>
      <w:lvlJc w:val="left"/>
      <w:pPr>
        <w:ind w:left="1048" w:hanging="912"/>
        <w:jc w:val="left"/>
      </w:pPr>
      <w:rPr>
        <w:rFonts w:hint="default"/>
        <w:spacing w:val="-2"/>
        <w:w w:val="100"/>
        <w:lang w:val="vi" w:eastAsia="en-US" w:bidi="ar-SA"/>
      </w:rPr>
    </w:lvl>
    <w:lvl w:ilvl="4" w:tentative="0">
      <w:start w:val="0"/>
      <w:numFmt w:val="bullet"/>
      <w:lvlText w:val="•"/>
      <w:lvlJc w:val="left"/>
      <w:pPr>
        <w:ind w:left="3126" w:hanging="912"/>
      </w:pPr>
      <w:rPr>
        <w:rFonts w:hint="default"/>
        <w:lang w:val="vi" w:eastAsia="en-US" w:bidi="ar-SA"/>
      </w:rPr>
    </w:lvl>
    <w:lvl w:ilvl="5" w:tentative="0">
      <w:start w:val="0"/>
      <w:numFmt w:val="bullet"/>
      <w:lvlText w:val="•"/>
      <w:lvlJc w:val="left"/>
      <w:pPr>
        <w:ind w:left="4169" w:hanging="912"/>
      </w:pPr>
      <w:rPr>
        <w:rFonts w:hint="default"/>
        <w:lang w:val="vi" w:eastAsia="en-US" w:bidi="ar-SA"/>
      </w:rPr>
    </w:lvl>
    <w:lvl w:ilvl="6" w:tentative="0">
      <w:start w:val="0"/>
      <w:numFmt w:val="bullet"/>
      <w:lvlText w:val="•"/>
      <w:lvlJc w:val="left"/>
      <w:pPr>
        <w:ind w:left="5213" w:hanging="912"/>
      </w:pPr>
      <w:rPr>
        <w:rFonts w:hint="default"/>
        <w:lang w:val="vi" w:eastAsia="en-US" w:bidi="ar-SA"/>
      </w:rPr>
    </w:lvl>
    <w:lvl w:ilvl="7" w:tentative="0">
      <w:start w:val="0"/>
      <w:numFmt w:val="bullet"/>
      <w:lvlText w:val="•"/>
      <w:lvlJc w:val="left"/>
      <w:pPr>
        <w:ind w:left="6256" w:hanging="912"/>
      </w:pPr>
      <w:rPr>
        <w:rFonts w:hint="default"/>
        <w:lang w:val="vi" w:eastAsia="en-US" w:bidi="ar-SA"/>
      </w:rPr>
    </w:lvl>
    <w:lvl w:ilvl="8" w:tentative="0">
      <w:start w:val="0"/>
      <w:numFmt w:val="bullet"/>
      <w:lvlText w:val="•"/>
      <w:lvlJc w:val="left"/>
      <w:pPr>
        <w:ind w:left="7299" w:hanging="912"/>
      </w:pPr>
      <w:rPr>
        <w:rFonts w:hint="default"/>
        <w:lang w:val="vi" w:eastAsia="en-US" w:bidi="ar-SA"/>
      </w:rPr>
    </w:lvl>
  </w:abstractNum>
  <w:abstractNum w:abstractNumId="16">
    <w:nsid w:val="2A8F537B"/>
    <w:multiLevelType w:val="multilevel"/>
    <w:tmpl w:val="2A8F537B"/>
    <w:lvl w:ilvl="0" w:tentative="0">
      <w:start w:val="1"/>
      <w:numFmt w:val="decimal"/>
      <w:lvlText w:val="%1."/>
      <w:lvlJc w:val="left"/>
      <w:pPr>
        <w:ind w:left="375" w:hanging="26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0"/>
      <w:numFmt w:val="bullet"/>
      <w:lvlText w:val="•"/>
      <w:lvlJc w:val="left"/>
      <w:pPr>
        <w:ind w:left="1069" w:hanging="269"/>
      </w:pPr>
      <w:rPr>
        <w:rFonts w:hint="default"/>
        <w:lang w:val="vi" w:eastAsia="en-US" w:bidi="ar-SA"/>
      </w:rPr>
    </w:lvl>
    <w:lvl w:ilvl="2" w:tentative="0">
      <w:start w:val="0"/>
      <w:numFmt w:val="bullet"/>
      <w:lvlText w:val="•"/>
      <w:lvlJc w:val="left"/>
      <w:pPr>
        <w:ind w:left="1759" w:hanging="269"/>
      </w:pPr>
      <w:rPr>
        <w:rFonts w:hint="default"/>
        <w:lang w:val="vi" w:eastAsia="en-US" w:bidi="ar-SA"/>
      </w:rPr>
    </w:lvl>
    <w:lvl w:ilvl="3" w:tentative="0">
      <w:start w:val="0"/>
      <w:numFmt w:val="bullet"/>
      <w:lvlText w:val="•"/>
      <w:lvlJc w:val="left"/>
      <w:pPr>
        <w:ind w:left="2449" w:hanging="269"/>
      </w:pPr>
      <w:rPr>
        <w:rFonts w:hint="default"/>
        <w:lang w:val="vi" w:eastAsia="en-US" w:bidi="ar-SA"/>
      </w:rPr>
    </w:lvl>
    <w:lvl w:ilvl="4" w:tentative="0">
      <w:start w:val="0"/>
      <w:numFmt w:val="bullet"/>
      <w:lvlText w:val="•"/>
      <w:lvlJc w:val="left"/>
      <w:pPr>
        <w:ind w:left="3138" w:hanging="269"/>
      </w:pPr>
      <w:rPr>
        <w:rFonts w:hint="default"/>
        <w:lang w:val="vi" w:eastAsia="en-US" w:bidi="ar-SA"/>
      </w:rPr>
    </w:lvl>
    <w:lvl w:ilvl="5" w:tentative="0">
      <w:start w:val="0"/>
      <w:numFmt w:val="bullet"/>
      <w:lvlText w:val="•"/>
      <w:lvlJc w:val="left"/>
      <w:pPr>
        <w:ind w:left="3828" w:hanging="269"/>
      </w:pPr>
      <w:rPr>
        <w:rFonts w:hint="default"/>
        <w:lang w:val="vi" w:eastAsia="en-US" w:bidi="ar-SA"/>
      </w:rPr>
    </w:lvl>
    <w:lvl w:ilvl="6" w:tentative="0">
      <w:start w:val="0"/>
      <w:numFmt w:val="bullet"/>
      <w:lvlText w:val="•"/>
      <w:lvlJc w:val="left"/>
      <w:pPr>
        <w:ind w:left="4518" w:hanging="269"/>
      </w:pPr>
      <w:rPr>
        <w:rFonts w:hint="default"/>
        <w:lang w:val="vi" w:eastAsia="en-US" w:bidi="ar-SA"/>
      </w:rPr>
    </w:lvl>
    <w:lvl w:ilvl="7" w:tentative="0">
      <w:start w:val="0"/>
      <w:numFmt w:val="bullet"/>
      <w:lvlText w:val="•"/>
      <w:lvlJc w:val="left"/>
      <w:pPr>
        <w:ind w:left="5207" w:hanging="269"/>
      </w:pPr>
      <w:rPr>
        <w:rFonts w:hint="default"/>
        <w:lang w:val="vi" w:eastAsia="en-US" w:bidi="ar-SA"/>
      </w:rPr>
    </w:lvl>
    <w:lvl w:ilvl="8" w:tentative="0">
      <w:start w:val="0"/>
      <w:numFmt w:val="bullet"/>
      <w:lvlText w:val="•"/>
      <w:lvlJc w:val="left"/>
      <w:pPr>
        <w:ind w:left="5897" w:hanging="269"/>
      </w:pPr>
      <w:rPr>
        <w:rFonts w:hint="default"/>
        <w:lang w:val="vi" w:eastAsia="en-US" w:bidi="ar-SA"/>
      </w:rPr>
    </w:lvl>
  </w:abstractNum>
  <w:abstractNum w:abstractNumId="17">
    <w:nsid w:val="2F1FBA59"/>
    <w:multiLevelType w:val="singleLevel"/>
    <w:tmpl w:val="2F1FBA59"/>
    <w:lvl w:ilvl="0" w:tentative="0">
      <w:start w:val="2"/>
      <w:numFmt w:val="decimal"/>
      <w:suff w:val="space"/>
      <w:lvlText w:val="%1."/>
      <w:lvlJc w:val="left"/>
    </w:lvl>
  </w:abstractNum>
  <w:abstractNum w:abstractNumId="18">
    <w:nsid w:val="39A0D9AC"/>
    <w:multiLevelType w:val="multilevel"/>
    <w:tmpl w:val="39A0D9AC"/>
    <w:lvl w:ilvl="0" w:tentative="0">
      <w:start w:val="4"/>
      <w:numFmt w:val="decimal"/>
      <w:lvlText w:val="%1"/>
      <w:lvlJc w:val="left"/>
      <w:pPr>
        <w:ind w:left="628" w:hanging="492"/>
        <w:jc w:val="left"/>
      </w:pPr>
      <w:rPr>
        <w:rFonts w:hint="default"/>
        <w:lang w:val="vi" w:eastAsia="en-US" w:bidi="ar-SA"/>
      </w:rPr>
    </w:lvl>
    <w:lvl w:ilvl="1" w:tentative="0">
      <w:start w:val="1"/>
      <w:numFmt w:val="decimal"/>
      <w:lvlText w:val="%1.%2."/>
      <w:lvlJc w:val="left"/>
      <w:pPr>
        <w:ind w:left="628" w:hanging="492"/>
        <w:jc w:val="left"/>
      </w:pPr>
      <w:rPr>
        <w:rFonts w:hint="default" w:ascii="Times New Roman" w:hAnsi="Times New Roman" w:eastAsia="Times New Roman" w:cs="Times New Roman"/>
        <w:b/>
        <w:bCs/>
        <w:i w:val="0"/>
        <w:iCs w:val="0"/>
        <w:spacing w:val="-2"/>
        <w:w w:val="100"/>
        <w:sz w:val="28"/>
        <w:szCs w:val="28"/>
        <w:lang w:val="vi" w:eastAsia="en-US" w:bidi="ar-SA"/>
      </w:rPr>
    </w:lvl>
    <w:lvl w:ilvl="2" w:tentative="0">
      <w:start w:val="0"/>
      <w:numFmt w:val="bullet"/>
      <w:lvlText w:val="•"/>
      <w:lvlJc w:val="left"/>
      <w:pPr>
        <w:ind w:left="2373" w:hanging="492"/>
      </w:pPr>
      <w:rPr>
        <w:rFonts w:hint="default"/>
        <w:lang w:val="vi" w:eastAsia="en-US" w:bidi="ar-SA"/>
      </w:rPr>
    </w:lvl>
    <w:lvl w:ilvl="3" w:tentative="0">
      <w:start w:val="0"/>
      <w:numFmt w:val="bullet"/>
      <w:lvlText w:val="•"/>
      <w:lvlJc w:val="left"/>
      <w:pPr>
        <w:ind w:left="3249" w:hanging="492"/>
      </w:pPr>
      <w:rPr>
        <w:rFonts w:hint="default"/>
        <w:lang w:val="vi" w:eastAsia="en-US" w:bidi="ar-SA"/>
      </w:rPr>
    </w:lvl>
    <w:lvl w:ilvl="4" w:tentative="0">
      <w:start w:val="0"/>
      <w:numFmt w:val="bullet"/>
      <w:lvlText w:val="•"/>
      <w:lvlJc w:val="left"/>
      <w:pPr>
        <w:ind w:left="4126" w:hanging="492"/>
      </w:pPr>
      <w:rPr>
        <w:rFonts w:hint="default"/>
        <w:lang w:val="vi" w:eastAsia="en-US" w:bidi="ar-SA"/>
      </w:rPr>
    </w:lvl>
    <w:lvl w:ilvl="5" w:tentative="0">
      <w:start w:val="0"/>
      <w:numFmt w:val="bullet"/>
      <w:lvlText w:val="•"/>
      <w:lvlJc w:val="left"/>
      <w:pPr>
        <w:ind w:left="5003" w:hanging="492"/>
      </w:pPr>
      <w:rPr>
        <w:rFonts w:hint="default"/>
        <w:lang w:val="vi" w:eastAsia="en-US" w:bidi="ar-SA"/>
      </w:rPr>
    </w:lvl>
    <w:lvl w:ilvl="6" w:tentative="0">
      <w:start w:val="0"/>
      <w:numFmt w:val="bullet"/>
      <w:lvlText w:val="•"/>
      <w:lvlJc w:val="left"/>
      <w:pPr>
        <w:ind w:left="5879" w:hanging="492"/>
      </w:pPr>
      <w:rPr>
        <w:rFonts w:hint="default"/>
        <w:lang w:val="vi" w:eastAsia="en-US" w:bidi="ar-SA"/>
      </w:rPr>
    </w:lvl>
    <w:lvl w:ilvl="7" w:tentative="0">
      <w:start w:val="0"/>
      <w:numFmt w:val="bullet"/>
      <w:lvlText w:val="•"/>
      <w:lvlJc w:val="left"/>
      <w:pPr>
        <w:ind w:left="6756" w:hanging="492"/>
      </w:pPr>
      <w:rPr>
        <w:rFonts w:hint="default"/>
        <w:lang w:val="vi" w:eastAsia="en-US" w:bidi="ar-SA"/>
      </w:rPr>
    </w:lvl>
    <w:lvl w:ilvl="8" w:tentative="0">
      <w:start w:val="0"/>
      <w:numFmt w:val="bullet"/>
      <w:lvlText w:val="•"/>
      <w:lvlJc w:val="left"/>
      <w:pPr>
        <w:ind w:left="7632" w:hanging="492"/>
      </w:pPr>
      <w:rPr>
        <w:rFonts w:hint="default"/>
        <w:lang w:val="vi" w:eastAsia="en-US" w:bidi="ar-SA"/>
      </w:rPr>
    </w:lvl>
  </w:abstractNum>
  <w:abstractNum w:abstractNumId="19">
    <w:nsid w:val="4C1BAE26"/>
    <w:multiLevelType w:val="multilevel"/>
    <w:tmpl w:val="4C1BAE26"/>
    <w:lvl w:ilvl="0" w:tentative="0">
      <w:start w:val="1"/>
      <w:numFmt w:val="upperLetter"/>
      <w:lvlText w:val="%1)"/>
      <w:lvlJc w:val="left"/>
      <w:pPr>
        <w:ind w:left="491" w:hanging="365"/>
        <w:jc w:val="right"/>
      </w:pPr>
      <w:rPr>
        <w:rFonts w:hint="default" w:ascii="Times New Roman" w:hAnsi="Times New Roman" w:eastAsia="Times New Roman" w:cs="Times New Roman"/>
        <w:b w:val="0"/>
        <w:bCs w:val="0"/>
        <w:i w:val="0"/>
        <w:iCs w:val="0"/>
        <w:spacing w:val="-2"/>
        <w:w w:val="100"/>
        <w:sz w:val="28"/>
        <w:szCs w:val="28"/>
        <w:lang w:val="vi" w:eastAsia="en-US" w:bidi="ar-SA"/>
      </w:rPr>
    </w:lvl>
    <w:lvl w:ilvl="1" w:tentative="0">
      <w:start w:val="0"/>
      <w:numFmt w:val="bullet"/>
      <w:lvlText w:val="-"/>
      <w:lvlJc w:val="left"/>
      <w:pPr>
        <w:ind w:left="136" w:hanging="156"/>
      </w:pPr>
      <w:rPr>
        <w:rFonts w:hint="default" w:ascii="Times New Roman" w:hAnsi="Times New Roman" w:eastAsia="Times New Roman" w:cs="Times New Roman"/>
        <w:w w:val="100"/>
        <w:lang w:val="vi" w:eastAsia="en-US" w:bidi="ar-SA"/>
      </w:rPr>
    </w:lvl>
    <w:lvl w:ilvl="2" w:tentative="0">
      <w:start w:val="0"/>
      <w:numFmt w:val="bullet"/>
      <w:lvlText w:val="•"/>
      <w:lvlJc w:val="left"/>
      <w:pPr>
        <w:ind w:left="860" w:hanging="156"/>
      </w:pPr>
      <w:rPr>
        <w:rFonts w:hint="default"/>
        <w:lang w:val="vi" w:eastAsia="en-US" w:bidi="ar-SA"/>
      </w:rPr>
    </w:lvl>
    <w:lvl w:ilvl="3" w:tentative="0">
      <w:start w:val="0"/>
      <w:numFmt w:val="bullet"/>
      <w:lvlText w:val="•"/>
      <w:lvlJc w:val="left"/>
      <w:pPr>
        <w:ind w:left="1925" w:hanging="156"/>
      </w:pPr>
      <w:rPr>
        <w:rFonts w:hint="default"/>
        <w:lang w:val="vi" w:eastAsia="en-US" w:bidi="ar-SA"/>
      </w:rPr>
    </w:lvl>
    <w:lvl w:ilvl="4" w:tentative="0">
      <w:start w:val="0"/>
      <w:numFmt w:val="bullet"/>
      <w:lvlText w:val="•"/>
      <w:lvlJc w:val="left"/>
      <w:pPr>
        <w:ind w:left="2991" w:hanging="156"/>
      </w:pPr>
      <w:rPr>
        <w:rFonts w:hint="default"/>
        <w:lang w:val="vi" w:eastAsia="en-US" w:bidi="ar-SA"/>
      </w:rPr>
    </w:lvl>
    <w:lvl w:ilvl="5" w:tentative="0">
      <w:start w:val="0"/>
      <w:numFmt w:val="bullet"/>
      <w:lvlText w:val="•"/>
      <w:lvlJc w:val="left"/>
      <w:pPr>
        <w:ind w:left="4057" w:hanging="156"/>
      </w:pPr>
      <w:rPr>
        <w:rFonts w:hint="default"/>
        <w:lang w:val="vi" w:eastAsia="en-US" w:bidi="ar-SA"/>
      </w:rPr>
    </w:lvl>
    <w:lvl w:ilvl="6" w:tentative="0">
      <w:start w:val="0"/>
      <w:numFmt w:val="bullet"/>
      <w:lvlText w:val="•"/>
      <w:lvlJc w:val="left"/>
      <w:pPr>
        <w:ind w:left="5123" w:hanging="156"/>
      </w:pPr>
      <w:rPr>
        <w:rFonts w:hint="default"/>
        <w:lang w:val="vi" w:eastAsia="en-US" w:bidi="ar-SA"/>
      </w:rPr>
    </w:lvl>
    <w:lvl w:ilvl="7" w:tentative="0">
      <w:start w:val="0"/>
      <w:numFmt w:val="bullet"/>
      <w:lvlText w:val="•"/>
      <w:lvlJc w:val="left"/>
      <w:pPr>
        <w:ind w:left="6188" w:hanging="156"/>
      </w:pPr>
      <w:rPr>
        <w:rFonts w:hint="default"/>
        <w:lang w:val="vi" w:eastAsia="en-US" w:bidi="ar-SA"/>
      </w:rPr>
    </w:lvl>
    <w:lvl w:ilvl="8" w:tentative="0">
      <w:start w:val="0"/>
      <w:numFmt w:val="bullet"/>
      <w:lvlText w:val="•"/>
      <w:lvlJc w:val="left"/>
      <w:pPr>
        <w:ind w:left="7254" w:hanging="156"/>
      </w:pPr>
      <w:rPr>
        <w:rFonts w:hint="default"/>
        <w:lang w:val="vi" w:eastAsia="en-US" w:bidi="ar-SA"/>
      </w:rPr>
    </w:lvl>
  </w:abstractNum>
  <w:abstractNum w:abstractNumId="20">
    <w:nsid w:val="4D4DC07F"/>
    <w:multiLevelType w:val="multilevel"/>
    <w:tmpl w:val="4D4DC07F"/>
    <w:lvl w:ilvl="0" w:tentative="0">
      <w:start w:val="1"/>
      <w:numFmt w:val="decimal"/>
      <w:lvlText w:val="%1."/>
      <w:lvlJc w:val="left"/>
      <w:pPr>
        <w:ind w:left="380" w:hanging="27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0"/>
      <w:numFmt w:val="bullet"/>
      <w:lvlText w:val="•"/>
      <w:lvlJc w:val="left"/>
      <w:pPr>
        <w:ind w:left="1069" w:hanging="274"/>
      </w:pPr>
      <w:rPr>
        <w:rFonts w:hint="default"/>
        <w:lang w:val="vi" w:eastAsia="en-US" w:bidi="ar-SA"/>
      </w:rPr>
    </w:lvl>
    <w:lvl w:ilvl="2" w:tentative="0">
      <w:start w:val="0"/>
      <w:numFmt w:val="bullet"/>
      <w:lvlText w:val="•"/>
      <w:lvlJc w:val="left"/>
      <w:pPr>
        <w:ind w:left="1759" w:hanging="274"/>
      </w:pPr>
      <w:rPr>
        <w:rFonts w:hint="default"/>
        <w:lang w:val="vi" w:eastAsia="en-US" w:bidi="ar-SA"/>
      </w:rPr>
    </w:lvl>
    <w:lvl w:ilvl="3" w:tentative="0">
      <w:start w:val="0"/>
      <w:numFmt w:val="bullet"/>
      <w:lvlText w:val="•"/>
      <w:lvlJc w:val="left"/>
      <w:pPr>
        <w:ind w:left="2449" w:hanging="274"/>
      </w:pPr>
      <w:rPr>
        <w:rFonts w:hint="default"/>
        <w:lang w:val="vi" w:eastAsia="en-US" w:bidi="ar-SA"/>
      </w:rPr>
    </w:lvl>
    <w:lvl w:ilvl="4" w:tentative="0">
      <w:start w:val="0"/>
      <w:numFmt w:val="bullet"/>
      <w:lvlText w:val="•"/>
      <w:lvlJc w:val="left"/>
      <w:pPr>
        <w:ind w:left="3138" w:hanging="274"/>
      </w:pPr>
      <w:rPr>
        <w:rFonts w:hint="default"/>
        <w:lang w:val="vi" w:eastAsia="en-US" w:bidi="ar-SA"/>
      </w:rPr>
    </w:lvl>
    <w:lvl w:ilvl="5" w:tentative="0">
      <w:start w:val="0"/>
      <w:numFmt w:val="bullet"/>
      <w:lvlText w:val="•"/>
      <w:lvlJc w:val="left"/>
      <w:pPr>
        <w:ind w:left="3828" w:hanging="274"/>
      </w:pPr>
      <w:rPr>
        <w:rFonts w:hint="default"/>
        <w:lang w:val="vi" w:eastAsia="en-US" w:bidi="ar-SA"/>
      </w:rPr>
    </w:lvl>
    <w:lvl w:ilvl="6" w:tentative="0">
      <w:start w:val="0"/>
      <w:numFmt w:val="bullet"/>
      <w:lvlText w:val="•"/>
      <w:lvlJc w:val="left"/>
      <w:pPr>
        <w:ind w:left="4518" w:hanging="274"/>
      </w:pPr>
      <w:rPr>
        <w:rFonts w:hint="default"/>
        <w:lang w:val="vi" w:eastAsia="en-US" w:bidi="ar-SA"/>
      </w:rPr>
    </w:lvl>
    <w:lvl w:ilvl="7" w:tentative="0">
      <w:start w:val="0"/>
      <w:numFmt w:val="bullet"/>
      <w:lvlText w:val="•"/>
      <w:lvlJc w:val="left"/>
      <w:pPr>
        <w:ind w:left="5207" w:hanging="274"/>
      </w:pPr>
      <w:rPr>
        <w:rFonts w:hint="default"/>
        <w:lang w:val="vi" w:eastAsia="en-US" w:bidi="ar-SA"/>
      </w:rPr>
    </w:lvl>
    <w:lvl w:ilvl="8" w:tentative="0">
      <w:start w:val="0"/>
      <w:numFmt w:val="bullet"/>
      <w:lvlText w:val="•"/>
      <w:lvlJc w:val="left"/>
      <w:pPr>
        <w:ind w:left="5897" w:hanging="274"/>
      </w:pPr>
      <w:rPr>
        <w:rFonts w:hint="default"/>
        <w:lang w:val="vi" w:eastAsia="en-US" w:bidi="ar-SA"/>
      </w:rPr>
    </w:lvl>
  </w:abstractNum>
  <w:abstractNum w:abstractNumId="21">
    <w:nsid w:val="59ADCABA"/>
    <w:multiLevelType w:val="multilevel"/>
    <w:tmpl w:val="59ADCABA"/>
    <w:lvl w:ilvl="0" w:tentative="0">
      <w:start w:val="2"/>
      <w:numFmt w:val="decimal"/>
      <w:lvlText w:val="%1"/>
      <w:lvlJc w:val="left"/>
      <w:pPr>
        <w:ind w:left="836" w:hanging="490"/>
        <w:jc w:val="left"/>
      </w:pPr>
      <w:rPr>
        <w:rFonts w:hint="default"/>
        <w:lang w:val="vi" w:eastAsia="en-US" w:bidi="ar-SA"/>
      </w:rPr>
    </w:lvl>
    <w:lvl w:ilvl="1" w:tentative="0">
      <w:start w:val="1"/>
      <w:numFmt w:val="decimal"/>
      <w:lvlText w:val="%1.%2."/>
      <w:lvlJc w:val="left"/>
      <w:pPr>
        <w:ind w:left="836" w:hanging="490"/>
        <w:jc w:val="left"/>
      </w:pPr>
      <w:rPr>
        <w:rFonts w:hint="default" w:ascii="Times New Roman" w:hAnsi="Times New Roman" w:eastAsia="Times New Roman" w:cs="Times New Roman"/>
        <w:b w:val="0"/>
        <w:bCs w:val="0"/>
        <w:i w:val="0"/>
        <w:iCs w:val="0"/>
        <w:spacing w:val="-2"/>
        <w:w w:val="100"/>
        <w:sz w:val="28"/>
        <w:szCs w:val="28"/>
        <w:lang w:val="vi" w:eastAsia="en-US" w:bidi="ar-SA"/>
      </w:rPr>
    </w:lvl>
    <w:lvl w:ilvl="2" w:tentative="0">
      <w:start w:val="1"/>
      <w:numFmt w:val="decimal"/>
      <w:lvlText w:val="%1.%2.%3."/>
      <w:lvlJc w:val="left"/>
      <w:pPr>
        <w:ind w:left="1676" w:hanging="701"/>
        <w:jc w:val="left"/>
      </w:pPr>
      <w:rPr>
        <w:rFonts w:hint="default" w:ascii="Times New Roman" w:hAnsi="Times New Roman" w:eastAsia="Times New Roman" w:cs="Times New Roman"/>
        <w:b w:val="0"/>
        <w:bCs w:val="0"/>
        <w:i w:val="0"/>
        <w:iCs w:val="0"/>
        <w:spacing w:val="-2"/>
        <w:w w:val="100"/>
        <w:sz w:val="28"/>
        <w:szCs w:val="28"/>
        <w:lang w:val="vi" w:eastAsia="en-US" w:bidi="ar-SA"/>
      </w:rPr>
    </w:lvl>
    <w:lvl w:ilvl="3" w:tentative="0">
      <w:start w:val="0"/>
      <w:numFmt w:val="bullet"/>
      <w:lvlText w:val="•"/>
      <w:lvlJc w:val="left"/>
      <w:pPr>
        <w:ind w:left="3392" w:hanging="701"/>
      </w:pPr>
      <w:rPr>
        <w:rFonts w:hint="default"/>
        <w:lang w:val="vi" w:eastAsia="en-US" w:bidi="ar-SA"/>
      </w:rPr>
    </w:lvl>
    <w:lvl w:ilvl="4" w:tentative="0">
      <w:start w:val="0"/>
      <w:numFmt w:val="bullet"/>
      <w:lvlText w:val="•"/>
      <w:lvlJc w:val="left"/>
      <w:pPr>
        <w:ind w:left="4248" w:hanging="701"/>
      </w:pPr>
      <w:rPr>
        <w:rFonts w:hint="default"/>
        <w:lang w:val="vi" w:eastAsia="en-US" w:bidi="ar-SA"/>
      </w:rPr>
    </w:lvl>
    <w:lvl w:ilvl="5" w:tentative="0">
      <w:start w:val="0"/>
      <w:numFmt w:val="bullet"/>
      <w:lvlText w:val="•"/>
      <w:lvlJc w:val="left"/>
      <w:pPr>
        <w:ind w:left="5104" w:hanging="701"/>
      </w:pPr>
      <w:rPr>
        <w:rFonts w:hint="default"/>
        <w:lang w:val="vi" w:eastAsia="en-US" w:bidi="ar-SA"/>
      </w:rPr>
    </w:lvl>
    <w:lvl w:ilvl="6" w:tentative="0">
      <w:start w:val="0"/>
      <w:numFmt w:val="bullet"/>
      <w:lvlText w:val="•"/>
      <w:lvlJc w:val="left"/>
      <w:pPr>
        <w:ind w:left="5961" w:hanging="701"/>
      </w:pPr>
      <w:rPr>
        <w:rFonts w:hint="default"/>
        <w:lang w:val="vi" w:eastAsia="en-US" w:bidi="ar-SA"/>
      </w:rPr>
    </w:lvl>
    <w:lvl w:ilvl="7" w:tentative="0">
      <w:start w:val="0"/>
      <w:numFmt w:val="bullet"/>
      <w:lvlText w:val="•"/>
      <w:lvlJc w:val="left"/>
      <w:pPr>
        <w:ind w:left="6817" w:hanging="701"/>
      </w:pPr>
      <w:rPr>
        <w:rFonts w:hint="default"/>
        <w:lang w:val="vi" w:eastAsia="en-US" w:bidi="ar-SA"/>
      </w:rPr>
    </w:lvl>
    <w:lvl w:ilvl="8" w:tentative="0">
      <w:start w:val="0"/>
      <w:numFmt w:val="bullet"/>
      <w:lvlText w:val="•"/>
      <w:lvlJc w:val="left"/>
      <w:pPr>
        <w:ind w:left="7673" w:hanging="701"/>
      </w:pPr>
      <w:rPr>
        <w:rFonts w:hint="default"/>
        <w:lang w:val="vi" w:eastAsia="en-US" w:bidi="ar-SA"/>
      </w:rPr>
    </w:lvl>
  </w:abstractNum>
  <w:abstractNum w:abstractNumId="22">
    <w:nsid w:val="5A241D34"/>
    <w:multiLevelType w:val="multilevel"/>
    <w:tmpl w:val="5A241D34"/>
    <w:lvl w:ilvl="0" w:tentative="0">
      <w:start w:val="1"/>
      <w:numFmt w:val="decimal"/>
      <w:lvlText w:val="%1."/>
      <w:lvlJc w:val="left"/>
      <w:pPr>
        <w:ind w:left="387"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0"/>
      <w:numFmt w:val="bullet"/>
      <w:lvlText w:val="•"/>
      <w:lvlJc w:val="left"/>
      <w:pPr>
        <w:ind w:left="1069" w:hanging="281"/>
      </w:pPr>
      <w:rPr>
        <w:rFonts w:hint="default"/>
        <w:lang w:val="vi" w:eastAsia="en-US" w:bidi="ar-SA"/>
      </w:rPr>
    </w:lvl>
    <w:lvl w:ilvl="2" w:tentative="0">
      <w:start w:val="0"/>
      <w:numFmt w:val="bullet"/>
      <w:lvlText w:val="•"/>
      <w:lvlJc w:val="left"/>
      <w:pPr>
        <w:ind w:left="1759" w:hanging="281"/>
      </w:pPr>
      <w:rPr>
        <w:rFonts w:hint="default"/>
        <w:lang w:val="vi" w:eastAsia="en-US" w:bidi="ar-SA"/>
      </w:rPr>
    </w:lvl>
    <w:lvl w:ilvl="3" w:tentative="0">
      <w:start w:val="0"/>
      <w:numFmt w:val="bullet"/>
      <w:lvlText w:val="•"/>
      <w:lvlJc w:val="left"/>
      <w:pPr>
        <w:ind w:left="2449" w:hanging="281"/>
      </w:pPr>
      <w:rPr>
        <w:rFonts w:hint="default"/>
        <w:lang w:val="vi" w:eastAsia="en-US" w:bidi="ar-SA"/>
      </w:rPr>
    </w:lvl>
    <w:lvl w:ilvl="4" w:tentative="0">
      <w:start w:val="0"/>
      <w:numFmt w:val="bullet"/>
      <w:lvlText w:val="•"/>
      <w:lvlJc w:val="left"/>
      <w:pPr>
        <w:ind w:left="3138" w:hanging="281"/>
      </w:pPr>
      <w:rPr>
        <w:rFonts w:hint="default"/>
        <w:lang w:val="vi" w:eastAsia="en-US" w:bidi="ar-SA"/>
      </w:rPr>
    </w:lvl>
    <w:lvl w:ilvl="5" w:tentative="0">
      <w:start w:val="0"/>
      <w:numFmt w:val="bullet"/>
      <w:lvlText w:val="•"/>
      <w:lvlJc w:val="left"/>
      <w:pPr>
        <w:ind w:left="3828" w:hanging="281"/>
      </w:pPr>
      <w:rPr>
        <w:rFonts w:hint="default"/>
        <w:lang w:val="vi" w:eastAsia="en-US" w:bidi="ar-SA"/>
      </w:rPr>
    </w:lvl>
    <w:lvl w:ilvl="6" w:tentative="0">
      <w:start w:val="0"/>
      <w:numFmt w:val="bullet"/>
      <w:lvlText w:val="•"/>
      <w:lvlJc w:val="left"/>
      <w:pPr>
        <w:ind w:left="4518" w:hanging="281"/>
      </w:pPr>
      <w:rPr>
        <w:rFonts w:hint="default"/>
        <w:lang w:val="vi" w:eastAsia="en-US" w:bidi="ar-SA"/>
      </w:rPr>
    </w:lvl>
    <w:lvl w:ilvl="7" w:tentative="0">
      <w:start w:val="0"/>
      <w:numFmt w:val="bullet"/>
      <w:lvlText w:val="•"/>
      <w:lvlJc w:val="left"/>
      <w:pPr>
        <w:ind w:left="5207" w:hanging="281"/>
      </w:pPr>
      <w:rPr>
        <w:rFonts w:hint="default"/>
        <w:lang w:val="vi" w:eastAsia="en-US" w:bidi="ar-SA"/>
      </w:rPr>
    </w:lvl>
    <w:lvl w:ilvl="8" w:tentative="0">
      <w:start w:val="0"/>
      <w:numFmt w:val="bullet"/>
      <w:lvlText w:val="•"/>
      <w:lvlJc w:val="left"/>
      <w:pPr>
        <w:ind w:left="5897" w:hanging="281"/>
      </w:pPr>
      <w:rPr>
        <w:rFonts w:hint="default"/>
        <w:lang w:val="vi" w:eastAsia="en-US" w:bidi="ar-SA"/>
      </w:rPr>
    </w:lvl>
  </w:abstractNum>
  <w:abstractNum w:abstractNumId="23">
    <w:nsid w:val="60382F6E"/>
    <w:multiLevelType w:val="multilevel"/>
    <w:tmpl w:val="60382F6E"/>
    <w:lvl w:ilvl="0" w:tentative="0">
      <w:start w:val="0"/>
      <w:numFmt w:val="bullet"/>
      <w:lvlText w:val="-"/>
      <w:lvlJc w:val="left"/>
      <w:pPr>
        <w:ind w:left="860" w:hanging="156"/>
      </w:pPr>
      <w:rPr>
        <w:rFonts w:hint="default" w:ascii="Times New Roman" w:hAnsi="Times New Roman" w:eastAsia="Times New Roman" w:cs="Times New Roman"/>
        <w:b/>
        <w:bCs/>
        <w:i w:val="0"/>
        <w:iCs w:val="0"/>
        <w:w w:val="100"/>
        <w:sz w:val="28"/>
        <w:szCs w:val="28"/>
        <w:lang w:val="vi" w:eastAsia="en-US" w:bidi="ar-SA"/>
      </w:rPr>
    </w:lvl>
    <w:lvl w:ilvl="1" w:tentative="0">
      <w:start w:val="0"/>
      <w:numFmt w:val="bullet"/>
      <w:lvlText w:val="•"/>
      <w:lvlJc w:val="left"/>
      <w:pPr>
        <w:ind w:left="1712" w:hanging="156"/>
      </w:pPr>
      <w:rPr>
        <w:rFonts w:hint="default"/>
        <w:lang w:val="vi" w:eastAsia="en-US" w:bidi="ar-SA"/>
      </w:rPr>
    </w:lvl>
    <w:lvl w:ilvl="2" w:tentative="0">
      <w:start w:val="0"/>
      <w:numFmt w:val="bullet"/>
      <w:lvlText w:val="•"/>
      <w:lvlJc w:val="left"/>
      <w:pPr>
        <w:ind w:left="2565" w:hanging="156"/>
      </w:pPr>
      <w:rPr>
        <w:rFonts w:hint="default"/>
        <w:lang w:val="vi" w:eastAsia="en-US" w:bidi="ar-SA"/>
      </w:rPr>
    </w:lvl>
    <w:lvl w:ilvl="3" w:tentative="0">
      <w:start w:val="0"/>
      <w:numFmt w:val="bullet"/>
      <w:lvlText w:val="•"/>
      <w:lvlJc w:val="left"/>
      <w:pPr>
        <w:ind w:left="3417" w:hanging="156"/>
      </w:pPr>
      <w:rPr>
        <w:rFonts w:hint="default"/>
        <w:lang w:val="vi" w:eastAsia="en-US" w:bidi="ar-SA"/>
      </w:rPr>
    </w:lvl>
    <w:lvl w:ilvl="4" w:tentative="0">
      <w:start w:val="0"/>
      <w:numFmt w:val="bullet"/>
      <w:lvlText w:val="•"/>
      <w:lvlJc w:val="left"/>
      <w:pPr>
        <w:ind w:left="4270" w:hanging="156"/>
      </w:pPr>
      <w:rPr>
        <w:rFonts w:hint="default"/>
        <w:lang w:val="vi" w:eastAsia="en-US" w:bidi="ar-SA"/>
      </w:rPr>
    </w:lvl>
    <w:lvl w:ilvl="5" w:tentative="0">
      <w:start w:val="0"/>
      <w:numFmt w:val="bullet"/>
      <w:lvlText w:val="•"/>
      <w:lvlJc w:val="left"/>
      <w:pPr>
        <w:ind w:left="5123" w:hanging="156"/>
      </w:pPr>
      <w:rPr>
        <w:rFonts w:hint="default"/>
        <w:lang w:val="vi" w:eastAsia="en-US" w:bidi="ar-SA"/>
      </w:rPr>
    </w:lvl>
    <w:lvl w:ilvl="6" w:tentative="0">
      <w:start w:val="0"/>
      <w:numFmt w:val="bullet"/>
      <w:lvlText w:val="•"/>
      <w:lvlJc w:val="left"/>
      <w:pPr>
        <w:ind w:left="5975" w:hanging="156"/>
      </w:pPr>
      <w:rPr>
        <w:rFonts w:hint="default"/>
        <w:lang w:val="vi" w:eastAsia="en-US" w:bidi="ar-SA"/>
      </w:rPr>
    </w:lvl>
    <w:lvl w:ilvl="7" w:tentative="0">
      <w:start w:val="0"/>
      <w:numFmt w:val="bullet"/>
      <w:lvlText w:val="•"/>
      <w:lvlJc w:val="left"/>
      <w:pPr>
        <w:ind w:left="6828" w:hanging="156"/>
      </w:pPr>
      <w:rPr>
        <w:rFonts w:hint="default"/>
        <w:lang w:val="vi" w:eastAsia="en-US" w:bidi="ar-SA"/>
      </w:rPr>
    </w:lvl>
    <w:lvl w:ilvl="8" w:tentative="0">
      <w:start w:val="0"/>
      <w:numFmt w:val="bullet"/>
      <w:lvlText w:val="•"/>
      <w:lvlJc w:val="left"/>
      <w:pPr>
        <w:ind w:left="7680" w:hanging="156"/>
      </w:pPr>
      <w:rPr>
        <w:rFonts w:hint="default"/>
        <w:lang w:val="vi" w:eastAsia="en-US" w:bidi="ar-SA"/>
      </w:rPr>
    </w:lvl>
  </w:abstractNum>
  <w:abstractNum w:abstractNumId="24">
    <w:nsid w:val="629F7852"/>
    <w:multiLevelType w:val="multilevel"/>
    <w:tmpl w:val="629F7852"/>
    <w:lvl w:ilvl="0" w:tentative="0">
      <w:start w:val="3"/>
      <w:numFmt w:val="decimal"/>
      <w:lvlText w:val="%1"/>
      <w:lvlJc w:val="left"/>
      <w:pPr>
        <w:ind w:left="1048" w:hanging="912"/>
        <w:jc w:val="left"/>
      </w:pPr>
      <w:rPr>
        <w:rFonts w:hint="default"/>
        <w:lang w:val="vi" w:eastAsia="en-US" w:bidi="ar-SA"/>
      </w:rPr>
    </w:lvl>
    <w:lvl w:ilvl="1" w:tentative="0">
      <w:start w:val="4"/>
      <w:numFmt w:val="decimal"/>
      <w:lvlText w:val="%1.%2"/>
      <w:lvlJc w:val="left"/>
      <w:pPr>
        <w:ind w:left="1048" w:hanging="912"/>
        <w:jc w:val="left"/>
      </w:pPr>
      <w:rPr>
        <w:rFonts w:hint="default"/>
        <w:lang w:val="vi" w:eastAsia="en-US" w:bidi="ar-SA"/>
      </w:rPr>
    </w:lvl>
    <w:lvl w:ilvl="2" w:tentative="0">
      <w:start w:val="1"/>
      <w:numFmt w:val="decimal"/>
      <w:lvlText w:val="%1.%2.%3"/>
      <w:lvlJc w:val="left"/>
      <w:pPr>
        <w:ind w:left="1048" w:hanging="912"/>
        <w:jc w:val="left"/>
      </w:pPr>
      <w:rPr>
        <w:rFonts w:hint="default"/>
        <w:lang w:val="vi" w:eastAsia="en-US" w:bidi="ar-SA"/>
      </w:rPr>
    </w:lvl>
    <w:lvl w:ilvl="3" w:tentative="0">
      <w:start w:val="2"/>
      <w:numFmt w:val="decimal"/>
      <w:lvlText w:val="%1.%2.%3.%4."/>
      <w:lvlJc w:val="left"/>
      <w:pPr>
        <w:ind w:left="1048" w:hanging="912"/>
        <w:jc w:val="left"/>
      </w:pPr>
      <w:rPr>
        <w:rFonts w:hint="default" w:ascii="Times New Roman" w:hAnsi="Times New Roman" w:eastAsia="Times New Roman" w:cs="Times New Roman"/>
        <w:b w:val="0"/>
        <w:bCs w:val="0"/>
        <w:i/>
        <w:iCs/>
        <w:spacing w:val="-2"/>
        <w:w w:val="100"/>
        <w:sz w:val="28"/>
        <w:szCs w:val="28"/>
        <w:lang w:val="vi" w:eastAsia="en-US" w:bidi="ar-SA"/>
      </w:rPr>
    </w:lvl>
    <w:lvl w:ilvl="4" w:tentative="0">
      <w:start w:val="0"/>
      <w:numFmt w:val="bullet"/>
      <w:lvlText w:val="•"/>
      <w:lvlJc w:val="left"/>
      <w:pPr>
        <w:ind w:left="4378" w:hanging="912"/>
      </w:pPr>
      <w:rPr>
        <w:rFonts w:hint="default"/>
        <w:lang w:val="vi" w:eastAsia="en-US" w:bidi="ar-SA"/>
      </w:rPr>
    </w:lvl>
    <w:lvl w:ilvl="5" w:tentative="0">
      <w:start w:val="0"/>
      <w:numFmt w:val="bullet"/>
      <w:lvlText w:val="•"/>
      <w:lvlJc w:val="left"/>
      <w:pPr>
        <w:ind w:left="5213" w:hanging="912"/>
      </w:pPr>
      <w:rPr>
        <w:rFonts w:hint="default"/>
        <w:lang w:val="vi" w:eastAsia="en-US" w:bidi="ar-SA"/>
      </w:rPr>
    </w:lvl>
    <w:lvl w:ilvl="6" w:tentative="0">
      <w:start w:val="0"/>
      <w:numFmt w:val="bullet"/>
      <w:lvlText w:val="•"/>
      <w:lvlJc w:val="left"/>
      <w:pPr>
        <w:ind w:left="6047" w:hanging="912"/>
      </w:pPr>
      <w:rPr>
        <w:rFonts w:hint="default"/>
        <w:lang w:val="vi" w:eastAsia="en-US" w:bidi="ar-SA"/>
      </w:rPr>
    </w:lvl>
    <w:lvl w:ilvl="7" w:tentative="0">
      <w:start w:val="0"/>
      <w:numFmt w:val="bullet"/>
      <w:lvlText w:val="•"/>
      <w:lvlJc w:val="left"/>
      <w:pPr>
        <w:ind w:left="6882" w:hanging="912"/>
      </w:pPr>
      <w:rPr>
        <w:rFonts w:hint="default"/>
        <w:lang w:val="vi" w:eastAsia="en-US" w:bidi="ar-SA"/>
      </w:rPr>
    </w:lvl>
    <w:lvl w:ilvl="8" w:tentative="0">
      <w:start w:val="0"/>
      <w:numFmt w:val="bullet"/>
      <w:lvlText w:val="•"/>
      <w:lvlJc w:val="left"/>
      <w:pPr>
        <w:ind w:left="7716" w:hanging="912"/>
      </w:pPr>
      <w:rPr>
        <w:rFonts w:hint="default"/>
        <w:lang w:val="vi" w:eastAsia="en-US" w:bidi="ar-SA"/>
      </w:rPr>
    </w:lvl>
  </w:abstractNum>
  <w:abstractNum w:abstractNumId="25">
    <w:nsid w:val="72183CF9"/>
    <w:multiLevelType w:val="multilevel"/>
    <w:tmpl w:val="72183CF9"/>
    <w:lvl w:ilvl="0" w:tentative="0">
      <w:start w:val="1"/>
      <w:numFmt w:val="decimal"/>
      <w:lvlText w:val="%1."/>
      <w:lvlJc w:val="left"/>
      <w:pPr>
        <w:ind w:left="551" w:hanging="27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0"/>
      <w:numFmt w:val="bullet"/>
      <w:lvlText w:val="•"/>
      <w:lvlJc w:val="left"/>
      <w:pPr>
        <w:ind w:left="1231" w:hanging="274"/>
      </w:pPr>
      <w:rPr>
        <w:rFonts w:hint="default"/>
        <w:lang w:val="vi" w:eastAsia="en-US" w:bidi="ar-SA"/>
      </w:rPr>
    </w:lvl>
    <w:lvl w:ilvl="2" w:tentative="0">
      <w:start w:val="0"/>
      <w:numFmt w:val="bullet"/>
      <w:lvlText w:val="•"/>
      <w:lvlJc w:val="left"/>
      <w:pPr>
        <w:ind w:left="1903" w:hanging="274"/>
      </w:pPr>
      <w:rPr>
        <w:rFonts w:hint="default"/>
        <w:lang w:val="vi" w:eastAsia="en-US" w:bidi="ar-SA"/>
      </w:rPr>
    </w:lvl>
    <w:lvl w:ilvl="3" w:tentative="0">
      <w:start w:val="0"/>
      <w:numFmt w:val="bullet"/>
      <w:lvlText w:val="•"/>
      <w:lvlJc w:val="left"/>
      <w:pPr>
        <w:ind w:left="2575" w:hanging="274"/>
      </w:pPr>
      <w:rPr>
        <w:rFonts w:hint="default"/>
        <w:lang w:val="vi" w:eastAsia="en-US" w:bidi="ar-SA"/>
      </w:rPr>
    </w:lvl>
    <w:lvl w:ilvl="4" w:tentative="0">
      <w:start w:val="0"/>
      <w:numFmt w:val="bullet"/>
      <w:lvlText w:val="•"/>
      <w:lvlJc w:val="left"/>
      <w:pPr>
        <w:ind w:left="3246" w:hanging="274"/>
      </w:pPr>
      <w:rPr>
        <w:rFonts w:hint="default"/>
        <w:lang w:val="vi" w:eastAsia="en-US" w:bidi="ar-SA"/>
      </w:rPr>
    </w:lvl>
    <w:lvl w:ilvl="5" w:tentative="0">
      <w:start w:val="0"/>
      <w:numFmt w:val="bullet"/>
      <w:lvlText w:val="•"/>
      <w:lvlJc w:val="left"/>
      <w:pPr>
        <w:ind w:left="3918" w:hanging="274"/>
      </w:pPr>
      <w:rPr>
        <w:rFonts w:hint="default"/>
        <w:lang w:val="vi" w:eastAsia="en-US" w:bidi="ar-SA"/>
      </w:rPr>
    </w:lvl>
    <w:lvl w:ilvl="6" w:tentative="0">
      <w:start w:val="0"/>
      <w:numFmt w:val="bullet"/>
      <w:lvlText w:val="•"/>
      <w:lvlJc w:val="left"/>
      <w:pPr>
        <w:ind w:left="4590" w:hanging="274"/>
      </w:pPr>
      <w:rPr>
        <w:rFonts w:hint="default"/>
        <w:lang w:val="vi" w:eastAsia="en-US" w:bidi="ar-SA"/>
      </w:rPr>
    </w:lvl>
    <w:lvl w:ilvl="7" w:tentative="0">
      <w:start w:val="0"/>
      <w:numFmt w:val="bullet"/>
      <w:lvlText w:val="•"/>
      <w:lvlJc w:val="left"/>
      <w:pPr>
        <w:ind w:left="5261" w:hanging="274"/>
      </w:pPr>
      <w:rPr>
        <w:rFonts w:hint="default"/>
        <w:lang w:val="vi" w:eastAsia="en-US" w:bidi="ar-SA"/>
      </w:rPr>
    </w:lvl>
    <w:lvl w:ilvl="8" w:tentative="0">
      <w:start w:val="0"/>
      <w:numFmt w:val="bullet"/>
      <w:lvlText w:val="•"/>
      <w:lvlJc w:val="left"/>
      <w:pPr>
        <w:ind w:left="5933" w:hanging="274"/>
      </w:pPr>
      <w:rPr>
        <w:rFonts w:hint="default"/>
        <w:lang w:val="vi" w:eastAsia="en-US" w:bidi="ar-SA"/>
      </w:rPr>
    </w:lvl>
  </w:abstractNum>
  <w:abstractNum w:abstractNumId="26">
    <w:nsid w:val="77ECEA79"/>
    <w:multiLevelType w:val="multilevel"/>
    <w:tmpl w:val="77ECEA79"/>
    <w:lvl w:ilvl="0" w:tentative="0">
      <w:start w:val="3"/>
      <w:numFmt w:val="decimal"/>
      <w:lvlText w:val="%1"/>
      <w:lvlJc w:val="left"/>
      <w:pPr>
        <w:ind w:left="620" w:hanging="485"/>
        <w:jc w:val="left"/>
      </w:pPr>
      <w:rPr>
        <w:rFonts w:hint="default"/>
        <w:lang w:val="vi" w:eastAsia="en-US" w:bidi="ar-SA"/>
      </w:rPr>
    </w:lvl>
    <w:lvl w:ilvl="1" w:tentative="0">
      <w:start w:val="1"/>
      <w:numFmt w:val="decimal"/>
      <w:lvlText w:val="%1.%2."/>
      <w:lvlJc w:val="left"/>
      <w:pPr>
        <w:ind w:left="620" w:hanging="485"/>
        <w:jc w:val="left"/>
      </w:pPr>
      <w:rPr>
        <w:rFonts w:hint="default" w:ascii="Times New Roman" w:hAnsi="Times New Roman" w:eastAsia="Times New Roman" w:cs="Times New Roman"/>
        <w:b/>
        <w:bCs/>
        <w:i w:val="0"/>
        <w:iCs w:val="0"/>
        <w:spacing w:val="-2"/>
        <w:w w:val="100"/>
        <w:sz w:val="28"/>
        <w:szCs w:val="28"/>
        <w:lang w:val="vi" w:eastAsia="en-US" w:bidi="ar-SA"/>
      </w:rPr>
    </w:lvl>
    <w:lvl w:ilvl="2" w:tentative="0">
      <w:start w:val="1"/>
      <w:numFmt w:val="decimal"/>
      <w:lvlText w:val="%1.%2.%3."/>
      <w:lvlJc w:val="left"/>
      <w:pPr>
        <w:ind w:left="836" w:hanging="701"/>
        <w:jc w:val="left"/>
      </w:pPr>
      <w:rPr>
        <w:rFonts w:hint="default" w:ascii="Times New Roman" w:hAnsi="Times New Roman" w:eastAsia="Times New Roman" w:cs="Times New Roman"/>
        <w:b/>
        <w:bCs/>
        <w:i/>
        <w:iCs/>
        <w:spacing w:val="-2"/>
        <w:w w:val="100"/>
        <w:sz w:val="28"/>
        <w:szCs w:val="28"/>
        <w:lang w:val="vi" w:eastAsia="en-US" w:bidi="ar-SA"/>
      </w:rPr>
    </w:lvl>
    <w:lvl w:ilvl="3" w:tentative="0">
      <w:start w:val="1"/>
      <w:numFmt w:val="decimal"/>
      <w:lvlText w:val="%1.%2.%3.%4"/>
      <w:lvlJc w:val="left"/>
      <w:pPr>
        <w:ind w:left="976" w:hanging="840"/>
        <w:jc w:val="left"/>
      </w:pPr>
      <w:rPr>
        <w:rFonts w:hint="default" w:ascii="Times New Roman" w:hAnsi="Times New Roman" w:eastAsia="Times New Roman" w:cs="Times New Roman"/>
        <w:b w:val="0"/>
        <w:bCs w:val="0"/>
        <w:i/>
        <w:iCs/>
        <w:spacing w:val="-2"/>
        <w:w w:val="100"/>
        <w:sz w:val="28"/>
        <w:szCs w:val="28"/>
        <w:lang w:val="vi" w:eastAsia="en-US" w:bidi="ar-SA"/>
      </w:rPr>
    </w:lvl>
    <w:lvl w:ilvl="4" w:tentative="0">
      <w:start w:val="0"/>
      <w:numFmt w:val="bullet"/>
      <w:lvlText w:val="•"/>
      <w:lvlJc w:val="left"/>
      <w:pPr>
        <w:ind w:left="3081" w:hanging="840"/>
      </w:pPr>
      <w:rPr>
        <w:rFonts w:hint="default"/>
        <w:lang w:val="vi" w:eastAsia="en-US" w:bidi="ar-SA"/>
      </w:rPr>
    </w:lvl>
    <w:lvl w:ilvl="5" w:tentative="0">
      <w:start w:val="0"/>
      <w:numFmt w:val="bullet"/>
      <w:lvlText w:val="•"/>
      <w:lvlJc w:val="left"/>
      <w:pPr>
        <w:ind w:left="4132" w:hanging="840"/>
      </w:pPr>
      <w:rPr>
        <w:rFonts w:hint="default"/>
        <w:lang w:val="vi" w:eastAsia="en-US" w:bidi="ar-SA"/>
      </w:rPr>
    </w:lvl>
    <w:lvl w:ilvl="6" w:tentative="0">
      <w:start w:val="0"/>
      <w:numFmt w:val="bullet"/>
      <w:lvlText w:val="•"/>
      <w:lvlJc w:val="left"/>
      <w:pPr>
        <w:ind w:left="5183" w:hanging="840"/>
      </w:pPr>
      <w:rPr>
        <w:rFonts w:hint="default"/>
        <w:lang w:val="vi" w:eastAsia="en-US" w:bidi="ar-SA"/>
      </w:rPr>
    </w:lvl>
    <w:lvl w:ilvl="7" w:tentative="0">
      <w:start w:val="0"/>
      <w:numFmt w:val="bullet"/>
      <w:lvlText w:val="•"/>
      <w:lvlJc w:val="left"/>
      <w:pPr>
        <w:ind w:left="6233" w:hanging="840"/>
      </w:pPr>
      <w:rPr>
        <w:rFonts w:hint="default"/>
        <w:lang w:val="vi" w:eastAsia="en-US" w:bidi="ar-SA"/>
      </w:rPr>
    </w:lvl>
    <w:lvl w:ilvl="8" w:tentative="0">
      <w:start w:val="0"/>
      <w:numFmt w:val="bullet"/>
      <w:lvlText w:val="•"/>
      <w:lvlJc w:val="left"/>
      <w:pPr>
        <w:ind w:left="7284" w:hanging="840"/>
      </w:pPr>
      <w:rPr>
        <w:rFonts w:hint="default"/>
        <w:lang w:val="vi" w:eastAsia="en-US" w:bidi="ar-SA"/>
      </w:rPr>
    </w:lvl>
  </w:abstractNum>
  <w:num w:numId="1">
    <w:abstractNumId w:val="8"/>
  </w:num>
  <w:num w:numId="2">
    <w:abstractNumId w:val="21"/>
  </w:num>
  <w:num w:numId="3">
    <w:abstractNumId w:val="6"/>
  </w:num>
  <w:num w:numId="4">
    <w:abstractNumId w:val="4"/>
  </w:num>
  <w:num w:numId="5">
    <w:abstractNumId w:val="12"/>
  </w:num>
  <w:num w:numId="6">
    <w:abstractNumId w:val="15"/>
  </w:num>
  <w:num w:numId="7">
    <w:abstractNumId w:val="25"/>
  </w:num>
  <w:num w:numId="8">
    <w:abstractNumId w:val="11"/>
  </w:num>
  <w:num w:numId="9">
    <w:abstractNumId w:val="1"/>
  </w:num>
  <w:num w:numId="10">
    <w:abstractNumId w:val="16"/>
  </w:num>
  <w:num w:numId="11">
    <w:abstractNumId w:val="22"/>
  </w:num>
  <w:num w:numId="12">
    <w:abstractNumId w:val="7"/>
  </w:num>
  <w:num w:numId="13">
    <w:abstractNumId w:val="20"/>
  </w:num>
  <w:num w:numId="14">
    <w:abstractNumId w:val="9"/>
  </w:num>
  <w:num w:numId="15">
    <w:abstractNumId w:val="10"/>
  </w:num>
  <w:num w:numId="16">
    <w:abstractNumId w:val="14"/>
  </w:num>
  <w:num w:numId="17">
    <w:abstractNumId w:val="17"/>
  </w:num>
  <w:num w:numId="18">
    <w:abstractNumId w:val="2"/>
  </w:num>
  <w:num w:numId="19">
    <w:abstractNumId w:val="3"/>
  </w:num>
  <w:num w:numId="20">
    <w:abstractNumId w:val="19"/>
  </w:num>
  <w:num w:numId="21">
    <w:abstractNumId w:val="23"/>
  </w:num>
  <w:num w:numId="22">
    <w:abstractNumId w:val="13"/>
  </w:num>
  <w:num w:numId="23">
    <w:abstractNumId w:val="26"/>
  </w:num>
  <w:num w:numId="24">
    <w:abstractNumId w:val="5"/>
  </w:num>
  <w:num w:numId="25">
    <w:abstractNumId w:val="24"/>
  </w:num>
  <w:num w:numId="26">
    <w:abstractNumId w:val="18"/>
  </w:num>
  <w:num w:numId="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ulTrailSpace/>
    <w:doNotExpandShiftReturn/>
    <w:doNotWrapTextWithPunct/>
    <w:doNotUseEastAsianBreakRules/>
    <w:doNotUseIndentAsNumberingTabStop/>
    <w:compatSetting w:name="compatibilityMode" w:uri="http://schemas.microsoft.com/office/word" w:val="14"/>
  </w:compat>
  <w:rsids>
    <w:rsidRoot w:val="00000000"/>
    <w:rsid w:val="00824019"/>
    <w:rsid w:val="00C36B5B"/>
    <w:rsid w:val="02B76C7D"/>
    <w:rsid w:val="03383C4A"/>
    <w:rsid w:val="037F6615"/>
    <w:rsid w:val="03FF3D9A"/>
    <w:rsid w:val="04D50C73"/>
    <w:rsid w:val="04DB0DB3"/>
    <w:rsid w:val="05355B4E"/>
    <w:rsid w:val="05A52D68"/>
    <w:rsid w:val="05C16A97"/>
    <w:rsid w:val="05ED2A31"/>
    <w:rsid w:val="06836278"/>
    <w:rsid w:val="07677B15"/>
    <w:rsid w:val="07952E44"/>
    <w:rsid w:val="08274BDD"/>
    <w:rsid w:val="086333D8"/>
    <w:rsid w:val="093C394F"/>
    <w:rsid w:val="09A73326"/>
    <w:rsid w:val="0ACE0286"/>
    <w:rsid w:val="0C9A31F0"/>
    <w:rsid w:val="0CC76782"/>
    <w:rsid w:val="0CF622E2"/>
    <w:rsid w:val="0DB40106"/>
    <w:rsid w:val="0E825B5E"/>
    <w:rsid w:val="0EEA4289"/>
    <w:rsid w:val="0EFF40F4"/>
    <w:rsid w:val="0FAC6704"/>
    <w:rsid w:val="10F75262"/>
    <w:rsid w:val="11681F31"/>
    <w:rsid w:val="120552AA"/>
    <w:rsid w:val="124F58FC"/>
    <w:rsid w:val="125352EB"/>
    <w:rsid w:val="12E3746B"/>
    <w:rsid w:val="12E567C8"/>
    <w:rsid w:val="132E25EB"/>
    <w:rsid w:val="13B12B9D"/>
    <w:rsid w:val="14396C44"/>
    <w:rsid w:val="146A161E"/>
    <w:rsid w:val="155C15CE"/>
    <w:rsid w:val="16E01DBD"/>
    <w:rsid w:val="16EC7554"/>
    <w:rsid w:val="176357FA"/>
    <w:rsid w:val="1781069F"/>
    <w:rsid w:val="182359E9"/>
    <w:rsid w:val="187376F9"/>
    <w:rsid w:val="192C2EEE"/>
    <w:rsid w:val="1A3D02F2"/>
    <w:rsid w:val="1B3204C1"/>
    <w:rsid w:val="1BDB33A0"/>
    <w:rsid w:val="1E21051B"/>
    <w:rsid w:val="1E6127D8"/>
    <w:rsid w:val="1E710609"/>
    <w:rsid w:val="1F115DC8"/>
    <w:rsid w:val="208B4DF4"/>
    <w:rsid w:val="20F02C19"/>
    <w:rsid w:val="221413F8"/>
    <w:rsid w:val="224C2DA8"/>
    <w:rsid w:val="229F70B2"/>
    <w:rsid w:val="2407222F"/>
    <w:rsid w:val="243D776E"/>
    <w:rsid w:val="25882E37"/>
    <w:rsid w:val="25921D45"/>
    <w:rsid w:val="266D5534"/>
    <w:rsid w:val="2718670B"/>
    <w:rsid w:val="27A6670B"/>
    <w:rsid w:val="280E3A7B"/>
    <w:rsid w:val="282D0BDB"/>
    <w:rsid w:val="2AA07CCA"/>
    <w:rsid w:val="2B084FE7"/>
    <w:rsid w:val="2B8A43D1"/>
    <w:rsid w:val="2C892AAF"/>
    <w:rsid w:val="2D7D50EB"/>
    <w:rsid w:val="2E365E51"/>
    <w:rsid w:val="2E4511F3"/>
    <w:rsid w:val="2EB7507F"/>
    <w:rsid w:val="2FEC07F3"/>
    <w:rsid w:val="2FF42F0C"/>
    <w:rsid w:val="310729E3"/>
    <w:rsid w:val="32AF7100"/>
    <w:rsid w:val="32CB3E17"/>
    <w:rsid w:val="330476EB"/>
    <w:rsid w:val="3337567A"/>
    <w:rsid w:val="33F8661C"/>
    <w:rsid w:val="347650EE"/>
    <w:rsid w:val="34A845B2"/>
    <w:rsid w:val="351654D5"/>
    <w:rsid w:val="352D6AB4"/>
    <w:rsid w:val="35DA04DC"/>
    <w:rsid w:val="362F3A49"/>
    <w:rsid w:val="36B92E0F"/>
    <w:rsid w:val="37096BEE"/>
    <w:rsid w:val="37614B2E"/>
    <w:rsid w:val="381274A5"/>
    <w:rsid w:val="388D2283"/>
    <w:rsid w:val="39292C5C"/>
    <w:rsid w:val="39BD52ED"/>
    <w:rsid w:val="39F252A2"/>
    <w:rsid w:val="3A0D5FCB"/>
    <w:rsid w:val="3A330F2B"/>
    <w:rsid w:val="3AAB6BD0"/>
    <w:rsid w:val="3B2D1219"/>
    <w:rsid w:val="3B7E4A28"/>
    <w:rsid w:val="3BCC0430"/>
    <w:rsid w:val="3BE460ED"/>
    <w:rsid w:val="3BE5643A"/>
    <w:rsid w:val="3CEB79C2"/>
    <w:rsid w:val="3D972B19"/>
    <w:rsid w:val="3DF66D78"/>
    <w:rsid w:val="3E295268"/>
    <w:rsid w:val="3EC14448"/>
    <w:rsid w:val="3EC51F9A"/>
    <w:rsid w:val="3F052CF0"/>
    <w:rsid w:val="3FBD3436"/>
    <w:rsid w:val="408F70EB"/>
    <w:rsid w:val="41BE5FF0"/>
    <w:rsid w:val="41FF02A6"/>
    <w:rsid w:val="42E82925"/>
    <w:rsid w:val="4493692D"/>
    <w:rsid w:val="45D62F4C"/>
    <w:rsid w:val="460E1741"/>
    <w:rsid w:val="47281438"/>
    <w:rsid w:val="47DE011F"/>
    <w:rsid w:val="47ED5085"/>
    <w:rsid w:val="48686BDB"/>
    <w:rsid w:val="4AAD54CC"/>
    <w:rsid w:val="4AB330C0"/>
    <w:rsid w:val="4AE71230"/>
    <w:rsid w:val="4C39342B"/>
    <w:rsid w:val="4CB21034"/>
    <w:rsid w:val="4E244F3D"/>
    <w:rsid w:val="4EB84D1F"/>
    <w:rsid w:val="4F690E9F"/>
    <w:rsid w:val="4FAC62E7"/>
    <w:rsid w:val="52B5326A"/>
    <w:rsid w:val="53F31BCB"/>
    <w:rsid w:val="54D94827"/>
    <w:rsid w:val="5523460A"/>
    <w:rsid w:val="553714FE"/>
    <w:rsid w:val="555A4CC9"/>
    <w:rsid w:val="56B12CD3"/>
    <w:rsid w:val="57F673FB"/>
    <w:rsid w:val="58CF0CC3"/>
    <w:rsid w:val="59026DDF"/>
    <w:rsid w:val="597A28FD"/>
    <w:rsid w:val="5B3449B9"/>
    <w:rsid w:val="5BF96BF2"/>
    <w:rsid w:val="5C4D40E3"/>
    <w:rsid w:val="5CA66848"/>
    <w:rsid w:val="5CBC1B3E"/>
    <w:rsid w:val="5CBF56B6"/>
    <w:rsid w:val="5CE13D48"/>
    <w:rsid w:val="5CFE461E"/>
    <w:rsid w:val="5D5F1654"/>
    <w:rsid w:val="5E197C49"/>
    <w:rsid w:val="5E367223"/>
    <w:rsid w:val="5E3C677A"/>
    <w:rsid w:val="5F5667D8"/>
    <w:rsid w:val="5F97141E"/>
    <w:rsid w:val="5F991C43"/>
    <w:rsid w:val="615A76D5"/>
    <w:rsid w:val="61AB7535"/>
    <w:rsid w:val="61C30C5E"/>
    <w:rsid w:val="61C86549"/>
    <w:rsid w:val="627E4DF2"/>
    <w:rsid w:val="62F34922"/>
    <w:rsid w:val="630C4753"/>
    <w:rsid w:val="63573F06"/>
    <w:rsid w:val="65702D9F"/>
    <w:rsid w:val="657A4228"/>
    <w:rsid w:val="67312852"/>
    <w:rsid w:val="673F1A76"/>
    <w:rsid w:val="68106CAE"/>
    <w:rsid w:val="684458C1"/>
    <w:rsid w:val="68EB2D43"/>
    <w:rsid w:val="6B794275"/>
    <w:rsid w:val="6B912CD9"/>
    <w:rsid w:val="6BE86A11"/>
    <w:rsid w:val="6C511D45"/>
    <w:rsid w:val="6D746068"/>
    <w:rsid w:val="6DCA3D94"/>
    <w:rsid w:val="6EA42118"/>
    <w:rsid w:val="6EE80820"/>
    <w:rsid w:val="72016718"/>
    <w:rsid w:val="724A45D8"/>
    <w:rsid w:val="73105DF0"/>
    <w:rsid w:val="73536328"/>
    <w:rsid w:val="73772818"/>
    <w:rsid w:val="73886F6D"/>
    <w:rsid w:val="73965A3D"/>
    <w:rsid w:val="74BD6CB3"/>
    <w:rsid w:val="74D5616F"/>
    <w:rsid w:val="754D5C67"/>
    <w:rsid w:val="75A22CB2"/>
    <w:rsid w:val="75E654F2"/>
    <w:rsid w:val="766721EC"/>
    <w:rsid w:val="76804F78"/>
    <w:rsid w:val="77636CFD"/>
    <w:rsid w:val="77CF242D"/>
    <w:rsid w:val="77E86AC9"/>
    <w:rsid w:val="78E209D7"/>
    <w:rsid w:val="78EA5489"/>
    <w:rsid w:val="795C0EEC"/>
    <w:rsid w:val="7A026505"/>
    <w:rsid w:val="7A70018E"/>
    <w:rsid w:val="7B7B503D"/>
    <w:rsid w:val="7BF06E05"/>
    <w:rsid w:val="7CCB455B"/>
    <w:rsid w:val="7D2518AA"/>
    <w:rsid w:val="7E301A00"/>
    <w:rsid w:val="7FAD7AFF"/>
    <w:rsid w:val="7FCF1FE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qFormat="1" w:unhideWhenUsed="0" w:uiPriority="1"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vi" w:eastAsia="en-US" w:bidi="ar-SA"/>
    </w:rPr>
  </w:style>
  <w:style w:type="paragraph" w:styleId="2">
    <w:name w:val="heading 1"/>
    <w:basedOn w:val="1"/>
    <w:qFormat/>
    <w:uiPriority w:val="1"/>
    <w:pPr>
      <w:spacing w:before="59"/>
      <w:ind w:right="38"/>
      <w:jc w:val="center"/>
      <w:outlineLvl w:val="1"/>
    </w:pPr>
    <w:rPr>
      <w:rFonts w:ascii="Times New Roman" w:hAnsi="Times New Roman" w:eastAsia="Times New Roman" w:cs="Times New Roman"/>
      <w:b/>
      <w:bCs/>
      <w:sz w:val="28"/>
      <w:szCs w:val="28"/>
      <w:lang w:val="vi" w:eastAsia="en-US" w:bidi="ar-SA"/>
    </w:rPr>
  </w:style>
  <w:style w:type="paragraph" w:styleId="3">
    <w:name w:val="heading 2"/>
    <w:basedOn w:val="1"/>
    <w:qFormat/>
    <w:uiPriority w:val="1"/>
    <w:pPr>
      <w:spacing w:before="161"/>
      <w:ind w:left="860" w:hanging="157"/>
      <w:outlineLvl w:val="2"/>
    </w:pPr>
    <w:rPr>
      <w:rFonts w:ascii="Times New Roman" w:hAnsi="Times New Roman" w:eastAsia="Times New Roman" w:cs="Times New Roman"/>
      <w:b/>
      <w:bCs/>
      <w:sz w:val="28"/>
      <w:szCs w:val="28"/>
      <w:lang w:val="vi" w:eastAsia="en-US" w:bidi="ar-SA"/>
    </w:rPr>
  </w:style>
  <w:style w:type="paragraph" w:styleId="4">
    <w:name w:val="heading 3"/>
    <w:basedOn w:val="1"/>
    <w:qFormat/>
    <w:uiPriority w:val="1"/>
    <w:pPr>
      <w:ind w:left="836" w:hanging="702"/>
      <w:outlineLvl w:val="3"/>
    </w:pPr>
    <w:rPr>
      <w:rFonts w:ascii="Times New Roman" w:hAnsi="Times New Roman" w:eastAsia="Times New Roman" w:cs="Times New Roman"/>
      <w:b/>
      <w:bCs/>
      <w:i/>
      <w:iCs/>
      <w:sz w:val="28"/>
      <w:szCs w:val="28"/>
      <w:lang w:val="vi"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Times New Roman" w:hAnsi="Times New Roman" w:eastAsia="Times New Roman" w:cs="Times New Roman"/>
      <w:sz w:val="28"/>
      <w:szCs w:val="28"/>
      <w:lang w:val="vi" w:eastAsia="en-US" w:bidi="ar-SA"/>
    </w:rPr>
  </w:style>
  <w:style w:type="paragraph" w:styleId="8">
    <w:name w:val="Title"/>
    <w:basedOn w:val="1"/>
    <w:qFormat/>
    <w:uiPriority w:val="1"/>
    <w:pPr>
      <w:spacing w:before="1"/>
      <w:ind w:left="1568" w:right="1532" w:firstLine="849"/>
    </w:pPr>
    <w:rPr>
      <w:rFonts w:ascii="Times New Roman" w:hAnsi="Times New Roman" w:eastAsia="Times New Roman" w:cs="Times New Roman"/>
      <w:b/>
      <w:bCs/>
      <w:sz w:val="44"/>
      <w:szCs w:val="44"/>
      <w:lang w:val="vi" w:eastAsia="en-US" w:bidi="ar-SA"/>
    </w:rPr>
  </w:style>
  <w:style w:type="paragraph" w:styleId="9">
    <w:name w:val="toc 1"/>
    <w:basedOn w:val="1"/>
    <w:qFormat/>
    <w:uiPriority w:val="1"/>
    <w:pPr>
      <w:spacing w:before="280"/>
      <w:ind w:right="38"/>
      <w:jc w:val="center"/>
    </w:pPr>
    <w:rPr>
      <w:rFonts w:ascii="Times New Roman" w:hAnsi="Times New Roman" w:eastAsia="Times New Roman" w:cs="Times New Roman"/>
      <w:b/>
      <w:bCs/>
      <w:sz w:val="28"/>
      <w:szCs w:val="28"/>
      <w:lang w:val="vi" w:eastAsia="en-US" w:bidi="ar-SA"/>
    </w:rPr>
  </w:style>
  <w:style w:type="paragraph" w:styleId="10">
    <w:name w:val="toc 2"/>
    <w:basedOn w:val="1"/>
    <w:qFormat/>
    <w:uiPriority w:val="1"/>
    <w:pPr>
      <w:spacing w:before="281"/>
      <w:ind w:left="135"/>
    </w:pPr>
    <w:rPr>
      <w:rFonts w:ascii="Times New Roman" w:hAnsi="Times New Roman" w:eastAsia="Times New Roman" w:cs="Times New Roman"/>
      <w:b/>
      <w:bCs/>
      <w:sz w:val="28"/>
      <w:szCs w:val="28"/>
      <w:lang w:val="vi" w:eastAsia="en-US" w:bidi="ar-SA"/>
    </w:rPr>
  </w:style>
  <w:style w:type="paragraph" w:styleId="11">
    <w:name w:val="toc 3"/>
    <w:basedOn w:val="1"/>
    <w:qFormat/>
    <w:uiPriority w:val="1"/>
    <w:pPr>
      <w:spacing w:before="281"/>
      <w:ind w:left="836" w:hanging="490"/>
    </w:pPr>
    <w:rPr>
      <w:rFonts w:ascii="Times New Roman" w:hAnsi="Times New Roman" w:eastAsia="Times New Roman" w:cs="Times New Roman"/>
      <w:sz w:val="28"/>
      <w:szCs w:val="28"/>
      <w:lang w:val="vi" w:eastAsia="en-US" w:bidi="ar-SA"/>
    </w:rPr>
  </w:style>
  <w:style w:type="paragraph" w:styleId="12">
    <w:name w:val="toc 4"/>
    <w:basedOn w:val="1"/>
    <w:qFormat/>
    <w:uiPriority w:val="1"/>
    <w:pPr>
      <w:spacing w:before="160"/>
      <w:ind w:left="1676" w:hanging="701"/>
    </w:pPr>
    <w:rPr>
      <w:rFonts w:ascii="Times New Roman" w:hAnsi="Times New Roman" w:eastAsia="Times New Roman" w:cs="Times New Roman"/>
      <w:sz w:val="28"/>
      <w:szCs w:val="28"/>
      <w:lang w:val="vi" w:eastAsia="en-US" w:bidi="ar-SA"/>
    </w:rPr>
  </w:style>
  <w:style w:type="paragraph" w:styleId="13">
    <w:name w:val="toc 5"/>
    <w:basedOn w:val="1"/>
    <w:qFormat/>
    <w:uiPriority w:val="1"/>
    <w:pPr>
      <w:spacing w:before="283"/>
      <w:ind w:left="1672" w:hanging="696"/>
    </w:pPr>
    <w:rPr>
      <w:rFonts w:ascii="Times New Roman" w:hAnsi="Times New Roman" w:eastAsia="Times New Roman" w:cs="Times New Roman"/>
      <w:b/>
      <w:bCs/>
      <w:i/>
      <w:iCs/>
      <w:lang w:val="vi" w:eastAsia="en-US" w:bidi="ar-SA"/>
    </w:rPr>
  </w:style>
  <w:style w:type="table" w:customStyle="1" w:styleId="14">
    <w:name w:val="Table Normal1"/>
    <w:semiHidden/>
    <w:unhideWhenUsed/>
    <w:qFormat/>
    <w:uiPriority w:val="2"/>
    <w:tblPr>
      <w:tblCellMar>
        <w:top w:w="0" w:type="dxa"/>
        <w:left w:w="0" w:type="dxa"/>
        <w:bottom w:w="0" w:type="dxa"/>
        <w:right w:w="0" w:type="dxa"/>
      </w:tblCellMar>
    </w:tblPr>
  </w:style>
  <w:style w:type="paragraph" w:styleId="15">
    <w:name w:val="List Paragraph"/>
    <w:basedOn w:val="1"/>
    <w:qFormat/>
    <w:uiPriority w:val="1"/>
    <w:pPr>
      <w:ind w:left="836" w:hanging="913"/>
    </w:pPr>
    <w:rPr>
      <w:rFonts w:ascii="Times New Roman" w:hAnsi="Times New Roman" w:eastAsia="Times New Roman" w:cs="Times New Roman"/>
      <w:lang w:val="vi" w:eastAsia="en-US" w:bidi="ar-SA"/>
    </w:rPr>
  </w:style>
  <w:style w:type="paragraph" w:customStyle="1" w:styleId="16">
    <w:name w:val="Table Paragraph"/>
    <w:basedOn w:val="1"/>
    <w:qFormat/>
    <w:uiPriority w:val="1"/>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jpeg"/><Relationship Id="rId23" Type="http://schemas.openxmlformats.org/officeDocument/2006/relationships/image" Target="media/image15.png"/><Relationship Id="rId22" Type="http://schemas.openxmlformats.org/officeDocument/2006/relationships/image" Target="media/image14.jpe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1027"/>
    <customShpInfo spid="_x0000_s1028"/>
    <customShpInfo spid="_x0000_s1029"/>
    <customShpInfo spid="_x0000_s1030"/>
    <customShpInfo spid="_x0000_s1031"/>
    <customShpInfo spid="_x0000_s1032"/>
    <customShpInfo spid="_x0000_s1026"/>
    <customShpInfo spid="_x0000_s1033"/>
    <customShpInfo spid="_x0000_s1040"/>
    <customShpInfo spid="_x0000_s1041"/>
    <customShpInfo spid="_x0000_s1097"/>
    <customShpInfo spid="_x0000_s1098"/>
    <customShpInfo spid="_x0000_s109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40</Pages>
  <TotalTime>167</TotalTime>
  <ScaleCrop>false</ScaleCrop>
  <LinksUpToDate>false</LinksUpToDate>
  <Application>WPS Office_12.2.0.16909_F1E327BC-269C-435d-A152-05C5408002CA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2024-05-19T14:35:00Z</dcterms:created>
  <dc:creator>Administrator</dc:creator>
  <cp:lastModifiedBy>Tai Nguyen</cp:lastModifiedBy>
  <dcterms:modified xsi:type="dcterms:W3CDTF">2024-06-05T17:08:47Z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2024-01-10T00:00:00Z</vt:filetime>
  </property>
  <property fmtid="{D5CDD505-2E9C-101B-9397-08002B2CF9AE}" pid="3" name="Creator">
    <vt:lpwstr>WPS Writer</vt:lpwstr>
  </property>
  <property fmtid="{D5CDD505-2E9C-101B-9397-08002B2CF9AE}" pid="4" name="LastSaved">
    <vt:filetime>2024-05-19T00:00:00Z</vt:filetime>
  </property>
  <property fmtid="{D5CDD505-2E9C-101B-9397-08002B2CF9AE}" pid="5" name="SourceModified">
    <vt:lpwstr>D:20240110094732+02'47'</vt:lpwstr>
  </property>
  <property fmtid="{D5CDD505-2E9C-101B-9397-08002B2CF9AE}" pid="6" name="KSOProductBuildVer">
    <vt:lpwstr>1033-12.2.0.16909</vt:lpwstr>
  </property>
  <property fmtid="{D5CDD505-2E9C-101B-9397-08002B2CF9AE}" pid="7" name="ICV">
    <vt:lpwstr>11A69B6500BF4B738C480EEABD75A7CD_12</vt:lpwstr>
  </property>
</Properties>
</file>